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rPr>
      </w:pPr>
      <w:r>
        <w:rPr>
          <w:rFonts w:hint="default"/>
          <w:lang w:val="en-US" w:eastAsia="zh-CN"/>
        </w:rPr>
        <w:t xml:space="preserve">Chapter 1: Introductions To Web </w:t>
      </w:r>
    </w:p>
    <w:p>
      <w:pPr>
        <w:pStyle w:val="3"/>
        <w:bidi w:val="0"/>
        <w:rPr>
          <w:rFonts w:hint="default"/>
        </w:rPr>
      </w:pPr>
      <w:r>
        <w:rPr>
          <w:rFonts w:hint="default"/>
          <w:lang w:val="en-US" w:eastAsia="zh-CN"/>
        </w:rPr>
        <w:t xml:space="preserve">World Wide Web (WWW) </w:t>
      </w:r>
    </w:p>
    <w:p>
      <w:pPr>
        <w:bidi w:val="0"/>
        <w:jc w:val="center"/>
        <w:rPr>
          <w:rFonts w:hint="default" w:ascii="Poppins" w:hAnsi="Poppins" w:eastAsia="Bookman Old Style" w:cs="Poppins"/>
          <w:color w:val="000000"/>
          <w:kern w:val="0"/>
          <w:sz w:val="22"/>
          <w:szCs w:val="22"/>
          <w:lang w:val="en-US" w:eastAsia="zh-CN" w:bidi="ar"/>
        </w:rPr>
      </w:pPr>
      <w:r>
        <w:rPr>
          <w:rFonts w:hint="default" w:ascii="Poppins" w:hAnsi="Poppins" w:eastAsia="Bookman Old Style" w:cs="Poppins"/>
          <w:color w:val="000000"/>
          <w:kern w:val="0"/>
          <w:sz w:val="22"/>
          <w:szCs w:val="22"/>
          <w:lang w:val="en-US" w:eastAsia="zh-CN" w:bidi="ar"/>
        </w:rPr>
        <w:drawing>
          <wp:inline distT="0" distB="0" distL="114300" distR="114300">
            <wp:extent cx="4398645" cy="1812290"/>
            <wp:effectExtent l="0" t="0" r="8255" b="3810"/>
            <wp:docPr id="4" name="Picture 4" descr="world-wide-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orld-wide-web"/>
                    <pic:cNvPicPr>
                      <a:picLocks noChangeAspect="1"/>
                    </pic:cNvPicPr>
                  </pic:nvPicPr>
                  <pic:blipFill>
                    <a:blip r:embed="rId6"/>
                    <a:stretch>
                      <a:fillRect/>
                    </a:stretch>
                  </pic:blipFill>
                  <pic:spPr>
                    <a:xfrm>
                      <a:off x="0" y="0"/>
                      <a:ext cx="4398645" cy="1812290"/>
                    </a:xfrm>
                    <a:prstGeom prst="rect">
                      <a:avLst/>
                    </a:prstGeom>
                  </pic:spPr>
                </pic:pic>
              </a:graphicData>
            </a:graphic>
          </wp:inline>
        </w:drawing>
      </w:r>
    </w:p>
    <w:p>
      <w:pPr>
        <w:bidi w:val="0"/>
        <w:rPr>
          <w:rFonts w:hint="default" w:ascii="Poppins" w:hAnsi="Poppins" w:cs="Poppins"/>
        </w:rPr>
      </w:pPr>
      <w:r>
        <w:rPr>
          <w:rFonts w:hint="default" w:ascii="Poppins" w:hAnsi="Poppins" w:eastAsia="Bookman Old Style" w:cs="Poppins"/>
          <w:color w:val="000000"/>
          <w:kern w:val="0"/>
          <w:sz w:val="22"/>
          <w:szCs w:val="22"/>
          <w:lang w:val="en-US" w:eastAsia="zh-CN" w:bidi="ar"/>
        </w:rPr>
        <w:t xml:space="preserve">The </w:t>
      </w:r>
      <w:r>
        <w:rPr>
          <w:rFonts w:hint="default" w:ascii="Poppins" w:hAnsi="Poppins" w:eastAsia="Bookman Old Style" w:cs="Poppins"/>
          <w:b/>
          <w:bCs/>
          <w:color w:val="000000"/>
          <w:kern w:val="0"/>
          <w:sz w:val="22"/>
          <w:szCs w:val="22"/>
          <w:lang w:val="en-US" w:eastAsia="zh-CN" w:bidi="ar"/>
        </w:rPr>
        <w:t>World Wide Web (WWW)</w:t>
      </w:r>
      <w:r>
        <w:rPr>
          <w:rFonts w:hint="default" w:ascii="Poppins" w:hAnsi="Poppins" w:eastAsia="Bookman Old Style" w:cs="Poppins"/>
          <w:color w:val="000000"/>
          <w:kern w:val="0"/>
          <w:sz w:val="22"/>
          <w:szCs w:val="22"/>
          <w:lang w:val="en-US" w:eastAsia="zh-CN" w:bidi="ar"/>
        </w:rPr>
        <w:t xml:space="preserve">, commonly known as </w:t>
      </w:r>
      <w:r>
        <w:rPr>
          <w:rFonts w:hint="default" w:ascii="Poppins" w:hAnsi="Poppins" w:eastAsia="Bookman Old Style" w:cs="Poppins"/>
          <w:b/>
          <w:bCs/>
          <w:color w:val="000000"/>
          <w:kern w:val="0"/>
          <w:sz w:val="22"/>
          <w:szCs w:val="22"/>
          <w:lang w:val="en-US" w:eastAsia="zh-CN" w:bidi="ar"/>
        </w:rPr>
        <w:t>the Web</w:t>
      </w:r>
      <w:r>
        <w:rPr>
          <w:rFonts w:hint="default" w:ascii="Poppins" w:hAnsi="Poppins" w:eastAsia="Bookman Old Style" w:cs="Poppins"/>
          <w:color w:val="000000"/>
          <w:kern w:val="0"/>
          <w:sz w:val="22"/>
          <w:szCs w:val="22"/>
          <w:lang w:val="en-US" w:eastAsia="zh-CN" w:bidi="ar"/>
        </w:rPr>
        <w:t xml:space="preserve">, is an information system where documents and other web resources are identified by </w:t>
      </w:r>
      <w:r>
        <w:rPr>
          <w:rFonts w:hint="default" w:ascii="Poppins" w:hAnsi="Poppins" w:eastAsia="Bookman Old Style" w:cs="Poppins"/>
          <w:b/>
          <w:bCs/>
          <w:color w:val="000000"/>
          <w:kern w:val="0"/>
          <w:sz w:val="22"/>
          <w:szCs w:val="22"/>
          <w:lang w:val="en-US" w:eastAsia="zh-CN" w:bidi="ar"/>
        </w:rPr>
        <w:t xml:space="preserve">Uniform Resource Locators(URL) </w:t>
      </w:r>
      <w:r>
        <w:rPr>
          <w:rFonts w:hint="default" w:ascii="Poppins" w:hAnsi="Poppins" w:eastAsia="Bookman Old Style" w:cs="Poppins"/>
          <w:color w:val="000000"/>
          <w:kern w:val="0"/>
          <w:sz w:val="22"/>
          <w:szCs w:val="22"/>
          <w:lang w:val="en-US" w:eastAsia="zh-CN" w:bidi="ar"/>
        </w:rPr>
        <w:t xml:space="preserve">or </w:t>
      </w:r>
      <w:r>
        <w:rPr>
          <w:rFonts w:hint="default" w:ascii="Poppins" w:hAnsi="Poppins" w:eastAsia="Bookman Old Style" w:cs="Poppins"/>
          <w:b/>
          <w:bCs/>
          <w:color w:val="000000"/>
          <w:kern w:val="0"/>
          <w:sz w:val="22"/>
          <w:szCs w:val="22"/>
          <w:lang w:val="en-US" w:eastAsia="zh-CN" w:bidi="ar"/>
        </w:rPr>
        <w:t>Search Engines</w:t>
      </w:r>
      <w:r>
        <w:rPr>
          <w:rFonts w:hint="default" w:ascii="Poppins" w:hAnsi="Poppins" w:eastAsia="Bookman Old Style" w:cs="Poppins"/>
          <w:color w:val="000000"/>
          <w:kern w:val="0"/>
          <w:sz w:val="22"/>
          <w:szCs w:val="22"/>
          <w:lang w:val="en-US" w:eastAsia="zh-CN" w:bidi="ar"/>
        </w:rPr>
        <w:t xml:space="preserve">, which may be interlinked by </w:t>
      </w:r>
      <w:r>
        <w:rPr>
          <w:rFonts w:hint="default" w:ascii="Poppins" w:hAnsi="Poppins" w:eastAsia="Bookman Old Style" w:cs="Poppins"/>
          <w:b/>
          <w:bCs/>
          <w:color w:val="000000"/>
          <w:kern w:val="0"/>
          <w:sz w:val="22"/>
          <w:szCs w:val="22"/>
          <w:lang w:val="en-US" w:eastAsia="zh-CN" w:bidi="ar"/>
        </w:rPr>
        <w:t>hypertext</w:t>
      </w:r>
      <w:r>
        <w:rPr>
          <w:rFonts w:hint="default" w:ascii="Poppins" w:hAnsi="Poppins" w:eastAsia="Bookman Old Style" w:cs="Poppins"/>
          <w:color w:val="000000"/>
          <w:kern w:val="0"/>
          <w:sz w:val="22"/>
          <w:szCs w:val="22"/>
          <w:lang w:val="en-US" w:eastAsia="zh-CN" w:bidi="ar"/>
        </w:rPr>
        <w:t xml:space="preserve">, and are accessible over the </w:t>
      </w:r>
      <w:r>
        <w:rPr>
          <w:rFonts w:hint="default" w:ascii="Poppins" w:hAnsi="Poppins" w:eastAsia="Bookman Old Style" w:cs="Poppins"/>
          <w:b/>
          <w:bCs/>
          <w:color w:val="000000"/>
          <w:kern w:val="0"/>
          <w:sz w:val="22"/>
          <w:szCs w:val="22"/>
          <w:lang w:val="en-US" w:eastAsia="zh-CN" w:bidi="ar"/>
        </w:rPr>
        <w:t xml:space="preserve">internet </w:t>
      </w:r>
      <w:r>
        <w:rPr>
          <w:rFonts w:hint="default" w:ascii="Poppins" w:hAnsi="Poppins" w:eastAsia="Bookman Old Style" w:cs="Poppins"/>
          <w:color w:val="000000"/>
          <w:kern w:val="0"/>
          <w:sz w:val="22"/>
          <w:szCs w:val="22"/>
          <w:lang w:val="en-US" w:eastAsia="zh-CN" w:bidi="ar"/>
        </w:rPr>
        <w:t xml:space="preserve">through the </w:t>
      </w:r>
      <w:r>
        <w:rPr>
          <w:rFonts w:hint="default" w:ascii="Poppins" w:hAnsi="Poppins" w:eastAsia="Bookman Old Style" w:cs="Poppins"/>
          <w:b/>
          <w:bCs/>
          <w:color w:val="000000"/>
          <w:kern w:val="0"/>
          <w:sz w:val="22"/>
          <w:szCs w:val="22"/>
          <w:lang w:val="en-US" w:eastAsia="zh-CN" w:bidi="ar"/>
        </w:rPr>
        <w:t>Web Browser</w:t>
      </w:r>
      <w:r>
        <w:rPr>
          <w:rFonts w:hint="default" w:ascii="Poppins" w:hAnsi="Poppins" w:eastAsia="Bookman Old Style" w:cs="Poppins"/>
          <w:color w:val="000000"/>
          <w:kern w:val="0"/>
          <w:sz w:val="22"/>
          <w:szCs w:val="22"/>
          <w:lang w:val="en-US" w:eastAsia="zh-CN" w:bidi="ar"/>
        </w:rPr>
        <w:t xml:space="preserve">. </w:t>
      </w:r>
    </w:p>
    <w:p>
      <w:pPr>
        <w:bidi w:val="0"/>
        <w:rPr>
          <w:rFonts w:hint="default" w:ascii="Poppins" w:hAnsi="Poppins" w:eastAsia="Bookman Old Style" w:cs="Poppins"/>
          <w:color w:val="000000"/>
          <w:kern w:val="0"/>
          <w:sz w:val="22"/>
          <w:szCs w:val="22"/>
          <w:lang w:val="en-US" w:eastAsia="zh-CN" w:bidi="ar"/>
        </w:rPr>
      </w:pPr>
      <w:r>
        <w:rPr>
          <w:rFonts w:hint="default" w:ascii="Poppins" w:hAnsi="Poppins" w:eastAsia="Bookman Old Style" w:cs="Poppins"/>
          <w:color w:val="000000"/>
          <w:kern w:val="0"/>
          <w:sz w:val="22"/>
          <w:szCs w:val="22"/>
          <w:lang w:val="en-US" w:eastAsia="zh-CN" w:bidi="ar"/>
        </w:rPr>
        <w:t xml:space="preserve">The </w:t>
      </w:r>
      <w:r>
        <w:rPr>
          <w:rFonts w:hint="default" w:ascii="Poppins" w:hAnsi="Poppins" w:eastAsia="Bookman Old Style" w:cs="Poppins"/>
          <w:b/>
          <w:bCs/>
          <w:color w:val="000000"/>
          <w:kern w:val="0"/>
          <w:sz w:val="22"/>
          <w:szCs w:val="22"/>
          <w:lang w:val="en-US" w:eastAsia="zh-CN" w:bidi="ar"/>
        </w:rPr>
        <w:t>Web</w:t>
      </w:r>
      <w:r>
        <w:rPr>
          <w:rFonts w:hint="default" w:ascii="Poppins" w:hAnsi="Poppins" w:eastAsia="Bookman Old Style" w:cs="Poppins"/>
          <w:color w:val="000000"/>
          <w:kern w:val="0"/>
          <w:sz w:val="22"/>
          <w:szCs w:val="22"/>
          <w:lang w:val="en-US" w:eastAsia="zh-CN" w:bidi="ar"/>
        </w:rPr>
        <w:t xml:space="preserve">, is a global information infrastructure. A universal library and a collection of </w:t>
      </w:r>
      <w:r>
        <w:rPr>
          <w:rFonts w:hint="default" w:ascii="Poppins" w:hAnsi="Poppins" w:eastAsia="Bookman Old Style" w:cs="Poppins"/>
          <w:b/>
          <w:bCs/>
          <w:color w:val="000000"/>
          <w:kern w:val="0"/>
          <w:sz w:val="22"/>
          <w:szCs w:val="22"/>
          <w:lang w:val="en-US" w:eastAsia="zh-CN" w:bidi="ar"/>
        </w:rPr>
        <w:t>web server</w:t>
      </w:r>
      <w:r>
        <w:rPr>
          <w:rFonts w:hint="default" w:ascii="Poppins" w:hAnsi="Poppins" w:eastAsia="Bookman Old Style" w:cs="Poppins"/>
          <w:color w:val="000000"/>
          <w:kern w:val="0"/>
          <w:sz w:val="22"/>
          <w:szCs w:val="22"/>
          <w:lang w:val="en-US" w:eastAsia="zh-CN" w:bidi="ar"/>
        </w:rPr>
        <w:t xml:space="preserve">. </w:t>
      </w:r>
    </w:p>
    <w:p>
      <w:pPr>
        <w:bidi w:val="0"/>
        <w:jc w:val="center"/>
        <w:rPr>
          <w:rFonts w:hint="default" w:ascii="Poppins" w:hAnsi="Poppins" w:eastAsia="Bookman Old Style" w:cs="Poppins"/>
          <w:color w:val="000000"/>
          <w:kern w:val="0"/>
          <w:sz w:val="22"/>
          <w:szCs w:val="22"/>
          <w:lang w:val="en-US" w:eastAsia="zh-CN" w:bidi="ar"/>
        </w:rPr>
      </w:pPr>
      <w:r>
        <w:rPr>
          <w:rFonts w:hint="default" w:ascii="Poppins" w:hAnsi="Poppins" w:eastAsia="Bookman Old Style" w:cs="Poppins"/>
          <w:color w:val="000000"/>
          <w:kern w:val="0"/>
          <w:sz w:val="22"/>
          <w:szCs w:val="22"/>
          <w:lang w:val="en-US" w:eastAsia="zh-CN" w:bidi="ar"/>
        </w:rPr>
        <w:drawing>
          <wp:inline distT="0" distB="0" distL="114300" distR="114300">
            <wp:extent cx="1073150" cy="1071880"/>
            <wp:effectExtent l="0" t="0" r="6350" b="7620"/>
            <wp:docPr id="5" name="Picture 5" descr="3327770_448145-PEVVKU-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3327770_448145-PEVVKU-197"/>
                    <pic:cNvPicPr>
                      <a:picLocks noChangeAspect="1"/>
                    </pic:cNvPicPr>
                  </pic:nvPicPr>
                  <pic:blipFill>
                    <a:blip r:embed="rId7"/>
                    <a:srcRect l="14340" t="13289" r="14723" b="15870"/>
                    <a:stretch>
                      <a:fillRect/>
                    </a:stretch>
                  </pic:blipFill>
                  <pic:spPr>
                    <a:xfrm>
                      <a:off x="0" y="0"/>
                      <a:ext cx="1073150" cy="1071880"/>
                    </a:xfrm>
                    <a:prstGeom prst="rect">
                      <a:avLst/>
                    </a:prstGeom>
                  </pic:spPr>
                </pic:pic>
              </a:graphicData>
            </a:graphic>
          </wp:inline>
        </w:drawing>
      </w:r>
      <w:r>
        <w:rPr>
          <w:rFonts w:hint="default" w:eastAsia="Bookman Old Style" w:cs="Poppins"/>
          <w:color w:val="000000"/>
          <w:kern w:val="0"/>
          <w:sz w:val="22"/>
          <w:szCs w:val="22"/>
          <w:lang w:val="en-US" w:eastAsia="zh-CN" w:bidi="ar"/>
        </w:rPr>
        <w:t xml:space="preserve">   </w:t>
      </w:r>
      <w:r>
        <w:rPr>
          <w:rFonts w:hint="default" w:ascii="Poppins" w:hAnsi="Poppins" w:eastAsia="Bookman Old Style" w:cs="Poppins"/>
          <w:color w:val="000000"/>
          <w:kern w:val="0"/>
          <w:sz w:val="22"/>
          <w:szCs w:val="22"/>
          <w:lang w:val="en-US" w:eastAsia="zh-CN" w:bidi="ar"/>
        </w:rPr>
        <w:drawing>
          <wp:inline distT="0" distB="0" distL="114300" distR="114300">
            <wp:extent cx="958215" cy="955675"/>
            <wp:effectExtent l="0" t="0" r="6985" b="9525"/>
            <wp:docPr id="6" name="Picture 6" descr="cub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bweb"/>
                    <pic:cNvPicPr>
                      <a:picLocks noChangeAspect="1"/>
                    </pic:cNvPicPr>
                  </pic:nvPicPr>
                  <pic:blipFill>
                    <a:blip r:embed="rId8"/>
                    <a:srcRect l="11969" t="821" r="14961" b="-821"/>
                    <a:stretch>
                      <a:fillRect/>
                    </a:stretch>
                  </pic:blipFill>
                  <pic:spPr>
                    <a:xfrm>
                      <a:off x="0" y="0"/>
                      <a:ext cx="958215" cy="955675"/>
                    </a:xfrm>
                    <a:prstGeom prst="rect">
                      <a:avLst/>
                    </a:prstGeom>
                  </pic:spPr>
                </pic:pic>
              </a:graphicData>
            </a:graphic>
          </wp:inline>
        </w:drawing>
      </w:r>
      <w:r>
        <w:rPr>
          <w:rFonts w:hint="default" w:eastAsia="Bookman Old Style" w:cs="Poppins"/>
          <w:color w:val="000000"/>
          <w:kern w:val="0"/>
          <w:sz w:val="22"/>
          <w:szCs w:val="22"/>
          <w:lang w:val="en-US" w:eastAsia="zh-CN" w:bidi="ar"/>
        </w:rPr>
        <w:t xml:space="preserve">   </w:t>
      </w:r>
      <w:r>
        <w:rPr>
          <w:rFonts w:hint="default" w:ascii="Poppins" w:hAnsi="Poppins" w:eastAsia="Bookman Old Style" w:cs="Poppins"/>
          <w:color w:val="000000"/>
          <w:kern w:val="0"/>
          <w:sz w:val="22"/>
          <w:szCs w:val="22"/>
          <w:lang w:val="en-US" w:eastAsia="zh-CN" w:bidi="ar"/>
        </w:rPr>
        <w:drawing>
          <wp:inline distT="0" distB="0" distL="114300" distR="114300">
            <wp:extent cx="1093470" cy="1082040"/>
            <wp:effectExtent l="0" t="0" r="11430" b="10160"/>
            <wp:docPr id="7" name="Picture 7" descr="web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eb connection"/>
                    <pic:cNvPicPr>
                      <a:picLocks noChangeAspect="1"/>
                    </pic:cNvPicPr>
                  </pic:nvPicPr>
                  <pic:blipFill>
                    <a:blip r:embed="rId9"/>
                    <a:stretch>
                      <a:fillRect/>
                    </a:stretch>
                  </pic:blipFill>
                  <pic:spPr>
                    <a:xfrm>
                      <a:off x="0" y="0"/>
                      <a:ext cx="1093470" cy="1082040"/>
                    </a:xfrm>
                    <a:prstGeom prst="rect">
                      <a:avLst/>
                    </a:prstGeom>
                  </pic:spPr>
                </pic:pic>
              </a:graphicData>
            </a:graphic>
          </wp:inline>
        </w:drawing>
      </w:r>
      <w:r>
        <w:rPr>
          <w:rFonts w:hint="default" w:eastAsia="Bookman Old Style" w:cs="Poppins"/>
          <w:color w:val="000000"/>
          <w:kern w:val="0"/>
          <w:sz w:val="22"/>
          <w:szCs w:val="22"/>
          <w:lang w:val="en-US" w:eastAsia="zh-CN" w:bidi="ar"/>
        </w:rPr>
        <w:t xml:space="preserve">  </w:t>
      </w:r>
      <w:r>
        <w:rPr>
          <w:rFonts w:hint="default" w:ascii="Poppins" w:hAnsi="Poppins" w:eastAsia="Bookman Old Style" w:cs="Poppins"/>
          <w:color w:val="000000"/>
          <w:kern w:val="0"/>
          <w:sz w:val="22"/>
          <w:szCs w:val="22"/>
          <w:lang w:val="en-US" w:eastAsia="zh-CN" w:bidi="ar"/>
        </w:rPr>
        <w:drawing>
          <wp:inline distT="0" distB="0" distL="114300" distR="114300">
            <wp:extent cx="1477010" cy="886460"/>
            <wp:effectExtent l="0" t="0" r="0" b="0"/>
            <wp:docPr id="8" name="Picture 8" descr="server and client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rver and client connection"/>
                    <pic:cNvPicPr>
                      <a:picLocks noChangeAspect="1"/>
                    </pic:cNvPicPr>
                  </pic:nvPicPr>
                  <pic:blipFill>
                    <a:blip r:embed="rId10"/>
                    <a:stretch>
                      <a:fillRect/>
                    </a:stretch>
                  </pic:blipFill>
                  <pic:spPr>
                    <a:xfrm>
                      <a:off x="0" y="0"/>
                      <a:ext cx="1477010" cy="886460"/>
                    </a:xfrm>
                    <a:prstGeom prst="rect">
                      <a:avLst/>
                    </a:prstGeom>
                  </pic:spPr>
                </pic:pic>
              </a:graphicData>
            </a:graphic>
          </wp:inline>
        </w:drawing>
      </w:r>
    </w:p>
    <w:p>
      <w:pPr>
        <w:pStyle w:val="4"/>
        <w:bidi w:val="0"/>
        <w:rPr>
          <w:rFonts w:hint="default"/>
        </w:rPr>
      </w:pPr>
      <w:r>
        <w:rPr>
          <w:rFonts w:hint="default"/>
          <w:lang w:val="en-US" w:eastAsia="zh-CN"/>
        </w:rPr>
        <w:t xml:space="preserve">Uniform Resource Locator(URL) </w:t>
      </w:r>
    </w:p>
    <w:p>
      <w:pPr>
        <w:bidi w:val="0"/>
        <w:rPr>
          <w:rFonts w:hint="default"/>
        </w:rPr>
      </w:pPr>
      <w:r>
        <w:rPr>
          <w:rFonts w:hint="default"/>
          <w:lang w:val="en-US" w:eastAsia="zh-CN"/>
        </w:rPr>
        <w:t xml:space="preserve">These are words of patterns, use to refers to website. In other words, they are called domain names. </w:t>
      </w:r>
    </w:p>
    <w:p>
      <w:pPr>
        <w:pStyle w:val="5"/>
        <w:bidi w:val="0"/>
        <w:rPr>
          <w:rFonts w:hint="default" w:ascii="Poppins" w:hAnsi="Poppins" w:cs="Poppins"/>
        </w:rPr>
      </w:pPr>
      <w:r>
        <w:rPr>
          <w:rFonts w:hint="default" w:ascii="Poppins" w:hAnsi="Poppins" w:eastAsia="Bookman Old Style" w:cs="Poppins"/>
          <w:color w:val="1F4D78"/>
          <w:kern w:val="0"/>
          <w:sz w:val="24"/>
          <w:szCs w:val="24"/>
          <w:lang w:val="en-US" w:eastAsia="zh-CN" w:bidi="ar"/>
        </w:rPr>
        <w:t xml:space="preserve">Examples of </w:t>
      </w:r>
      <w:r>
        <w:rPr>
          <w:rFonts w:hint="default" w:ascii="Poppins" w:hAnsi="Poppins" w:eastAsia="Bookman Old Style" w:cs="Poppins"/>
          <w:b/>
          <w:bCs/>
          <w:color w:val="1F4D78"/>
          <w:kern w:val="0"/>
          <w:sz w:val="24"/>
          <w:szCs w:val="24"/>
          <w:lang w:val="en-US" w:eastAsia="zh-CN" w:bidi="ar"/>
        </w:rPr>
        <w:t xml:space="preserve">Uniform Resource Locator(URL) </w:t>
      </w:r>
      <w:r>
        <w:rPr>
          <w:rFonts w:hint="default" w:ascii="Poppins" w:hAnsi="Poppins" w:eastAsia="Bookman Old Style" w:cs="Poppins"/>
          <w:color w:val="1F4D78"/>
          <w:kern w:val="0"/>
          <w:sz w:val="24"/>
          <w:szCs w:val="24"/>
          <w:lang w:val="en-US" w:eastAsia="zh-CN" w:bidi="ar"/>
        </w:rPr>
        <w:t xml:space="preserve">are </w:t>
      </w:r>
    </w:p>
    <w:p>
      <w:pPr>
        <w:numPr>
          <w:ilvl w:val="0"/>
          <w:numId w:val="11"/>
        </w:numPr>
        <w:bidi w:val="0"/>
        <w:rPr>
          <w:rFonts w:hint="default"/>
        </w:rPr>
        <w:sectPr>
          <w:headerReference r:id="rId3" w:type="default"/>
          <w:footerReference r:id="rId4" w:type="default"/>
          <w:pgSz w:w="11906" w:h="16838"/>
          <w:pgMar w:top="720" w:right="720" w:bottom="720" w:left="720" w:header="720" w:footer="720" w:gutter="0"/>
          <w:pgNumType w:fmt="decimal"/>
          <w:cols w:space="720" w:num="1"/>
          <w:docGrid w:linePitch="360" w:charSpace="0"/>
        </w:sectPr>
      </w:pPr>
    </w:p>
    <w:p>
      <w:pPr>
        <w:numPr>
          <w:ilvl w:val="0"/>
          <w:numId w:val="11"/>
        </w:numPr>
        <w:bidi w:val="0"/>
        <w:rPr>
          <w:rFonts w:hint="default"/>
        </w:rPr>
      </w:pPr>
      <w:r>
        <w:rPr>
          <w:rFonts w:hint="default"/>
          <w:lang w:val="en-US" w:eastAsia="zh-CN"/>
        </w:rPr>
        <w:t xml:space="preserve">http://www.sitename.com/ </w:t>
      </w:r>
    </w:p>
    <w:p>
      <w:pPr>
        <w:numPr>
          <w:ilvl w:val="0"/>
          <w:numId w:val="11"/>
        </w:numPr>
        <w:bidi w:val="0"/>
        <w:rPr>
          <w:rFonts w:hint="default"/>
        </w:rPr>
      </w:pPr>
      <w:r>
        <w:rPr>
          <w:rFonts w:hint="default"/>
          <w:lang w:val="en-US" w:eastAsia="zh-CN"/>
        </w:rPr>
        <w:t xml:space="preserve">www.example.com </w:t>
      </w:r>
    </w:p>
    <w:p>
      <w:pPr>
        <w:numPr>
          <w:ilvl w:val="0"/>
          <w:numId w:val="11"/>
        </w:numPr>
        <w:bidi w:val="0"/>
        <w:rPr>
          <w:rFonts w:hint="default"/>
        </w:rPr>
      </w:pPr>
      <w:r>
        <w:rPr>
          <w:rFonts w:hint="default"/>
          <w:lang w:val="en-US" w:eastAsia="zh-CN"/>
        </w:rPr>
        <w:t xml:space="preserve">http://www.sitename.com/index.html </w:t>
      </w:r>
    </w:p>
    <w:p>
      <w:pPr>
        <w:numPr>
          <w:ilvl w:val="0"/>
          <w:numId w:val="11"/>
        </w:numPr>
        <w:bidi w:val="0"/>
        <w:rPr>
          <w:rFonts w:hint="default"/>
        </w:rPr>
      </w:pPr>
      <w:r>
        <w:rPr>
          <w:rFonts w:hint="default"/>
          <w:lang w:val="en-US" w:eastAsia="zh-CN"/>
        </w:rPr>
        <w:t xml:space="preserve">www.example.com/contactus.php </w:t>
      </w:r>
    </w:p>
    <w:p>
      <w:pPr>
        <w:numPr>
          <w:ilvl w:val="0"/>
          <w:numId w:val="11"/>
        </w:numPr>
        <w:bidi w:val="0"/>
        <w:rPr>
          <w:rFonts w:hint="default"/>
        </w:rPr>
      </w:pPr>
      <w:r>
        <w:rPr>
          <w:rFonts w:hint="default"/>
          <w:lang w:val="en-US" w:eastAsia="zh-CN"/>
        </w:rPr>
        <w:t>Etc.</w:t>
      </w:r>
    </w:p>
    <w:p>
      <w:pPr>
        <w:numPr>
          <w:ilvl w:val="0"/>
          <w:numId w:val="0"/>
        </w:numPr>
        <w:bidi w:val="0"/>
        <w:ind w:leftChars="0"/>
        <w:jc w:val="center"/>
        <w:rPr>
          <w:rFonts w:hint="default"/>
        </w:rPr>
        <w:sectPr>
          <w:type w:val="continuous"/>
          <w:pgSz w:w="11906" w:h="16838"/>
          <w:pgMar w:top="720" w:right="720" w:bottom="720" w:left="720" w:header="720" w:footer="720" w:gutter="0"/>
          <w:pgNumType w:fmt="decimal"/>
          <w:cols w:equalWidth="0" w:num="3">
            <w:col w:w="3205" w:space="425"/>
            <w:col w:w="3205" w:space="425"/>
            <w:col w:w="3205"/>
          </w:cols>
          <w:docGrid w:linePitch="360" w:charSpace="0"/>
        </w:sectPr>
      </w:pPr>
    </w:p>
    <w:p>
      <w:pPr>
        <w:numPr>
          <w:ilvl w:val="0"/>
          <w:numId w:val="0"/>
        </w:numPr>
        <w:bidi w:val="0"/>
        <w:ind w:leftChars="0"/>
        <w:jc w:val="center"/>
        <w:rPr>
          <w:rFonts w:hint="default"/>
          <w:lang w:val="en-US"/>
        </w:rPr>
      </w:pPr>
      <w:r>
        <w:rPr>
          <w:rFonts w:hint="default"/>
          <w:lang w:val="en-US"/>
        </w:rPr>
        <w:drawing>
          <wp:inline distT="0" distB="0" distL="114300" distR="114300">
            <wp:extent cx="2813685" cy="1875790"/>
            <wp:effectExtent l="0" t="0" r="5715" b="13970"/>
            <wp:docPr id="18" name="Picture 18" descr="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rl"/>
                    <pic:cNvPicPr>
                      <a:picLocks noChangeAspect="1"/>
                    </pic:cNvPicPr>
                  </pic:nvPicPr>
                  <pic:blipFill>
                    <a:blip r:embed="rId11"/>
                    <a:stretch>
                      <a:fillRect/>
                    </a:stretch>
                  </pic:blipFill>
                  <pic:spPr>
                    <a:xfrm>
                      <a:off x="0" y="0"/>
                      <a:ext cx="2813685" cy="1875790"/>
                    </a:xfrm>
                    <a:prstGeom prst="rect">
                      <a:avLst/>
                    </a:prstGeom>
                  </pic:spPr>
                </pic:pic>
              </a:graphicData>
            </a:graphic>
          </wp:inline>
        </w:drawing>
      </w:r>
    </w:p>
    <w:p>
      <w:pPr>
        <w:pStyle w:val="4"/>
        <w:bidi w:val="0"/>
        <w:rPr>
          <w:rFonts w:hint="default"/>
        </w:rPr>
      </w:pPr>
      <w:r>
        <w:rPr>
          <w:rFonts w:hint="default"/>
          <w:lang w:val="en-US" w:eastAsia="zh-CN"/>
        </w:rPr>
        <w:t xml:space="preserve">Search Engines </w:t>
      </w:r>
    </w:p>
    <w:p>
      <w:pPr>
        <w:bidi w:val="0"/>
        <w:rPr>
          <w:rFonts w:hint="default"/>
        </w:rPr>
      </w:pPr>
      <w:r>
        <w:rPr>
          <w:rFonts w:hint="default"/>
          <w:lang w:val="en-US" w:eastAsia="zh-CN"/>
        </w:rPr>
        <w:t xml:space="preserve">These are tools on the web used to locate searched keywords or phrases. </w:t>
      </w:r>
    </w:p>
    <w:p>
      <w:pPr>
        <w:pStyle w:val="5"/>
        <w:bidi w:val="0"/>
        <w:rPr>
          <w:rFonts w:hint="default" w:ascii="Poppins" w:hAnsi="Poppins" w:cs="Poppins"/>
        </w:rPr>
      </w:pPr>
      <w:r>
        <w:rPr>
          <w:rFonts w:hint="default" w:ascii="Poppins" w:hAnsi="Poppins" w:eastAsia="Bookman Old Style" w:cs="Poppins"/>
          <w:color w:val="1F4D78"/>
          <w:kern w:val="0"/>
          <w:sz w:val="24"/>
          <w:szCs w:val="24"/>
          <w:lang w:val="en-US" w:eastAsia="zh-CN" w:bidi="ar"/>
        </w:rPr>
        <w:t xml:space="preserve">Examples of </w:t>
      </w:r>
      <w:r>
        <w:rPr>
          <w:rFonts w:hint="default" w:ascii="Poppins" w:hAnsi="Poppins" w:eastAsia="Bookman Old Style" w:cs="Poppins"/>
          <w:b/>
          <w:bCs/>
          <w:color w:val="1F4D78"/>
          <w:kern w:val="0"/>
          <w:sz w:val="24"/>
          <w:szCs w:val="24"/>
          <w:lang w:val="en-US" w:eastAsia="zh-CN" w:bidi="ar"/>
        </w:rPr>
        <w:t xml:space="preserve">Search Engines </w:t>
      </w:r>
      <w:r>
        <w:rPr>
          <w:rFonts w:hint="default" w:ascii="Poppins" w:hAnsi="Poppins" w:eastAsia="Bookman Old Style" w:cs="Poppins"/>
          <w:color w:val="1F4D78"/>
          <w:kern w:val="0"/>
          <w:sz w:val="24"/>
          <w:szCs w:val="24"/>
          <w:lang w:val="en-US" w:eastAsia="zh-CN" w:bidi="ar"/>
        </w:rPr>
        <w:t xml:space="preserve">are </w:t>
      </w:r>
    </w:p>
    <w:p>
      <w:pPr>
        <w:keepNext w:val="0"/>
        <w:keepLines w:val="0"/>
        <w:widowControl/>
        <w:numPr>
          <w:ilvl w:val="0"/>
          <w:numId w:val="11"/>
        </w:numPr>
        <w:suppressLineNumbers w:val="0"/>
        <w:ind w:left="420" w:leftChars="0" w:hanging="420" w:firstLineChars="0"/>
        <w:jc w:val="left"/>
        <w:rPr>
          <w:rFonts w:hint="default" w:ascii="Poppins" w:hAnsi="Poppins" w:cs="Poppins"/>
          <w:sz w:val="25"/>
          <w:szCs w:val="25"/>
        </w:rPr>
        <w:sectPr>
          <w:type w:val="continuous"/>
          <w:pgSz w:w="11906" w:h="16838"/>
          <w:pgMar w:top="720" w:right="720" w:bottom="720" w:left="720" w:header="720" w:footer="720" w:gutter="0"/>
          <w:pgNumType w:fmt="decimal"/>
          <w:cols w:space="720" w:num="1"/>
          <w:docGrid w:linePitch="360" w:charSpace="0"/>
        </w:sectPr>
      </w:pPr>
    </w:p>
    <w:p>
      <w:pPr>
        <w:keepNext w:val="0"/>
        <w:keepLines w:val="0"/>
        <w:widowControl/>
        <w:numPr>
          <w:ilvl w:val="0"/>
          <w:numId w:val="11"/>
        </w:numPr>
        <w:suppressLineNumbers w:val="0"/>
        <w:ind w:left="420" w:leftChars="0" w:hanging="420" w:firstLineChars="0"/>
        <w:jc w:val="left"/>
        <w:rPr>
          <w:rFonts w:hint="default" w:ascii="Poppins" w:hAnsi="Poppins" w:cs="Poppins"/>
          <w:sz w:val="25"/>
          <w:szCs w:val="25"/>
        </w:rPr>
      </w:pPr>
      <w:r>
        <w:rPr>
          <w:rFonts w:hint="default" w:ascii="Poppins" w:hAnsi="Poppins" w:eastAsia="Bookman Old Style" w:cs="Poppins"/>
          <w:color w:val="0070C0"/>
          <w:kern w:val="0"/>
          <w:sz w:val="25"/>
          <w:szCs w:val="25"/>
          <w:lang w:val="en-US" w:eastAsia="zh-CN" w:bidi="ar"/>
        </w:rPr>
        <w:t>G</w:t>
      </w:r>
      <w:r>
        <w:rPr>
          <w:rFonts w:hint="default" w:ascii="Poppins" w:hAnsi="Poppins" w:eastAsia="Bookman Old Style" w:cs="Poppins"/>
          <w:color w:val="FF0000"/>
          <w:kern w:val="0"/>
          <w:sz w:val="25"/>
          <w:szCs w:val="25"/>
          <w:lang w:val="en-US" w:eastAsia="zh-CN" w:bidi="ar"/>
        </w:rPr>
        <w:t>o</w:t>
      </w:r>
      <w:r>
        <w:rPr>
          <w:rFonts w:hint="default" w:ascii="Poppins" w:hAnsi="Poppins" w:eastAsia="Bookman Old Style" w:cs="Poppins"/>
          <w:color w:val="FFC000"/>
          <w:kern w:val="0"/>
          <w:sz w:val="25"/>
          <w:szCs w:val="25"/>
          <w:lang w:val="en-US" w:eastAsia="zh-CN" w:bidi="ar"/>
        </w:rPr>
        <w:t>o</w:t>
      </w:r>
      <w:r>
        <w:rPr>
          <w:rFonts w:hint="default" w:ascii="Poppins" w:hAnsi="Poppins" w:eastAsia="Bookman Old Style" w:cs="Poppins"/>
          <w:color w:val="0070C0"/>
          <w:kern w:val="0"/>
          <w:sz w:val="25"/>
          <w:szCs w:val="25"/>
          <w:lang w:val="en-US" w:eastAsia="zh-CN" w:bidi="ar"/>
        </w:rPr>
        <w:t>g</w:t>
      </w:r>
      <w:r>
        <w:rPr>
          <w:rFonts w:hint="default" w:ascii="Poppins" w:hAnsi="Poppins" w:eastAsia="Bookman Old Style" w:cs="Poppins"/>
          <w:color w:val="00B050"/>
          <w:kern w:val="0"/>
          <w:sz w:val="25"/>
          <w:szCs w:val="25"/>
          <w:lang w:val="en-US" w:eastAsia="zh-CN" w:bidi="ar"/>
        </w:rPr>
        <w:t>l</w:t>
      </w:r>
      <w:r>
        <w:rPr>
          <w:rFonts w:hint="default" w:ascii="Poppins" w:hAnsi="Poppins" w:eastAsia="Bookman Old Style" w:cs="Poppins"/>
          <w:color w:val="FF0000"/>
          <w:kern w:val="0"/>
          <w:sz w:val="25"/>
          <w:szCs w:val="25"/>
          <w:lang w:val="en-US" w:eastAsia="zh-CN" w:bidi="ar"/>
        </w:rPr>
        <w:t xml:space="preserve">e </w:t>
      </w:r>
    </w:p>
    <w:p>
      <w:pPr>
        <w:keepNext w:val="0"/>
        <w:keepLines w:val="0"/>
        <w:widowControl/>
        <w:numPr>
          <w:ilvl w:val="0"/>
          <w:numId w:val="11"/>
        </w:numPr>
        <w:suppressLineNumbers w:val="0"/>
        <w:ind w:left="420" w:leftChars="0" w:hanging="420" w:firstLineChars="0"/>
        <w:jc w:val="left"/>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Bing </w:t>
      </w:r>
    </w:p>
    <w:p>
      <w:pPr>
        <w:keepNext w:val="0"/>
        <w:keepLines w:val="0"/>
        <w:widowControl/>
        <w:numPr>
          <w:ilvl w:val="0"/>
          <w:numId w:val="11"/>
        </w:numPr>
        <w:suppressLineNumbers w:val="0"/>
        <w:ind w:left="420" w:leftChars="0" w:hanging="420" w:firstLineChars="0"/>
        <w:jc w:val="left"/>
        <w:rPr>
          <w:rFonts w:hint="default" w:ascii="Poppins" w:hAnsi="Poppins" w:cs="Poppins"/>
          <w:sz w:val="25"/>
          <w:szCs w:val="25"/>
        </w:rPr>
      </w:pPr>
      <w:r>
        <w:rPr>
          <w:rFonts w:hint="default" w:ascii="Poppins" w:hAnsi="Poppins" w:eastAsia="Bookman Old Style" w:cs="Poppins"/>
          <w:color w:val="7030A0"/>
          <w:kern w:val="0"/>
          <w:sz w:val="25"/>
          <w:szCs w:val="25"/>
          <w:lang w:val="en-US" w:eastAsia="zh-CN" w:bidi="ar"/>
        </w:rPr>
        <w:t xml:space="preserve">Yahoo! </w:t>
      </w:r>
    </w:p>
    <w:p>
      <w:pPr>
        <w:keepNext w:val="0"/>
        <w:keepLines w:val="0"/>
        <w:widowControl/>
        <w:numPr>
          <w:ilvl w:val="0"/>
          <w:numId w:val="11"/>
        </w:numPr>
        <w:suppressLineNumbers w:val="0"/>
        <w:ind w:left="420" w:leftChars="0" w:hanging="420" w:firstLineChars="0"/>
        <w:jc w:val="left"/>
        <w:rPr>
          <w:rFonts w:hint="default" w:ascii="Poppins" w:hAnsi="Poppins"/>
          <w:sz w:val="25"/>
          <w:szCs w:val="25"/>
        </w:rPr>
      </w:pPr>
      <w:r>
        <w:rPr>
          <w:rFonts w:hint="default" w:ascii="Poppins" w:hAnsi="Poppins"/>
          <w:sz w:val="25"/>
          <w:szCs w:val="25"/>
        </w:rPr>
        <w:t>Baidu</w:t>
      </w:r>
    </w:p>
    <w:p>
      <w:pPr>
        <w:keepNext w:val="0"/>
        <w:keepLines w:val="0"/>
        <w:widowControl/>
        <w:numPr>
          <w:ilvl w:val="0"/>
          <w:numId w:val="11"/>
        </w:numPr>
        <w:suppressLineNumbers w:val="0"/>
        <w:ind w:left="420" w:leftChars="0" w:hanging="420" w:firstLineChars="0"/>
        <w:jc w:val="left"/>
        <w:rPr>
          <w:rFonts w:hint="default" w:ascii="Poppins" w:hAnsi="Poppins"/>
          <w:sz w:val="25"/>
          <w:szCs w:val="25"/>
        </w:rPr>
      </w:pPr>
      <w:r>
        <w:rPr>
          <w:rFonts w:hint="default" w:ascii="Poppins" w:hAnsi="Poppins"/>
          <w:sz w:val="25"/>
          <w:szCs w:val="25"/>
        </w:rPr>
        <w:t>DuckDuckGo</w:t>
      </w:r>
    </w:p>
    <w:p>
      <w:pPr>
        <w:keepNext w:val="0"/>
        <w:keepLines w:val="0"/>
        <w:widowControl/>
        <w:numPr>
          <w:ilvl w:val="0"/>
          <w:numId w:val="11"/>
        </w:numPr>
        <w:suppressLineNumbers w:val="0"/>
        <w:ind w:left="420" w:leftChars="0" w:hanging="420" w:firstLineChars="0"/>
        <w:jc w:val="left"/>
        <w:rPr>
          <w:rFonts w:hint="default" w:ascii="Poppins" w:hAnsi="Poppins"/>
          <w:sz w:val="25"/>
          <w:szCs w:val="25"/>
        </w:rPr>
      </w:pPr>
      <w:r>
        <w:rPr>
          <w:rFonts w:hint="default" w:ascii="Poppins" w:hAnsi="Poppins"/>
          <w:sz w:val="25"/>
          <w:szCs w:val="25"/>
        </w:rPr>
        <w:t>Yandex</w:t>
      </w:r>
    </w:p>
    <w:p>
      <w:pPr>
        <w:keepNext w:val="0"/>
        <w:keepLines w:val="0"/>
        <w:widowControl/>
        <w:numPr>
          <w:ilvl w:val="0"/>
          <w:numId w:val="11"/>
        </w:numPr>
        <w:suppressLineNumbers w:val="0"/>
        <w:ind w:left="420" w:leftChars="0" w:hanging="420" w:firstLineChars="0"/>
        <w:jc w:val="left"/>
        <w:rPr>
          <w:rFonts w:hint="default" w:ascii="Poppins" w:hAnsi="Poppins"/>
          <w:sz w:val="25"/>
          <w:szCs w:val="25"/>
        </w:rPr>
      </w:pPr>
      <w:r>
        <w:rPr>
          <w:rFonts w:hint="default" w:ascii="Poppins" w:hAnsi="Poppins"/>
          <w:sz w:val="25"/>
          <w:szCs w:val="25"/>
        </w:rPr>
        <w:t>Ask.com</w:t>
      </w:r>
    </w:p>
    <w:p>
      <w:pPr>
        <w:keepNext w:val="0"/>
        <w:keepLines w:val="0"/>
        <w:widowControl/>
        <w:numPr>
          <w:ilvl w:val="0"/>
          <w:numId w:val="11"/>
        </w:numPr>
        <w:suppressLineNumbers w:val="0"/>
        <w:ind w:left="420" w:leftChars="0" w:hanging="420" w:firstLineChars="0"/>
        <w:jc w:val="left"/>
        <w:rPr>
          <w:rFonts w:hint="default" w:ascii="Poppins" w:hAnsi="Poppins"/>
          <w:sz w:val="25"/>
          <w:szCs w:val="25"/>
        </w:rPr>
      </w:pPr>
      <w:r>
        <w:rPr>
          <w:rFonts w:hint="default" w:ascii="Poppins" w:hAnsi="Poppins"/>
          <w:sz w:val="25"/>
          <w:szCs w:val="25"/>
        </w:rPr>
        <w:t>Ecosia</w:t>
      </w:r>
    </w:p>
    <w:p>
      <w:pPr>
        <w:keepNext w:val="0"/>
        <w:keepLines w:val="0"/>
        <w:widowControl/>
        <w:numPr>
          <w:ilvl w:val="0"/>
          <w:numId w:val="11"/>
        </w:numPr>
        <w:suppressLineNumbers w:val="0"/>
        <w:ind w:left="420" w:leftChars="0" w:hanging="420" w:firstLineChars="0"/>
        <w:jc w:val="left"/>
        <w:rPr>
          <w:rFonts w:hint="default" w:ascii="Poppins" w:hAnsi="Poppins"/>
          <w:sz w:val="25"/>
          <w:szCs w:val="25"/>
        </w:rPr>
      </w:pPr>
      <w:r>
        <w:rPr>
          <w:rFonts w:hint="default" w:ascii="Poppins" w:hAnsi="Poppins"/>
          <w:sz w:val="25"/>
          <w:szCs w:val="25"/>
        </w:rPr>
        <w:t>AOL</w:t>
      </w:r>
    </w:p>
    <w:p>
      <w:pPr>
        <w:keepNext w:val="0"/>
        <w:keepLines w:val="0"/>
        <w:widowControl/>
        <w:numPr>
          <w:ilvl w:val="0"/>
          <w:numId w:val="11"/>
        </w:numPr>
        <w:suppressLineNumbers w:val="0"/>
        <w:ind w:left="420" w:leftChars="0" w:hanging="420" w:firstLineChars="0"/>
        <w:jc w:val="left"/>
        <w:rPr>
          <w:rFonts w:hint="default" w:ascii="Poppins" w:hAnsi="Poppins"/>
          <w:sz w:val="25"/>
          <w:szCs w:val="25"/>
        </w:rPr>
      </w:pPr>
      <w:r>
        <w:rPr>
          <w:rFonts w:hint="default" w:ascii="Poppins" w:hAnsi="Poppins"/>
          <w:sz w:val="25"/>
          <w:szCs w:val="25"/>
        </w:rPr>
        <w:t>Internet Archive</w:t>
      </w:r>
    </w:p>
    <w:p>
      <w:pPr>
        <w:keepNext w:val="0"/>
        <w:keepLines w:val="0"/>
        <w:widowControl/>
        <w:numPr>
          <w:ilvl w:val="0"/>
          <w:numId w:val="11"/>
        </w:numPr>
        <w:suppressLineNumbers w:val="0"/>
        <w:ind w:left="420" w:leftChars="0" w:hanging="420" w:firstLineChars="0"/>
        <w:jc w:val="left"/>
        <w:rPr>
          <w:rFonts w:hint="default" w:ascii="Poppins" w:hAnsi="Poppins"/>
          <w:sz w:val="25"/>
          <w:szCs w:val="25"/>
        </w:rPr>
      </w:pPr>
      <w:r>
        <w:rPr>
          <w:rFonts w:hint="default" w:ascii="Poppins" w:hAnsi="Poppins"/>
          <w:sz w:val="25"/>
          <w:szCs w:val="25"/>
        </w:rPr>
        <w:t>Wolfram Alpha</w:t>
      </w:r>
    </w:p>
    <w:p>
      <w:pPr>
        <w:keepNext w:val="0"/>
        <w:keepLines w:val="0"/>
        <w:widowControl/>
        <w:numPr>
          <w:ilvl w:val="0"/>
          <w:numId w:val="11"/>
        </w:numPr>
        <w:suppressLineNumbers w:val="0"/>
        <w:ind w:left="420" w:leftChars="0" w:hanging="420" w:firstLineChars="0"/>
        <w:jc w:val="left"/>
        <w:rPr>
          <w:rFonts w:hint="default" w:ascii="Poppins" w:hAnsi="Poppins" w:cs="Poppins"/>
          <w:sz w:val="25"/>
          <w:szCs w:val="25"/>
        </w:rPr>
      </w:pPr>
      <w:r>
        <w:rPr>
          <w:rFonts w:hint="default" w:ascii="Poppins" w:hAnsi="Poppins"/>
          <w:sz w:val="25"/>
          <w:szCs w:val="25"/>
        </w:rPr>
        <w:t>Lycos</w:t>
      </w:r>
    </w:p>
    <w:p>
      <w:pPr>
        <w:keepNext w:val="0"/>
        <w:keepLines w:val="0"/>
        <w:widowControl/>
        <w:numPr>
          <w:ilvl w:val="0"/>
          <w:numId w:val="11"/>
        </w:numPr>
        <w:suppressLineNumbers w:val="0"/>
        <w:ind w:left="420" w:leftChars="0" w:hanging="420" w:firstLineChars="0"/>
        <w:jc w:val="left"/>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Etc. </w:t>
      </w:r>
    </w:p>
    <w:p>
      <w:pPr>
        <w:pStyle w:val="4"/>
        <w:bidi w:val="0"/>
        <w:rPr>
          <w:rFonts w:hint="default"/>
          <w:lang w:val="en-US" w:eastAsia="zh-CN"/>
        </w:rPr>
        <w:sectPr>
          <w:type w:val="continuous"/>
          <w:pgSz w:w="11906" w:h="16838"/>
          <w:pgMar w:top="720" w:right="720" w:bottom="720" w:left="720" w:header="720" w:footer="720" w:gutter="0"/>
          <w:pgNumType w:fmt="decimal"/>
          <w:cols w:equalWidth="0" w:num="3">
            <w:col w:w="3205" w:space="425"/>
            <w:col w:w="3205" w:space="425"/>
            <w:col w:w="3205"/>
          </w:cols>
          <w:docGrid w:linePitch="360" w:charSpace="0"/>
        </w:sectPr>
      </w:pPr>
    </w:p>
    <w:p>
      <w:pPr>
        <w:pStyle w:val="4"/>
        <w:bidi w:val="0"/>
        <w:jc w:val="center"/>
        <w:rPr>
          <w:rFonts w:hint="default"/>
          <w:lang w:val="en-US" w:eastAsia="zh-CN"/>
        </w:rPr>
      </w:pPr>
      <w:r>
        <w:rPr>
          <w:rFonts w:hint="default"/>
        </w:rPr>
        <w:drawing>
          <wp:inline distT="0" distB="0" distL="114300" distR="114300">
            <wp:extent cx="4088130" cy="1886585"/>
            <wp:effectExtent l="0" t="0" r="1270" b="5715"/>
            <wp:docPr id="10" name="Picture 10" descr="search-eng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earch-engines"/>
                    <pic:cNvPicPr>
                      <a:picLocks noChangeAspect="1"/>
                    </pic:cNvPicPr>
                  </pic:nvPicPr>
                  <pic:blipFill>
                    <a:blip r:embed="rId12"/>
                    <a:stretch>
                      <a:fillRect/>
                    </a:stretch>
                  </pic:blipFill>
                  <pic:spPr>
                    <a:xfrm>
                      <a:off x="0" y="0"/>
                      <a:ext cx="4088130" cy="1886585"/>
                    </a:xfrm>
                    <a:prstGeom prst="rect">
                      <a:avLst/>
                    </a:prstGeom>
                  </pic:spPr>
                </pic:pic>
              </a:graphicData>
            </a:graphic>
          </wp:inline>
        </w:drawing>
      </w:r>
    </w:p>
    <w:p>
      <w:pPr>
        <w:pStyle w:val="4"/>
        <w:bidi w:val="0"/>
        <w:rPr>
          <w:rFonts w:hint="default"/>
          <w:lang w:val="en-US" w:eastAsia="zh-CN"/>
        </w:rPr>
      </w:pPr>
      <w:r>
        <w:rPr>
          <w:rFonts w:hint="default"/>
          <w:lang w:val="en-US" w:eastAsia="zh-CN"/>
        </w:rPr>
        <w:t xml:space="preserve">Web Browser </w:t>
      </w:r>
    </w:p>
    <w:p>
      <w:pPr>
        <w:bidi w:val="0"/>
        <w:rPr>
          <w:rFonts w:hint="default"/>
        </w:rPr>
      </w:pPr>
      <w:r>
        <w:rPr>
          <w:rFonts w:hint="default"/>
          <w:lang w:val="en-US" w:eastAsia="zh-CN"/>
        </w:rPr>
        <w:t xml:space="preserve">These are tools or applications, used for accessing web resources. The purpose of a web browser is to read web resources and display them. </w:t>
      </w:r>
    </w:p>
    <w:p>
      <w:pPr>
        <w:pStyle w:val="5"/>
        <w:bidi w:val="0"/>
        <w:rPr>
          <w:rFonts w:hint="default" w:ascii="Poppins" w:hAnsi="Poppins" w:cs="Poppins"/>
        </w:rPr>
      </w:pPr>
      <w:r>
        <w:rPr>
          <w:rFonts w:hint="default" w:ascii="Poppins" w:hAnsi="Poppins" w:eastAsia="Bookman Old Style" w:cs="Poppins"/>
          <w:color w:val="1F4D78"/>
          <w:kern w:val="0"/>
          <w:sz w:val="24"/>
          <w:szCs w:val="24"/>
          <w:lang w:val="en-US" w:eastAsia="zh-CN" w:bidi="ar"/>
        </w:rPr>
        <w:t xml:space="preserve">Examples of </w:t>
      </w:r>
      <w:r>
        <w:rPr>
          <w:rFonts w:hint="default" w:ascii="Poppins" w:hAnsi="Poppins" w:eastAsia="Bookman Old Style" w:cs="Poppins"/>
          <w:b/>
          <w:bCs/>
          <w:color w:val="1F4D78"/>
          <w:kern w:val="0"/>
          <w:sz w:val="24"/>
          <w:szCs w:val="24"/>
          <w:lang w:val="en-US" w:eastAsia="zh-CN" w:bidi="ar"/>
        </w:rPr>
        <w:t xml:space="preserve">Web Browser </w:t>
      </w:r>
      <w:r>
        <w:rPr>
          <w:rFonts w:hint="default" w:ascii="Poppins" w:hAnsi="Poppins" w:eastAsia="Bookman Old Style" w:cs="Poppins"/>
          <w:color w:val="1F4D78"/>
          <w:kern w:val="0"/>
          <w:sz w:val="24"/>
          <w:szCs w:val="24"/>
          <w:lang w:val="en-US" w:eastAsia="zh-CN" w:bidi="ar"/>
        </w:rPr>
        <w:t xml:space="preserve">are </w:t>
      </w:r>
    </w:p>
    <w:p>
      <w:pPr>
        <w:numPr>
          <w:ilvl w:val="0"/>
          <w:numId w:val="11"/>
        </w:numPr>
        <w:bidi w:val="0"/>
        <w:rPr>
          <w:rFonts w:hint="default"/>
          <w:lang w:val="en-US" w:eastAsia="zh-CN"/>
        </w:rPr>
        <w:sectPr>
          <w:type w:val="continuous"/>
          <w:pgSz w:w="11906" w:h="16838"/>
          <w:pgMar w:top="720" w:right="720" w:bottom="720" w:left="720" w:header="720" w:footer="720" w:gutter="0"/>
          <w:pgNumType w:fmt="decimal"/>
          <w:cols w:space="720" w:num="1"/>
          <w:docGrid w:linePitch="360" w:charSpace="0"/>
        </w:sectPr>
      </w:pPr>
    </w:p>
    <w:p>
      <w:pPr>
        <w:numPr>
          <w:ilvl w:val="0"/>
          <w:numId w:val="11"/>
        </w:numPr>
        <w:bidi w:val="0"/>
        <w:rPr>
          <w:rFonts w:hint="default"/>
          <w:lang w:val="en-US" w:eastAsia="zh-CN"/>
        </w:rPr>
      </w:pPr>
      <w:r>
        <w:rPr>
          <w:rFonts w:hint="default"/>
          <w:lang w:val="en-US" w:eastAsia="zh-CN"/>
        </w:rPr>
        <w:t>Internet Explorer.</w:t>
      </w:r>
    </w:p>
    <w:p>
      <w:pPr>
        <w:numPr>
          <w:ilvl w:val="0"/>
          <w:numId w:val="11"/>
        </w:numPr>
        <w:bidi w:val="0"/>
        <w:rPr>
          <w:rFonts w:hint="default"/>
          <w:lang w:val="en-US" w:eastAsia="zh-CN"/>
        </w:rPr>
      </w:pPr>
      <w:r>
        <w:rPr>
          <w:rFonts w:hint="default"/>
          <w:lang w:val="en-US" w:eastAsia="zh-CN"/>
        </w:rPr>
        <w:t>Google Chrome.</w:t>
      </w:r>
    </w:p>
    <w:p>
      <w:pPr>
        <w:numPr>
          <w:ilvl w:val="0"/>
          <w:numId w:val="11"/>
        </w:numPr>
        <w:bidi w:val="0"/>
        <w:rPr>
          <w:rFonts w:hint="default"/>
          <w:lang w:val="en-US" w:eastAsia="zh-CN"/>
        </w:rPr>
      </w:pPr>
      <w:r>
        <w:rPr>
          <w:rFonts w:hint="default"/>
          <w:lang w:val="en-US" w:eastAsia="zh-CN"/>
        </w:rPr>
        <w:t>Mozilla Firefox.</w:t>
      </w:r>
    </w:p>
    <w:p>
      <w:pPr>
        <w:numPr>
          <w:ilvl w:val="0"/>
          <w:numId w:val="11"/>
        </w:numPr>
        <w:bidi w:val="0"/>
        <w:rPr>
          <w:rFonts w:hint="default"/>
          <w:lang w:val="en-US" w:eastAsia="zh-CN"/>
        </w:rPr>
      </w:pPr>
      <w:r>
        <w:rPr>
          <w:rFonts w:hint="default"/>
          <w:lang w:val="en-US" w:eastAsia="zh-CN"/>
        </w:rPr>
        <w:t>Safari.</w:t>
      </w:r>
    </w:p>
    <w:p>
      <w:pPr>
        <w:numPr>
          <w:ilvl w:val="0"/>
          <w:numId w:val="11"/>
        </w:numPr>
        <w:bidi w:val="0"/>
        <w:rPr>
          <w:rFonts w:hint="default"/>
          <w:lang w:val="en-US" w:eastAsia="zh-CN"/>
        </w:rPr>
      </w:pPr>
      <w:r>
        <w:rPr>
          <w:rFonts w:hint="default"/>
          <w:lang w:val="en-US" w:eastAsia="zh-CN"/>
        </w:rPr>
        <w:t>Opera.</w:t>
      </w:r>
    </w:p>
    <w:p>
      <w:pPr>
        <w:numPr>
          <w:ilvl w:val="0"/>
          <w:numId w:val="11"/>
        </w:numPr>
        <w:bidi w:val="0"/>
        <w:rPr>
          <w:rFonts w:hint="default"/>
          <w:lang w:val="en-US" w:eastAsia="zh-CN"/>
        </w:rPr>
      </w:pPr>
      <w:r>
        <w:rPr>
          <w:rFonts w:hint="default"/>
          <w:lang w:val="en-US" w:eastAsia="zh-CN"/>
        </w:rPr>
        <w:t>Konqueror.</w:t>
      </w:r>
    </w:p>
    <w:p>
      <w:pPr>
        <w:numPr>
          <w:ilvl w:val="0"/>
          <w:numId w:val="11"/>
        </w:numPr>
        <w:bidi w:val="0"/>
        <w:rPr>
          <w:rFonts w:hint="default"/>
          <w:lang w:val="en-US" w:eastAsia="zh-CN"/>
        </w:rPr>
      </w:pPr>
      <w:r>
        <w:rPr>
          <w:rFonts w:hint="default"/>
          <w:lang w:val="en-US" w:eastAsia="zh-CN"/>
        </w:rPr>
        <w:t>Lynx.</w:t>
      </w:r>
    </w:p>
    <w:p>
      <w:pPr>
        <w:numPr>
          <w:ilvl w:val="0"/>
          <w:numId w:val="11"/>
        </w:numPr>
        <w:bidi w:val="0"/>
        <w:rPr>
          <w:rFonts w:hint="default"/>
          <w:lang w:val="en-US" w:eastAsia="zh-CN"/>
        </w:rPr>
      </w:pPr>
      <w:r>
        <w:rPr>
          <w:rFonts w:hint="default"/>
          <w:lang w:val="en-US" w:eastAsia="zh-CN"/>
        </w:rPr>
        <w:t>Tor Browser.</w:t>
      </w:r>
    </w:p>
    <w:p>
      <w:pPr>
        <w:numPr>
          <w:ilvl w:val="0"/>
          <w:numId w:val="11"/>
        </w:numPr>
        <w:bidi w:val="0"/>
        <w:rPr>
          <w:rFonts w:hint="default"/>
          <w:lang w:val="en-US" w:eastAsia="zh-CN"/>
        </w:rPr>
      </w:pPr>
      <w:r>
        <w:rPr>
          <w:rFonts w:hint="default"/>
          <w:lang w:val="en-US" w:eastAsia="zh-CN"/>
        </w:rPr>
        <w:t>UC Browser.</w:t>
      </w:r>
    </w:p>
    <w:p>
      <w:pPr>
        <w:numPr>
          <w:ilvl w:val="0"/>
          <w:numId w:val="11"/>
        </w:numPr>
        <w:bidi w:val="0"/>
        <w:rPr>
          <w:rFonts w:hint="default" w:ascii="Poppins" w:hAnsi="Poppins" w:cs="Poppins"/>
        </w:rPr>
      </w:pPr>
      <w:r>
        <w:rPr>
          <w:rFonts w:hint="default"/>
          <w:lang w:val="en-US" w:eastAsia="zh-CN"/>
        </w:rPr>
        <w:t>Brave Browser.</w:t>
      </w:r>
    </w:p>
    <w:p>
      <w:pPr>
        <w:numPr>
          <w:ilvl w:val="0"/>
          <w:numId w:val="11"/>
        </w:numPr>
        <w:bidi w:val="0"/>
        <w:rPr>
          <w:rFonts w:hint="default" w:ascii="Poppins" w:hAnsi="Poppins" w:cs="Poppins"/>
        </w:rPr>
      </w:pPr>
      <w:r>
        <w:rPr>
          <w:rFonts w:hint="default" w:ascii="Poppins" w:hAnsi="Poppins" w:eastAsia="Bookman Old Style" w:cs="Poppins"/>
          <w:color w:val="000000"/>
          <w:kern w:val="0"/>
          <w:szCs w:val="22"/>
          <w:lang w:val="en-US" w:eastAsia="zh-CN" w:bidi="ar"/>
        </w:rPr>
        <w:t xml:space="preserve">Etc. </w:t>
      </w:r>
    </w:p>
    <w:p>
      <w:pPr>
        <w:pStyle w:val="4"/>
        <w:bidi w:val="0"/>
        <w:rPr>
          <w:rFonts w:hint="default"/>
          <w:lang w:val="en-US" w:eastAsia="zh-CN"/>
        </w:rPr>
        <w:sectPr>
          <w:type w:val="continuous"/>
          <w:pgSz w:w="11906" w:h="16838"/>
          <w:pgMar w:top="720" w:right="720" w:bottom="720" w:left="720" w:header="720" w:footer="720" w:gutter="0"/>
          <w:pgNumType w:fmt="decimal"/>
          <w:cols w:equalWidth="0" w:num="3">
            <w:col w:w="3205" w:space="425"/>
            <w:col w:w="3205" w:space="425"/>
            <w:col w:w="3205"/>
          </w:cols>
          <w:docGrid w:linePitch="360" w:charSpace="0"/>
        </w:sectPr>
      </w:pPr>
    </w:p>
    <w:p>
      <w:pPr>
        <w:pStyle w:val="4"/>
        <w:bidi w:val="0"/>
        <w:jc w:val="center"/>
        <w:rPr>
          <w:rFonts w:hint="default"/>
          <w:lang w:val="en-US" w:eastAsia="zh-CN"/>
        </w:rPr>
      </w:pPr>
      <w:r>
        <w:rPr>
          <w:rFonts w:hint="default"/>
          <w:lang w:val="en-US" w:eastAsia="zh-CN"/>
        </w:rPr>
        <w:drawing>
          <wp:inline distT="0" distB="0" distL="114300" distR="114300">
            <wp:extent cx="4724400" cy="2657475"/>
            <wp:effectExtent l="0" t="0" r="0" b="9525"/>
            <wp:docPr id="11" name="Picture 11" descr="web-brow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eb-browsers"/>
                    <pic:cNvPicPr>
                      <a:picLocks noChangeAspect="1"/>
                    </pic:cNvPicPr>
                  </pic:nvPicPr>
                  <pic:blipFill>
                    <a:blip r:embed="rId13"/>
                    <a:stretch>
                      <a:fillRect/>
                    </a:stretch>
                  </pic:blipFill>
                  <pic:spPr>
                    <a:xfrm>
                      <a:off x="0" y="0"/>
                      <a:ext cx="4724400" cy="2657475"/>
                    </a:xfrm>
                    <a:prstGeom prst="rect">
                      <a:avLst/>
                    </a:prstGeom>
                  </pic:spPr>
                </pic:pic>
              </a:graphicData>
            </a:graphic>
          </wp:inline>
        </w:drawing>
      </w:r>
    </w:p>
    <w:p>
      <w:pPr>
        <w:pStyle w:val="4"/>
        <w:bidi w:val="0"/>
        <w:rPr>
          <w:rFonts w:hint="default"/>
          <w:lang w:val="en-US" w:eastAsia="zh-CN"/>
        </w:rPr>
      </w:pPr>
    </w:p>
    <w:p>
      <w:pPr>
        <w:pStyle w:val="4"/>
        <w:bidi w:val="0"/>
        <w:rPr>
          <w:rFonts w:hint="default"/>
        </w:rPr>
      </w:pPr>
      <w:r>
        <w:rPr>
          <w:rFonts w:hint="default"/>
          <w:lang w:val="en-US" w:eastAsia="zh-CN"/>
        </w:rPr>
        <w:t xml:space="preserve">Internet </w:t>
      </w:r>
    </w:p>
    <w:p>
      <w:pPr>
        <w:bidi w:val="0"/>
        <w:jc w:val="center"/>
        <w:rPr>
          <w:rFonts w:hint="default" w:ascii="Poppins" w:hAnsi="Poppins" w:eastAsia="Bookman Old Style" w:cs="Poppins"/>
          <w:color w:val="000000"/>
          <w:kern w:val="0"/>
          <w:sz w:val="22"/>
          <w:szCs w:val="22"/>
          <w:lang w:val="en-US" w:eastAsia="zh-CN" w:bidi="ar"/>
        </w:rPr>
      </w:pPr>
      <w:r>
        <w:rPr>
          <w:rFonts w:hint="default" w:ascii="Poppins" w:hAnsi="Poppins" w:eastAsia="Bookman Old Style" w:cs="Poppins"/>
          <w:color w:val="000000"/>
          <w:kern w:val="0"/>
          <w:sz w:val="22"/>
          <w:szCs w:val="22"/>
          <w:lang w:val="en-US" w:eastAsia="zh-CN" w:bidi="ar"/>
        </w:rPr>
        <w:drawing>
          <wp:inline distT="0" distB="0" distL="114300" distR="114300">
            <wp:extent cx="2105660" cy="1467485"/>
            <wp:effectExtent l="0" t="0" r="2540" b="5715"/>
            <wp:docPr id="12" name="Picture 12" descr="connectingtotheinternet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onnectingtotheinternet_image"/>
                    <pic:cNvPicPr>
                      <a:picLocks noChangeAspect="1"/>
                    </pic:cNvPicPr>
                  </pic:nvPicPr>
                  <pic:blipFill>
                    <a:blip r:embed="rId14"/>
                    <a:stretch>
                      <a:fillRect/>
                    </a:stretch>
                  </pic:blipFill>
                  <pic:spPr>
                    <a:xfrm>
                      <a:off x="0" y="0"/>
                      <a:ext cx="2105660" cy="1467485"/>
                    </a:xfrm>
                    <a:prstGeom prst="rect">
                      <a:avLst/>
                    </a:prstGeom>
                  </pic:spPr>
                </pic:pic>
              </a:graphicData>
            </a:graphic>
          </wp:inline>
        </w:drawing>
      </w:r>
      <w:r>
        <w:rPr>
          <w:rFonts w:hint="default" w:ascii="Poppins" w:hAnsi="Poppins" w:eastAsia="Bookman Old Style" w:cs="Poppins"/>
          <w:color w:val="000000"/>
          <w:kern w:val="0"/>
          <w:sz w:val="22"/>
          <w:szCs w:val="22"/>
          <w:lang w:val="en-US" w:eastAsia="zh-CN" w:bidi="ar"/>
        </w:rPr>
        <w:drawing>
          <wp:inline distT="0" distB="0" distL="114300" distR="114300">
            <wp:extent cx="2399030" cy="1440180"/>
            <wp:effectExtent l="0" t="0" r="0" b="0"/>
            <wp:docPr id="13" name="Picture 13" descr="server and client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erver and client connection"/>
                    <pic:cNvPicPr>
                      <a:picLocks noChangeAspect="1"/>
                    </pic:cNvPicPr>
                  </pic:nvPicPr>
                  <pic:blipFill>
                    <a:blip r:embed="rId10"/>
                    <a:stretch>
                      <a:fillRect/>
                    </a:stretch>
                  </pic:blipFill>
                  <pic:spPr>
                    <a:xfrm>
                      <a:off x="0" y="0"/>
                      <a:ext cx="2399030" cy="1440180"/>
                    </a:xfrm>
                    <a:prstGeom prst="rect">
                      <a:avLst/>
                    </a:prstGeom>
                  </pic:spPr>
                </pic:pic>
              </a:graphicData>
            </a:graphic>
          </wp:inline>
        </w:drawing>
      </w:r>
    </w:p>
    <w:p>
      <w:pPr>
        <w:bidi w:val="0"/>
        <w:rPr>
          <w:rFonts w:hint="default"/>
        </w:rPr>
      </w:pPr>
      <w:r>
        <w:rPr>
          <w:rFonts w:hint="default" w:ascii="Poppins" w:hAnsi="Poppins" w:eastAsia="Bookman Old Style" w:cs="Poppins"/>
          <w:color w:val="000000"/>
          <w:kern w:val="0"/>
          <w:sz w:val="22"/>
          <w:szCs w:val="22"/>
          <w:lang w:val="en-US" w:eastAsia="zh-CN" w:bidi="ar"/>
        </w:rPr>
        <w:t xml:space="preserve">The </w:t>
      </w:r>
      <w:r>
        <w:rPr>
          <w:rFonts w:hint="default" w:ascii="Poppins" w:hAnsi="Poppins" w:eastAsia="Bookman Old Style" w:cs="Poppins"/>
          <w:b/>
          <w:bCs/>
          <w:color w:val="000000"/>
          <w:kern w:val="0"/>
          <w:sz w:val="22"/>
          <w:szCs w:val="22"/>
          <w:lang w:val="en-US" w:eastAsia="zh-CN" w:bidi="ar"/>
        </w:rPr>
        <w:t xml:space="preserve">Internet </w:t>
      </w:r>
      <w:r>
        <w:rPr>
          <w:rFonts w:hint="default" w:ascii="Poppins" w:hAnsi="Poppins" w:eastAsia="Bookman Old Style" w:cs="Poppins"/>
          <w:color w:val="000000"/>
          <w:kern w:val="0"/>
          <w:sz w:val="22"/>
          <w:szCs w:val="22"/>
          <w:lang w:val="en-US" w:eastAsia="zh-CN" w:bidi="ar"/>
        </w:rPr>
        <w:t xml:space="preserve">serves as the means of communications of multiple computers </w:t>
      </w:r>
      <w:r>
        <w:rPr>
          <w:rFonts w:hint="default"/>
          <w:lang w:val="en-US" w:eastAsia="zh-CN"/>
        </w:rPr>
        <w:t xml:space="preserve">including clients and servers globally. </w:t>
      </w:r>
    </w:p>
    <w:p>
      <w:pPr>
        <w:pStyle w:val="4"/>
        <w:bidi w:val="0"/>
        <w:rPr>
          <w:rFonts w:hint="default"/>
        </w:rPr>
      </w:pPr>
      <w:r>
        <w:rPr>
          <w:rFonts w:hint="default"/>
          <w:lang w:val="en-US" w:eastAsia="zh-CN"/>
        </w:rPr>
        <w:t xml:space="preserve">Web Server </w:t>
      </w:r>
    </w:p>
    <w:p>
      <w:pPr>
        <w:bidi w:val="0"/>
        <w:jc w:val="center"/>
        <w:rPr>
          <w:rFonts w:hint="default"/>
          <w:lang w:val="en-US" w:eastAsia="zh-CN"/>
        </w:rPr>
      </w:pPr>
      <w:r>
        <w:rPr>
          <w:rFonts w:hint="default"/>
          <w:lang w:val="en-US" w:eastAsia="zh-CN"/>
        </w:rPr>
        <w:drawing>
          <wp:inline distT="0" distB="0" distL="114300" distR="114300">
            <wp:extent cx="3701415" cy="1623695"/>
            <wp:effectExtent l="0" t="0" r="6985" b="1905"/>
            <wp:docPr id="15" name="Picture 15" descr="WHS-How-Does-a-Web-Server-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S-How-Does-a-Web-Server-Work"/>
                    <pic:cNvPicPr>
                      <a:picLocks noChangeAspect="1"/>
                    </pic:cNvPicPr>
                  </pic:nvPicPr>
                  <pic:blipFill>
                    <a:blip r:embed="rId15"/>
                    <a:stretch>
                      <a:fillRect/>
                    </a:stretch>
                  </pic:blipFill>
                  <pic:spPr>
                    <a:xfrm>
                      <a:off x="0" y="0"/>
                      <a:ext cx="3701415" cy="1623695"/>
                    </a:xfrm>
                    <a:prstGeom prst="rect">
                      <a:avLst/>
                    </a:prstGeom>
                  </pic:spPr>
                </pic:pic>
              </a:graphicData>
            </a:graphic>
          </wp:inline>
        </w:drawing>
      </w:r>
      <w:r>
        <w:rPr>
          <w:rFonts w:hint="default"/>
          <w:lang w:val="en-US" w:eastAsia="zh-CN"/>
        </w:rPr>
        <w:drawing>
          <wp:inline distT="0" distB="0" distL="114300" distR="114300">
            <wp:extent cx="2703830" cy="1609090"/>
            <wp:effectExtent l="0" t="0" r="1270" b="3810"/>
            <wp:docPr id="14" name="Picture 14" descr="what-is-a-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is-a-web-server"/>
                    <pic:cNvPicPr>
                      <a:picLocks noChangeAspect="1"/>
                    </pic:cNvPicPr>
                  </pic:nvPicPr>
                  <pic:blipFill>
                    <a:blip r:embed="rId16"/>
                    <a:stretch>
                      <a:fillRect/>
                    </a:stretch>
                  </pic:blipFill>
                  <pic:spPr>
                    <a:xfrm>
                      <a:off x="0" y="0"/>
                      <a:ext cx="2703830" cy="1609090"/>
                    </a:xfrm>
                    <a:prstGeom prst="rect">
                      <a:avLst/>
                    </a:prstGeom>
                  </pic:spPr>
                </pic:pic>
              </a:graphicData>
            </a:graphic>
          </wp:inline>
        </w:drawing>
      </w:r>
    </w:p>
    <w:p>
      <w:pPr>
        <w:bidi w:val="0"/>
        <w:rPr>
          <w:rFonts w:hint="default" w:ascii="Poppins" w:hAnsi="Poppins" w:eastAsia="Bookman Old Style" w:cs="Poppins"/>
          <w:color w:val="000000"/>
          <w:kern w:val="0"/>
          <w:szCs w:val="22"/>
          <w:lang w:val="en-US" w:eastAsia="zh-CN" w:bidi="ar"/>
        </w:rPr>
      </w:pPr>
      <w:r>
        <w:rPr>
          <w:rFonts w:hint="default"/>
          <w:lang w:val="en-US" w:eastAsia="zh-CN"/>
        </w:rPr>
        <w:t>The Web Server, is a server software or device used for storing web resources whic</w:t>
      </w:r>
      <w:r>
        <w:rPr>
          <w:rFonts w:hint="default" w:ascii="Poppins" w:hAnsi="Poppins" w:eastAsia="Bookman Old Style" w:cs="Poppins"/>
          <w:color w:val="000000"/>
          <w:kern w:val="0"/>
          <w:szCs w:val="22"/>
          <w:lang w:val="en-US" w:eastAsia="zh-CN" w:bidi="ar"/>
        </w:rPr>
        <w:t xml:space="preserve">h can be accessible by users via the internet using a </w:t>
      </w:r>
      <w:r>
        <w:rPr>
          <w:rFonts w:hint="default" w:ascii="Poppins" w:hAnsi="Poppins" w:eastAsia="Bookman Old Style" w:cs="Poppins"/>
          <w:b/>
          <w:bCs/>
          <w:color w:val="000000"/>
          <w:kern w:val="0"/>
          <w:szCs w:val="22"/>
          <w:lang w:val="en-US" w:eastAsia="zh-CN" w:bidi="ar"/>
        </w:rPr>
        <w:t>web browser</w:t>
      </w:r>
      <w:r>
        <w:rPr>
          <w:rFonts w:hint="default" w:ascii="Poppins" w:hAnsi="Poppins" w:eastAsia="Bookman Old Style" w:cs="Poppins"/>
          <w:color w:val="000000"/>
          <w:kern w:val="0"/>
          <w:szCs w:val="22"/>
          <w:lang w:val="en-US" w:eastAsia="zh-CN" w:bidi="ar"/>
        </w:rPr>
        <w:t xml:space="preserve">. </w:t>
      </w:r>
    </w:p>
    <w:p>
      <w:pPr>
        <w:bidi w:val="0"/>
        <w:rPr>
          <w:rFonts w:hint="default"/>
        </w:rPr>
      </w:pPr>
      <w:r>
        <w:rPr>
          <w:rFonts w:hint="default"/>
          <w:lang w:val="en-US" w:eastAsia="zh-CN"/>
        </w:rPr>
        <w:t xml:space="preserve">The primary function of a web server is to store, process and deliver web resources to clients. The communication between clients and server takes place using the Hypertext Transfer Protocol(HTTP). </w:t>
      </w:r>
    </w:p>
    <w:p>
      <w:pPr>
        <w:pStyle w:val="4"/>
        <w:bidi w:val="0"/>
        <w:rPr>
          <w:rFonts w:hint="default"/>
          <w:lang w:val="en-US" w:eastAsia="zh-CN"/>
        </w:rPr>
      </w:pPr>
      <w:r>
        <w:rPr>
          <w:rFonts w:hint="default"/>
          <w:lang w:val="en-US" w:eastAsia="zh-CN"/>
        </w:rPr>
        <w:t xml:space="preserve">Web Resources </w:t>
      </w:r>
    </w:p>
    <w:p>
      <w:pPr>
        <w:bidi w:val="0"/>
        <w:rPr>
          <w:rFonts w:hint="default"/>
        </w:rPr>
      </w:pPr>
      <w:r>
        <w:rPr>
          <w:rFonts w:hint="default"/>
          <w:lang w:val="en-US" w:eastAsia="zh-CN"/>
        </w:rPr>
        <w:t xml:space="preserve">These are files and documents that are accessible on the web. </w:t>
      </w:r>
    </w:p>
    <w:p>
      <w:pPr>
        <w:pStyle w:val="5"/>
        <w:bidi w:val="0"/>
        <w:rPr>
          <w:rFonts w:hint="default" w:ascii="Poppins" w:hAnsi="Poppins" w:cs="Poppins"/>
        </w:rPr>
      </w:pPr>
      <w:r>
        <w:rPr>
          <w:rFonts w:hint="default" w:ascii="Poppins" w:hAnsi="Poppins" w:eastAsia="Bookman Old Style" w:cs="Poppins"/>
          <w:color w:val="1F4D78"/>
          <w:kern w:val="0"/>
          <w:sz w:val="24"/>
          <w:szCs w:val="24"/>
          <w:lang w:val="en-US" w:eastAsia="zh-CN" w:bidi="ar"/>
        </w:rPr>
        <w:t xml:space="preserve">Examples of </w:t>
      </w:r>
      <w:r>
        <w:rPr>
          <w:rFonts w:hint="default" w:ascii="Poppins" w:hAnsi="Poppins" w:eastAsia="Bookman Old Style" w:cs="Poppins"/>
          <w:b/>
          <w:bCs/>
          <w:color w:val="1F4D78"/>
          <w:kern w:val="0"/>
          <w:sz w:val="24"/>
          <w:szCs w:val="24"/>
          <w:lang w:val="en-US" w:eastAsia="zh-CN" w:bidi="ar"/>
        </w:rPr>
        <w:t xml:space="preserve">Web Resources </w:t>
      </w:r>
      <w:r>
        <w:rPr>
          <w:rFonts w:hint="default" w:ascii="Poppins" w:hAnsi="Poppins" w:eastAsia="Bookman Old Style" w:cs="Poppins"/>
          <w:color w:val="1F4D78"/>
          <w:kern w:val="0"/>
          <w:sz w:val="24"/>
          <w:szCs w:val="24"/>
          <w:lang w:val="en-US" w:eastAsia="zh-CN" w:bidi="ar"/>
        </w:rPr>
        <w:t xml:space="preserve">are </w:t>
      </w:r>
    </w:p>
    <w:p>
      <w:pPr>
        <w:keepNext w:val="0"/>
        <w:keepLines w:val="0"/>
        <w:widowControl/>
        <w:numPr>
          <w:ilvl w:val="0"/>
          <w:numId w:val="11"/>
        </w:numPr>
        <w:suppressLineNumbers w:val="0"/>
        <w:ind w:left="420" w:leftChars="0" w:hanging="420" w:firstLineChars="0"/>
        <w:jc w:val="left"/>
        <w:rPr>
          <w:rFonts w:hint="default" w:ascii="Poppins" w:hAnsi="Poppins" w:cs="Poppins"/>
        </w:rPr>
        <w:sectPr>
          <w:type w:val="continuous"/>
          <w:pgSz w:w="11906" w:h="16838"/>
          <w:pgMar w:top="720" w:right="720" w:bottom="720" w:left="720" w:header="720" w:footer="720" w:gutter="0"/>
          <w:pgNumType w:fmt="decimal"/>
          <w:cols w:space="720" w:num="1"/>
          <w:docGrid w:linePitch="360" w:charSpace="0"/>
        </w:sectPr>
      </w:pPr>
    </w:p>
    <w:p>
      <w:pPr>
        <w:keepNext w:val="0"/>
        <w:keepLines w:val="0"/>
        <w:widowControl/>
        <w:numPr>
          <w:ilvl w:val="0"/>
          <w:numId w:val="11"/>
        </w:numPr>
        <w:suppressLineNumbers w:val="0"/>
        <w:ind w:left="420" w:leftChars="0" w:hanging="420" w:firstLineChars="0"/>
        <w:jc w:val="left"/>
        <w:rPr>
          <w:rFonts w:hint="default" w:ascii="Poppins" w:hAnsi="Poppins" w:cs="Poppins"/>
        </w:rPr>
      </w:pPr>
      <w:r>
        <w:rPr>
          <w:rFonts w:hint="default" w:eastAsia="Bookman Old Style" w:cs="Poppins"/>
          <w:color w:val="000000"/>
          <w:kern w:val="0"/>
          <w:sz w:val="22"/>
          <w:szCs w:val="22"/>
          <w:lang w:val="en-US" w:eastAsia="zh-CN" w:bidi="ar"/>
        </w:rPr>
        <w:t>Web-pages</w:t>
      </w:r>
      <w:r>
        <w:rPr>
          <w:rFonts w:hint="default" w:ascii="Poppins" w:hAnsi="Poppins" w:eastAsia="Bookman Old Style" w:cs="Poppins"/>
          <w:color w:val="000000"/>
          <w:kern w:val="0"/>
          <w:sz w:val="22"/>
          <w:szCs w:val="22"/>
          <w:lang w:val="en-US" w:eastAsia="zh-CN" w:bidi="ar"/>
        </w:rPr>
        <w:t xml:space="preserve"> </w:t>
      </w:r>
    </w:p>
    <w:p>
      <w:pPr>
        <w:keepNext w:val="0"/>
        <w:keepLines w:val="0"/>
        <w:widowControl/>
        <w:numPr>
          <w:ilvl w:val="0"/>
          <w:numId w:val="11"/>
        </w:numPr>
        <w:suppressLineNumbers w:val="0"/>
        <w:ind w:left="420" w:leftChars="0" w:hanging="420" w:firstLineChars="0"/>
        <w:jc w:val="left"/>
        <w:rPr>
          <w:rFonts w:hint="default" w:ascii="Poppins" w:hAnsi="Poppins" w:cs="Poppins"/>
        </w:rPr>
      </w:pPr>
      <w:r>
        <w:rPr>
          <w:rFonts w:hint="default" w:ascii="Poppins" w:hAnsi="Poppins" w:eastAsia="Bookman Old Style" w:cs="Poppins"/>
          <w:color w:val="000000"/>
          <w:kern w:val="0"/>
          <w:sz w:val="22"/>
          <w:szCs w:val="22"/>
          <w:lang w:val="en-US" w:eastAsia="zh-CN" w:bidi="ar"/>
        </w:rPr>
        <w:t xml:space="preserve">Images </w:t>
      </w:r>
    </w:p>
    <w:p>
      <w:pPr>
        <w:keepNext w:val="0"/>
        <w:keepLines w:val="0"/>
        <w:widowControl/>
        <w:numPr>
          <w:ilvl w:val="0"/>
          <w:numId w:val="11"/>
        </w:numPr>
        <w:suppressLineNumbers w:val="0"/>
        <w:ind w:left="420" w:leftChars="0" w:hanging="420" w:firstLineChars="0"/>
        <w:jc w:val="left"/>
        <w:rPr>
          <w:rFonts w:hint="default" w:ascii="Poppins" w:hAnsi="Poppins" w:cs="Poppins"/>
        </w:rPr>
      </w:pPr>
      <w:r>
        <w:rPr>
          <w:rFonts w:hint="default" w:ascii="Poppins" w:hAnsi="Poppins" w:eastAsia="Bookman Old Style" w:cs="Poppins"/>
          <w:color w:val="000000"/>
          <w:kern w:val="0"/>
          <w:sz w:val="22"/>
          <w:szCs w:val="22"/>
          <w:lang w:val="en-US" w:eastAsia="zh-CN" w:bidi="ar"/>
        </w:rPr>
        <w:t xml:space="preserve">Documents </w:t>
      </w:r>
    </w:p>
    <w:p>
      <w:pPr>
        <w:keepNext w:val="0"/>
        <w:keepLines w:val="0"/>
        <w:widowControl/>
        <w:numPr>
          <w:ilvl w:val="0"/>
          <w:numId w:val="11"/>
        </w:numPr>
        <w:suppressLineNumbers w:val="0"/>
        <w:ind w:left="420" w:leftChars="0" w:hanging="420" w:firstLineChars="0"/>
        <w:jc w:val="left"/>
        <w:rPr>
          <w:rFonts w:hint="default" w:ascii="Poppins" w:hAnsi="Poppins" w:cs="Poppins"/>
        </w:rPr>
      </w:pPr>
      <w:r>
        <w:rPr>
          <w:rFonts w:hint="default" w:ascii="Poppins" w:hAnsi="Poppins" w:eastAsia="Bookman Old Style" w:cs="Poppins"/>
          <w:color w:val="000000"/>
          <w:kern w:val="0"/>
          <w:sz w:val="22"/>
          <w:szCs w:val="22"/>
          <w:lang w:val="en-US" w:eastAsia="zh-CN" w:bidi="ar"/>
        </w:rPr>
        <w:t xml:space="preserve">Videos </w:t>
      </w:r>
    </w:p>
    <w:p>
      <w:pPr>
        <w:keepNext w:val="0"/>
        <w:keepLines w:val="0"/>
        <w:widowControl/>
        <w:numPr>
          <w:ilvl w:val="0"/>
          <w:numId w:val="11"/>
        </w:numPr>
        <w:suppressLineNumbers w:val="0"/>
        <w:ind w:left="420" w:leftChars="0" w:hanging="420" w:firstLineChars="0"/>
        <w:jc w:val="left"/>
        <w:rPr>
          <w:rFonts w:hint="default" w:ascii="Poppins" w:hAnsi="Poppins" w:cs="Poppins"/>
        </w:rPr>
      </w:pPr>
      <w:r>
        <w:rPr>
          <w:rFonts w:hint="default" w:ascii="Poppins" w:hAnsi="Poppins" w:eastAsia="Bookman Old Style" w:cs="Poppins"/>
          <w:color w:val="000000"/>
          <w:kern w:val="0"/>
          <w:sz w:val="22"/>
          <w:szCs w:val="22"/>
          <w:lang w:val="en-US" w:eastAsia="zh-CN" w:bidi="ar"/>
        </w:rPr>
        <w:t xml:space="preserve">Audios </w:t>
      </w:r>
    </w:p>
    <w:p>
      <w:pPr>
        <w:keepNext w:val="0"/>
        <w:keepLines w:val="0"/>
        <w:widowControl/>
        <w:numPr>
          <w:ilvl w:val="0"/>
          <w:numId w:val="11"/>
        </w:numPr>
        <w:suppressLineNumbers w:val="0"/>
        <w:ind w:left="420" w:leftChars="0" w:hanging="420" w:firstLineChars="0"/>
        <w:jc w:val="left"/>
        <w:rPr>
          <w:rFonts w:hint="default" w:ascii="Poppins" w:hAnsi="Poppins" w:cs="Poppins"/>
        </w:rPr>
      </w:pPr>
      <w:r>
        <w:rPr>
          <w:rFonts w:hint="default" w:ascii="Poppins" w:hAnsi="Poppins" w:eastAsia="Bookman Old Style" w:cs="Poppins"/>
          <w:color w:val="000000"/>
          <w:kern w:val="0"/>
          <w:sz w:val="22"/>
          <w:szCs w:val="22"/>
          <w:lang w:val="en-US" w:eastAsia="zh-CN" w:bidi="ar"/>
        </w:rPr>
        <w:t xml:space="preserve">Etc. </w:t>
      </w:r>
    </w:p>
    <w:p>
      <w:pPr>
        <w:pStyle w:val="5"/>
        <w:bidi w:val="0"/>
        <w:rPr>
          <w:rFonts w:hint="default" w:ascii="Poppins" w:hAnsi="Poppins" w:eastAsia="Bookman Old Style" w:cs="Poppins"/>
          <w:color w:val="1F4D78"/>
          <w:kern w:val="0"/>
          <w:sz w:val="24"/>
          <w:szCs w:val="24"/>
          <w:lang w:val="en-US" w:eastAsia="zh-CN" w:bidi="ar"/>
        </w:rPr>
        <w:sectPr>
          <w:type w:val="continuous"/>
          <w:pgSz w:w="11906" w:h="16838"/>
          <w:pgMar w:top="720" w:right="720" w:bottom="720" w:left="720" w:header="720" w:footer="720" w:gutter="0"/>
          <w:pgNumType w:fmt="decimal"/>
          <w:cols w:equalWidth="0" w:num="3">
            <w:col w:w="3205" w:space="425"/>
            <w:col w:w="3205" w:space="425"/>
            <w:col w:w="3205"/>
          </w:cols>
          <w:docGrid w:linePitch="360" w:charSpace="0"/>
        </w:sectPr>
      </w:pPr>
    </w:p>
    <w:p>
      <w:pPr>
        <w:pStyle w:val="5"/>
        <w:bidi w:val="0"/>
        <w:rPr>
          <w:rFonts w:hint="default" w:ascii="Poppins" w:hAnsi="Poppins" w:eastAsia="Bookman Old Style" w:cs="Poppins"/>
          <w:color w:val="1F4D78"/>
          <w:kern w:val="0"/>
          <w:sz w:val="24"/>
          <w:szCs w:val="24"/>
          <w:lang w:val="en-US" w:eastAsia="zh-CN" w:bidi="ar"/>
        </w:rPr>
      </w:pPr>
      <w:r>
        <w:rPr>
          <w:rFonts w:hint="default" w:ascii="Poppins" w:hAnsi="Poppins" w:eastAsia="Bookman Old Style" w:cs="Poppins"/>
          <w:color w:val="1F4D78"/>
          <w:kern w:val="0"/>
          <w:sz w:val="24"/>
          <w:szCs w:val="24"/>
          <w:lang w:val="en-US" w:eastAsia="zh-CN" w:bidi="ar"/>
        </w:rPr>
        <w:t xml:space="preserve">Tools used in creating </w:t>
      </w:r>
      <w:r>
        <w:rPr>
          <w:rFonts w:hint="default" w:ascii="Poppins" w:hAnsi="Poppins" w:eastAsia="Bookman Old Style" w:cs="Poppins"/>
          <w:b/>
          <w:bCs/>
          <w:color w:val="1F4D78"/>
          <w:kern w:val="0"/>
          <w:sz w:val="24"/>
          <w:szCs w:val="24"/>
          <w:lang w:val="en-US" w:eastAsia="zh-CN" w:bidi="ar"/>
        </w:rPr>
        <w:t xml:space="preserve">web resources </w:t>
      </w:r>
      <w:r>
        <w:rPr>
          <w:rFonts w:hint="default" w:ascii="Poppins" w:hAnsi="Poppins" w:eastAsia="Bookman Old Style" w:cs="Poppins"/>
          <w:color w:val="1F4D78"/>
          <w:kern w:val="0"/>
          <w:sz w:val="24"/>
          <w:szCs w:val="24"/>
          <w:lang w:val="en-US" w:eastAsia="zh-CN" w:bidi="ar"/>
        </w:rPr>
        <w:t xml:space="preserve">are </w:t>
      </w:r>
    </w:p>
    <w:p>
      <w:pPr>
        <w:bidi w:val="0"/>
        <w:jc w:val="center"/>
        <w:rPr>
          <w:rFonts w:hint="default"/>
          <w:lang w:val="en-US"/>
        </w:rPr>
      </w:pPr>
      <w:r>
        <w:rPr>
          <w:rFonts w:hint="default"/>
          <w:lang w:val="en-US"/>
        </w:rPr>
        <w:drawing>
          <wp:inline distT="0" distB="0" distL="114300" distR="114300">
            <wp:extent cx="2726690" cy="1534160"/>
            <wp:effectExtent l="0" t="0" r="3810" b="2540"/>
            <wp:docPr id="17" name="Picture 17" descr="9QTpESGBXa32D29J77VR3d-120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9QTpESGBXa32D29J77VR3d-1200-80"/>
                    <pic:cNvPicPr>
                      <a:picLocks noChangeAspect="1"/>
                    </pic:cNvPicPr>
                  </pic:nvPicPr>
                  <pic:blipFill>
                    <a:blip r:embed="rId17"/>
                    <a:stretch>
                      <a:fillRect/>
                    </a:stretch>
                  </pic:blipFill>
                  <pic:spPr>
                    <a:xfrm>
                      <a:off x="0" y="0"/>
                      <a:ext cx="2726690" cy="1534160"/>
                    </a:xfrm>
                    <a:prstGeom prst="rect">
                      <a:avLst/>
                    </a:prstGeom>
                  </pic:spPr>
                </pic:pic>
              </a:graphicData>
            </a:graphic>
          </wp:inline>
        </w:drawing>
      </w:r>
    </w:p>
    <w:p>
      <w:pPr>
        <w:keepNext w:val="0"/>
        <w:keepLines w:val="0"/>
        <w:widowControl/>
        <w:numPr>
          <w:ilvl w:val="0"/>
          <w:numId w:val="11"/>
        </w:numPr>
        <w:suppressLineNumbers w:val="0"/>
        <w:ind w:left="420" w:leftChars="0" w:hanging="420" w:firstLineChars="0"/>
        <w:jc w:val="left"/>
        <w:rPr>
          <w:rFonts w:hint="default" w:ascii="Poppins" w:hAnsi="Poppins" w:cs="Poppins"/>
        </w:rPr>
        <w:sectPr>
          <w:type w:val="continuous"/>
          <w:pgSz w:w="11906" w:h="16838"/>
          <w:pgMar w:top="720" w:right="720" w:bottom="720" w:left="720" w:header="720" w:footer="720" w:gutter="0"/>
          <w:pgNumType w:fmt="decimal"/>
          <w:cols w:space="720" w:num="1"/>
          <w:docGrid w:linePitch="360" w:charSpace="0"/>
        </w:sectPr>
      </w:pPr>
    </w:p>
    <w:p>
      <w:pPr>
        <w:keepNext w:val="0"/>
        <w:keepLines w:val="0"/>
        <w:widowControl/>
        <w:numPr>
          <w:ilvl w:val="0"/>
          <w:numId w:val="11"/>
        </w:numPr>
        <w:suppressLineNumbers w:val="0"/>
        <w:ind w:left="420" w:leftChars="0" w:hanging="420" w:firstLineChars="0"/>
        <w:jc w:val="left"/>
        <w:rPr>
          <w:rFonts w:hint="default" w:ascii="Poppins" w:hAnsi="Poppins" w:cs="Poppins"/>
        </w:rPr>
      </w:pPr>
      <w:r>
        <w:rPr>
          <w:rFonts w:hint="default" w:ascii="Poppins" w:hAnsi="Poppins" w:eastAsia="Bookman Old Style" w:cs="Poppins"/>
          <w:color w:val="000000"/>
          <w:kern w:val="0"/>
          <w:sz w:val="22"/>
          <w:szCs w:val="22"/>
          <w:lang w:val="en-US" w:eastAsia="zh-CN" w:bidi="ar"/>
        </w:rPr>
        <w:t xml:space="preserve">HTML </w:t>
      </w:r>
    </w:p>
    <w:p>
      <w:pPr>
        <w:keepNext w:val="0"/>
        <w:keepLines w:val="0"/>
        <w:widowControl/>
        <w:numPr>
          <w:ilvl w:val="0"/>
          <w:numId w:val="11"/>
        </w:numPr>
        <w:suppressLineNumbers w:val="0"/>
        <w:ind w:left="420" w:leftChars="0" w:hanging="420" w:firstLineChars="0"/>
        <w:jc w:val="left"/>
        <w:rPr>
          <w:rFonts w:hint="default" w:ascii="Poppins" w:hAnsi="Poppins" w:cs="Poppins"/>
        </w:rPr>
      </w:pPr>
      <w:r>
        <w:rPr>
          <w:rFonts w:hint="default" w:ascii="Poppins" w:hAnsi="Poppins" w:eastAsia="Bookman Old Style" w:cs="Poppins"/>
          <w:color w:val="000000"/>
          <w:kern w:val="0"/>
          <w:sz w:val="22"/>
          <w:szCs w:val="22"/>
          <w:lang w:val="en-US" w:eastAsia="zh-CN" w:bidi="ar"/>
        </w:rPr>
        <w:t xml:space="preserve">CSS </w:t>
      </w:r>
    </w:p>
    <w:p>
      <w:pPr>
        <w:keepNext w:val="0"/>
        <w:keepLines w:val="0"/>
        <w:widowControl/>
        <w:numPr>
          <w:ilvl w:val="0"/>
          <w:numId w:val="11"/>
        </w:numPr>
        <w:suppressLineNumbers w:val="0"/>
        <w:ind w:left="420" w:leftChars="0" w:hanging="420" w:firstLineChars="0"/>
        <w:jc w:val="left"/>
        <w:rPr>
          <w:rFonts w:hint="default" w:ascii="Poppins" w:hAnsi="Poppins" w:cs="Poppins"/>
        </w:rPr>
      </w:pPr>
      <w:r>
        <w:rPr>
          <w:rFonts w:hint="default" w:ascii="Poppins" w:hAnsi="Poppins" w:eastAsia="Bookman Old Style" w:cs="Poppins"/>
          <w:color w:val="000000"/>
          <w:kern w:val="0"/>
          <w:sz w:val="22"/>
          <w:szCs w:val="22"/>
          <w:lang w:val="en-US" w:eastAsia="zh-CN" w:bidi="ar"/>
        </w:rPr>
        <w:t xml:space="preserve">JAVASCRIPT </w:t>
      </w:r>
    </w:p>
    <w:p>
      <w:pPr>
        <w:keepNext w:val="0"/>
        <w:keepLines w:val="0"/>
        <w:widowControl/>
        <w:numPr>
          <w:ilvl w:val="0"/>
          <w:numId w:val="11"/>
        </w:numPr>
        <w:suppressLineNumbers w:val="0"/>
        <w:ind w:left="420" w:leftChars="0" w:hanging="420" w:firstLineChars="0"/>
        <w:jc w:val="left"/>
        <w:rPr>
          <w:rFonts w:hint="default" w:ascii="Poppins" w:hAnsi="Poppins" w:cs="Poppins"/>
        </w:rPr>
      </w:pPr>
      <w:r>
        <w:rPr>
          <w:rFonts w:hint="default" w:ascii="Poppins" w:hAnsi="Poppins" w:eastAsia="Bookman Old Style" w:cs="Poppins"/>
          <w:color w:val="000000"/>
          <w:kern w:val="0"/>
          <w:sz w:val="22"/>
          <w:szCs w:val="22"/>
          <w:lang w:val="en-US" w:eastAsia="zh-CN" w:bidi="ar"/>
        </w:rPr>
        <w:t xml:space="preserve">PHP </w:t>
      </w:r>
    </w:p>
    <w:p>
      <w:pPr>
        <w:keepNext w:val="0"/>
        <w:keepLines w:val="0"/>
        <w:widowControl/>
        <w:numPr>
          <w:ilvl w:val="0"/>
          <w:numId w:val="11"/>
        </w:numPr>
        <w:suppressLineNumbers w:val="0"/>
        <w:ind w:left="420" w:leftChars="0" w:hanging="420" w:firstLineChars="0"/>
        <w:jc w:val="left"/>
        <w:rPr>
          <w:rFonts w:hint="default" w:ascii="Poppins" w:hAnsi="Poppins" w:cs="Poppins"/>
        </w:rPr>
      </w:pPr>
      <w:r>
        <w:rPr>
          <w:rFonts w:hint="default" w:ascii="Poppins" w:hAnsi="Poppins" w:eastAsia="Bookman Old Style" w:cs="Poppins"/>
          <w:color w:val="000000"/>
          <w:kern w:val="0"/>
          <w:sz w:val="22"/>
          <w:szCs w:val="22"/>
          <w:lang w:val="en-US" w:eastAsia="zh-CN" w:bidi="ar"/>
        </w:rPr>
        <w:t xml:space="preserve">MySQL </w:t>
      </w:r>
    </w:p>
    <w:p>
      <w:pPr>
        <w:keepNext w:val="0"/>
        <w:keepLines w:val="0"/>
        <w:widowControl/>
        <w:numPr>
          <w:ilvl w:val="0"/>
          <w:numId w:val="11"/>
        </w:numPr>
        <w:suppressLineNumbers w:val="0"/>
        <w:ind w:left="420" w:leftChars="0" w:hanging="420" w:firstLineChars="0"/>
        <w:jc w:val="left"/>
        <w:rPr>
          <w:rFonts w:hint="default"/>
          <w:lang w:val="en-US" w:eastAsia="zh-CN"/>
        </w:rPr>
        <w:sectPr>
          <w:type w:val="continuous"/>
          <w:pgSz w:w="11906" w:h="16838"/>
          <w:pgMar w:top="720" w:right="720" w:bottom="720" w:left="720" w:header="720" w:footer="720" w:gutter="0"/>
          <w:pgNumType w:fmt="decimal"/>
          <w:cols w:equalWidth="0" w:num="3">
            <w:col w:w="3205" w:space="425"/>
            <w:col w:w="3205" w:space="425"/>
            <w:col w:w="3205"/>
          </w:cols>
          <w:docGrid w:linePitch="360" w:charSpace="0"/>
        </w:sectPr>
      </w:pPr>
      <w:r>
        <w:rPr>
          <w:rFonts w:hint="default" w:ascii="Poppins" w:hAnsi="Poppins" w:eastAsia="Bookman Old Style" w:cs="Poppins"/>
          <w:color w:val="000000"/>
          <w:kern w:val="0"/>
          <w:sz w:val="22"/>
          <w:szCs w:val="22"/>
          <w:lang w:val="en-US" w:eastAsia="zh-CN" w:bidi="ar"/>
        </w:rPr>
        <w:t>Etc.</w:t>
      </w:r>
    </w:p>
    <w:p>
      <w:pPr>
        <w:pStyle w:val="3"/>
        <w:bidi w:val="0"/>
        <w:rPr>
          <w:rFonts w:hint="default"/>
        </w:rPr>
      </w:pPr>
      <w:r>
        <w:rPr>
          <w:rFonts w:hint="default"/>
          <w:lang w:val="en-US" w:eastAsia="zh-CN"/>
        </w:rPr>
        <w:t xml:space="preserve">What is HTML? </w:t>
      </w:r>
    </w:p>
    <w:p>
      <w:pPr>
        <w:bidi w:val="0"/>
        <w:rPr>
          <w:rFonts w:hint="default"/>
        </w:rPr>
      </w:pPr>
      <w:r>
        <w:rPr>
          <w:rFonts w:hint="default"/>
          <w:b/>
          <w:bCs/>
          <w:lang w:val="en-US" w:eastAsia="zh-CN"/>
        </w:rPr>
        <w:t>HTML</w:t>
      </w:r>
      <w:r>
        <w:rPr>
          <w:rFonts w:hint="default"/>
          <w:lang w:val="en-US" w:eastAsia="zh-CN"/>
        </w:rPr>
        <w:t xml:space="preserve"> is a markup language for describing web documents (web pages). it can also be referred to as the building block of a web-pages.  </w:t>
      </w:r>
    </w:p>
    <w:p>
      <w:pPr>
        <w:bidi w:val="0"/>
        <w:rPr>
          <w:rFonts w:hint="default"/>
        </w:rPr>
      </w:pPr>
      <w:r>
        <w:rPr>
          <w:rFonts w:hint="default"/>
          <w:lang w:val="en-US" w:eastAsia="zh-CN"/>
        </w:rPr>
        <w:t xml:space="preserve">The word </w:t>
      </w:r>
      <w:r>
        <w:rPr>
          <w:rFonts w:hint="default"/>
          <w:b/>
          <w:bCs/>
          <w:lang w:val="en-US" w:eastAsia="zh-CN"/>
        </w:rPr>
        <w:t>HTML</w:t>
      </w:r>
      <w:r>
        <w:rPr>
          <w:rFonts w:hint="default"/>
          <w:lang w:val="en-US" w:eastAsia="zh-CN"/>
        </w:rPr>
        <w:t xml:space="preserve"> stands for </w:t>
      </w:r>
      <w:r>
        <w:rPr>
          <w:rFonts w:hint="default"/>
          <w:b/>
          <w:bCs/>
          <w:lang w:val="en-US" w:eastAsia="zh-CN"/>
        </w:rPr>
        <w:t>H</w:t>
      </w:r>
      <w:r>
        <w:rPr>
          <w:rFonts w:hint="default"/>
          <w:lang w:val="en-US" w:eastAsia="zh-CN"/>
        </w:rPr>
        <w:t xml:space="preserve">yper </w:t>
      </w:r>
      <w:r>
        <w:rPr>
          <w:rFonts w:hint="default"/>
          <w:b/>
          <w:bCs/>
          <w:lang w:val="en-US" w:eastAsia="zh-CN"/>
        </w:rPr>
        <w:t>T</w:t>
      </w:r>
      <w:r>
        <w:rPr>
          <w:rFonts w:hint="default"/>
          <w:lang w:val="en-US" w:eastAsia="zh-CN"/>
        </w:rPr>
        <w:t xml:space="preserve">ext </w:t>
      </w:r>
      <w:r>
        <w:rPr>
          <w:rFonts w:hint="default"/>
          <w:b/>
          <w:bCs/>
          <w:lang w:val="en-US" w:eastAsia="zh-CN"/>
        </w:rPr>
        <w:t>M</w:t>
      </w:r>
      <w:r>
        <w:rPr>
          <w:rFonts w:hint="default"/>
          <w:lang w:val="en-US" w:eastAsia="zh-CN"/>
        </w:rPr>
        <w:t xml:space="preserve">arkup </w:t>
      </w:r>
      <w:r>
        <w:rPr>
          <w:rFonts w:hint="default"/>
          <w:b/>
          <w:bCs/>
          <w:lang w:val="en-US" w:eastAsia="zh-CN"/>
        </w:rPr>
        <w:t>L</w:t>
      </w:r>
      <w:r>
        <w:rPr>
          <w:rFonts w:hint="default"/>
          <w:lang w:val="en-US" w:eastAsia="zh-CN"/>
        </w:rPr>
        <w:t xml:space="preserve">anguage. </w:t>
      </w:r>
    </w:p>
    <w:p>
      <w:pPr>
        <w:numPr>
          <w:ilvl w:val="0"/>
          <w:numId w:val="12"/>
        </w:numPr>
        <w:bidi w:val="0"/>
        <w:ind w:left="420" w:leftChars="0" w:hanging="420" w:firstLineChars="0"/>
        <w:rPr>
          <w:rFonts w:hint="default"/>
        </w:rPr>
      </w:pPr>
      <w:r>
        <w:rPr>
          <w:rFonts w:hint="default"/>
          <w:lang w:val="en-US" w:eastAsia="zh-CN"/>
        </w:rPr>
        <w:t xml:space="preserve">A Markup language is a set of markup tags. </w:t>
      </w:r>
    </w:p>
    <w:p>
      <w:pPr>
        <w:numPr>
          <w:ilvl w:val="0"/>
          <w:numId w:val="12"/>
        </w:numPr>
        <w:bidi w:val="0"/>
        <w:ind w:left="420" w:leftChars="0" w:hanging="420" w:firstLineChars="0"/>
        <w:rPr>
          <w:rFonts w:hint="default"/>
          <w:lang w:val="en-US"/>
        </w:rPr>
      </w:pPr>
      <w:r>
        <w:rPr>
          <w:rFonts w:hint="default"/>
          <w:lang w:val="en-US" w:eastAsia="zh-CN"/>
        </w:rPr>
        <w:t>HTML documents are described by HTML tags.</w:t>
      </w:r>
    </w:p>
    <w:p>
      <w:pPr>
        <w:numPr>
          <w:ilvl w:val="0"/>
          <w:numId w:val="12"/>
        </w:numPr>
        <w:bidi w:val="0"/>
        <w:ind w:left="420" w:leftChars="0" w:hanging="420" w:firstLineChars="0"/>
        <w:rPr>
          <w:rFonts w:hint="default"/>
        </w:rPr>
      </w:pPr>
      <w:r>
        <w:rPr>
          <w:rFonts w:hint="default"/>
          <w:lang w:val="en-US" w:eastAsia="zh-CN"/>
        </w:rPr>
        <w:t xml:space="preserve">Each HTML tags describes different document content. </w:t>
      </w:r>
    </w:p>
    <w:p>
      <w:pPr>
        <w:pStyle w:val="5"/>
        <w:bidi w:val="0"/>
        <w:rPr>
          <w:rFonts w:hint="default"/>
        </w:rPr>
      </w:pPr>
      <w:r>
        <w:rPr>
          <w:rFonts w:hint="default"/>
          <w:lang w:val="en-US" w:eastAsia="zh-CN"/>
        </w:rPr>
        <w:t xml:space="preserve">Example 1 </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bidi w:val="0"/>
              <w:rPr>
                <w:rFonts w:hint="default"/>
                <w:i/>
                <w:iCs/>
              </w:rPr>
            </w:pPr>
            <w:r>
              <w:rPr>
                <w:rFonts w:hint="default"/>
                <w:i/>
                <w:iCs/>
                <w:lang w:val="en-US" w:eastAsia="zh-CN"/>
              </w:rPr>
              <w:t xml:space="preserve">&lt;!DOCTYPE html&gt; </w:t>
            </w:r>
          </w:p>
          <w:p>
            <w:pPr>
              <w:widowControl w:val="0"/>
              <w:bidi w:val="0"/>
              <w:ind w:firstLine="0" w:firstLineChars="0"/>
              <w:rPr>
                <w:rFonts w:hint="default"/>
                <w:i/>
                <w:iCs/>
              </w:rPr>
            </w:pPr>
            <w:r>
              <w:rPr>
                <w:rFonts w:hint="default"/>
                <w:i/>
                <w:iCs/>
                <w:lang w:val="en-US" w:eastAsia="zh-CN"/>
              </w:rPr>
              <w:t xml:space="preserve">&lt;html&gt; </w:t>
            </w:r>
          </w:p>
          <w:p>
            <w:pPr>
              <w:widowControl w:val="0"/>
              <w:bidi w:val="0"/>
              <w:ind w:left="720" w:leftChars="0" w:firstLine="0" w:firstLineChars="0"/>
              <w:rPr>
                <w:rFonts w:hint="default"/>
                <w:i/>
                <w:iCs/>
              </w:rPr>
            </w:pPr>
            <w:r>
              <w:rPr>
                <w:rFonts w:hint="default"/>
                <w:i/>
                <w:iCs/>
                <w:lang w:val="en-US" w:eastAsia="zh-CN"/>
              </w:rPr>
              <w:t xml:space="preserve">&lt;head&gt; </w:t>
            </w:r>
          </w:p>
          <w:p>
            <w:pPr>
              <w:widowControl w:val="0"/>
              <w:bidi w:val="0"/>
              <w:ind w:left="1440" w:leftChars="0" w:firstLine="0" w:firstLineChars="0"/>
              <w:rPr>
                <w:rFonts w:hint="default"/>
                <w:i/>
                <w:iCs/>
              </w:rPr>
            </w:pPr>
            <w:r>
              <w:rPr>
                <w:rFonts w:hint="default"/>
                <w:i/>
                <w:iCs/>
                <w:lang w:val="en-US" w:eastAsia="zh-CN"/>
              </w:rPr>
              <w:t xml:space="preserve">&lt;title&gt;Page Title&lt;/title&gt; </w:t>
            </w:r>
          </w:p>
          <w:p>
            <w:pPr>
              <w:widowControl w:val="0"/>
              <w:bidi w:val="0"/>
              <w:ind w:left="720" w:leftChars="0" w:firstLine="0" w:firstLineChars="0"/>
              <w:rPr>
                <w:rFonts w:hint="default"/>
                <w:i/>
                <w:iCs/>
              </w:rPr>
            </w:pPr>
            <w:r>
              <w:rPr>
                <w:rFonts w:hint="default"/>
                <w:i/>
                <w:iCs/>
                <w:lang w:val="en-US" w:eastAsia="zh-CN"/>
              </w:rPr>
              <w:t xml:space="preserve">&lt;/head&gt; </w:t>
            </w:r>
          </w:p>
          <w:p>
            <w:pPr>
              <w:widowControl w:val="0"/>
              <w:bidi w:val="0"/>
              <w:ind w:left="720" w:leftChars="0" w:firstLine="0" w:firstLineChars="0"/>
              <w:rPr>
                <w:rFonts w:hint="default"/>
                <w:i/>
                <w:iCs/>
              </w:rPr>
            </w:pPr>
            <w:r>
              <w:rPr>
                <w:rFonts w:hint="default"/>
                <w:i/>
                <w:iCs/>
                <w:lang w:val="en-US" w:eastAsia="zh-CN"/>
              </w:rPr>
              <w:t xml:space="preserve">&lt;body&gt; </w:t>
            </w:r>
          </w:p>
          <w:p>
            <w:pPr>
              <w:widowControl w:val="0"/>
              <w:bidi w:val="0"/>
              <w:ind w:left="1440" w:leftChars="0" w:firstLine="0" w:firstLineChars="0"/>
              <w:rPr>
                <w:rFonts w:hint="default"/>
                <w:i/>
                <w:iCs/>
              </w:rPr>
            </w:pPr>
            <w:r>
              <w:rPr>
                <w:rFonts w:hint="default"/>
                <w:i/>
                <w:iCs/>
                <w:lang w:val="en-US" w:eastAsia="zh-CN"/>
              </w:rPr>
              <w:t xml:space="preserve">&lt;h1&gt;My First Heading&lt;/h1&gt; </w:t>
            </w:r>
          </w:p>
          <w:p>
            <w:pPr>
              <w:widowControl w:val="0"/>
              <w:bidi w:val="0"/>
              <w:ind w:left="1440" w:leftChars="0" w:firstLine="0" w:firstLineChars="0"/>
              <w:rPr>
                <w:rFonts w:hint="default"/>
                <w:i/>
                <w:iCs/>
              </w:rPr>
            </w:pPr>
            <w:r>
              <w:rPr>
                <w:rFonts w:hint="default"/>
                <w:i/>
                <w:iCs/>
                <w:lang w:val="en-US" w:eastAsia="zh-CN"/>
              </w:rPr>
              <w:t xml:space="preserve">&lt;p&gt;My Paragraph&lt;/p&gt; </w:t>
            </w:r>
          </w:p>
          <w:p>
            <w:pPr>
              <w:widowControl w:val="0"/>
              <w:bidi w:val="0"/>
              <w:ind w:left="720" w:leftChars="0" w:firstLine="0" w:firstLineChars="0"/>
              <w:rPr>
                <w:rFonts w:hint="default"/>
                <w:i/>
                <w:iCs/>
              </w:rPr>
            </w:pPr>
            <w:r>
              <w:rPr>
                <w:rFonts w:hint="default"/>
                <w:i/>
                <w:iCs/>
                <w:lang w:val="en-US" w:eastAsia="zh-CN"/>
              </w:rPr>
              <w:t xml:space="preserve">&lt;/body&gt; </w:t>
            </w:r>
          </w:p>
          <w:p>
            <w:pPr>
              <w:widowControl w:val="0"/>
              <w:bidi w:val="0"/>
              <w:ind w:firstLine="0" w:firstLineChars="0"/>
              <w:rPr>
                <w:rFonts w:hint="default"/>
                <w:i/>
                <w:iCs/>
                <w:lang w:val="en-US" w:eastAsia="zh-CN"/>
              </w:rPr>
            </w:pPr>
            <w:r>
              <w:rPr>
                <w:rFonts w:hint="default"/>
                <w:i/>
                <w:iCs/>
                <w:lang w:val="en-US" w:eastAsia="zh-CN"/>
              </w:rPr>
              <w:t xml:space="preserve">&lt;/html&gt; </w:t>
            </w:r>
          </w:p>
          <w:p>
            <w:pPr>
              <w:widowControl w:val="0"/>
              <w:bidi w:val="0"/>
              <w:rPr>
                <w:rFonts w:hint="default"/>
                <w:i/>
                <w:iCs/>
                <w:vertAlign w:val="baseline"/>
                <w:lang w:val="en-US" w:eastAsia="zh-CN"/>
              </w:rPr>
            </w:pPr>
          </w:p>
        </w:tc>
        <w:tc>
          <w:tcPr>
            <w:tcW w:w="5341" w:type="dxa"/>
          </w:tcPr>
          <w:p>
            <w:pPr>
              <w:widowControl w:val="0"/>
              <w:bidi w:val="0"/>
              <w:rPr>
                <w:rFonts w:hint="default"/>
                <w:i/>
                <w:iCs/>
                <w:vertAlign w:val="baseline"/>
                <w:lang w:val="en-US" w:eastAsia="zh-CN"/>
              </w:rPr>
            </w:pPr>
            <w:r>
              <w:rPr>
                <w:rFonts w:hint="default"/>
                <w:i/>
                <w:iCs/>
                <w:vertAlign w:val="baseline"/>
                <w:lang w:val="en-US" w:eastAsia="zh-CN"/>
              </w:rPr>
              <w:drawing>
                <wp:inline distT="0" distB="0" distL="114300" distR="114300">
                  <wp:extent cx="3249930" cy="2294890"/>
                  <wp:effectExtent l="0" t="0" r="1270" b="3810"/>
                  <wp:docPr id="2" name="Picture 2" descr="Web e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eb ex1"/>
                          <pic:cNvPicPr>
                            <a:picLocks noChangeAspect="1"/>
                          </pic:cNvPicPr>
                        </pic:nvPicPr>
                        <pic:blipFill>
                          <a:blip r:embed="rId18"/>
                          <a:stretch>
                            <a:fillRect/>
                          </a:stretch>
                        </pic:blipFill>
                        <pic:spPr>
                          <a:xfrm>
                            <a:off x="0" y="0"/>
                            <a:ext cx="3249930" cy="2294890"/>
                          </a:xfrm>
                          <a:prstGeom prst="rect">
                            <a:avLst/>
                          </a:prstGeom>
                        </pic:spPr>
                      </pic:pic>
                    </a:graphicData>
                  </a:graphic>
                </wp:inline>
              </w:drawing>
            </w:r>
          </w:p>
        </w:tc>
      </w:tr>
    </w:tbl>
    <w:p>
      <w:pPr>
        <w:pStyle w:val="5"/>
        <w:bidi w:val="0"/>
        <w:rPr>
          <w:rFonts w:hint="default"/>
        </w:rPr>
      </w:pPr>
      <w:r>
        <w:rPr>
          <w:rFonts w:hint="default"/>
          <w:lang w:val="en-US" w:eastAsia="zh-CN"/>
        </w:rPr>
        <w:t xml:space="preserve">Example 1 Explained </w:t>
      </w:r>
    </w:p>
    <w:p>
      <w:pPr>
        <w:numPr>
          <w:ilvl w:val="0"/>
          <w:numId w:val="11"/>
        </w:numPr>
        <w:bidi w:val="0"/>
        <w:ind w:left="420" w:leftChars="0" w:hanging="420" w:firstLineChars="0"/>
        <w:rPr>
          <w:rFonts w:hint="default"/>
        </w:rPr>
      </w:pPr>
      <w:r>
        <w:rPr>
          <w:rFonts w:hint="default"/>
          <w:lang w:val="en-US" w:eastAsia="zh-CN"/>
        </w:rPr>
        <w:t xml:space="preserve">The </w:t>
      </w:r>
      <w:r>
        <w:rPr>
          <w:rFonts w:hint="default"/>
          <w:b/>
          <w:bCs/>
          <w:lang w:val="en-US" w:eastAsia="zh-CN"/>
        </w:rPr>
        <w:t>DOCTYPE</w:t>
      </w:r>
      <w:r>
        <w:rPr>
          <w:rFonts w:hint="default"/>
          <w:lang w:val="en-US" w:eastAsia="zh-CN"/>
        </w:rPr>
        <w:t xml:space="preserve"> declaration defines the document type to be </w:t>
      </w:r>
      <w:r>
        <w:rPr>
          <w:rFonts w:hint="default"/>
          <w:b/>
          <w:bCs/>
          <w:lang w:val="en-US" w:eastAsia="zh-CN"/>
        </w:rPr>
        <w:t>HTML</w:t>
      </w:r>
      <w:r>
        <w:rPr>
          <w:rFonts w:hint="default"/>
          <w:lang w:val="en-US" w:eastAsia="zh-CN"/>
        </w:rPr>
        <w:t xml:space="preserve"> </w:t>
      </w:r>
    </w:p>
    <w:p>
      <w:pPr>
        <w:numPr>
          <w:ilvl w:val="0"/>
          <w:numId w:val="11"/>
        </w:numPr>
        <w:bidi w:val="0"/>
        <w:ind w:left="420" w:leftChars="0" w:hanging="420" w:firstLineChars="0"/>
        <w:rPr>
          <w:rFonts w:hint="default"/>
        </w:rPr>
      </w:pPr>
      <w:r>
        <w:rPr>
          <w:rFonts w:hint="default"/>
          <w:lang w:val="en-US" w:eastAsia="zh-CN"/>
        </w:rPr>
        <w:t xml:space="preserve">The text between </w:t>
      </w:r>
      <w:r>
        <w:rPr>
          <w:rFonts w:hint="default"/>
          <w:b/>
          <w:bCs/>
          <w:lang w:val="en-US" w:eastAsia="zh-CN"/>
        </w:rPr>
        <w:t>&lt;html&gt;</w:t>
      </w:r>
      <w:r>
        <w:rPr>
          <w:rFonts w:hint="default"/>
          <w:lang w:val="en-US" w:eastAsia="zh-CN"/>
        </w:rPr>
        <w:t xml:space="preserve"> and </w:t>
      </w:r>
      <w:r>
        <w:rPr>
          <w:rFonts w:hint="default"/>
          <w:b/>
          <w:bCs/>
          <w:lang w:val="en-US" w:eastAsia="zh-CN"/>
        </w:rPr>
        <w:t>&lt;/html&gt;</w:t>
      </w:r>
      <w:r>
        <w:rPr>
          <w:rFonts w:hint="default"/>
          <w:lang w:val="en-US" w:eastAsia="zh-CN"/>
        </w:rPr>
        <w:t xml:space="preserve"> describes an </w:t>
      </w:r>
      <w:r>
        <w:rPr>
          <w:rFonts w:hint="default"/>
          <w:b/>
          <w:bCs/>
          <w:lang w:val="en-US" w:eastAsia="zh-CN"/>
        </w:rPr>
        <w:t>HTML</w:t>
      </w:r>
      <w:r>
        <w:rPr>
          <w:rFonts w:hint="default"/>
          <w:lang w:val="en-US" w:eastAsia="zh-CN"/>
        </w:rPr>
        <w:t xml:space="preserve"> document </w:t>
      </w:r>
    </w:p>
    <w:p>
      <w:pPr>
        <w:numPr>
          <w:ilvl w:val="0"/>
          <w:numId w:val="11"/>
        </w:numPr>
        <w:bidi w:val="0"/>
        <w:ind w:left="420" w:leftChars="0" w:hanging="420" w:firstLineChars="0"/>
        <w:rPr>
          <w:rFonts w:hint="default"/>
        </w:rPr>
      </w:pPr>
      <w:r>
        <w:rPr>
          <w:rFonts w:hint="default"/>
          <w:lang w:val="en-US" w:eastAsia="zh-CN"/>
        </w:rPr>
        <w:t xml:space="preserve">The text between </w:t>
      </w:r>
      <w:r>
        <w:rPr>
          <w:rFonts w:hint="default"/>
          <w:b/>
          <w:bCs/>
          <w:lang w:val="en-US" w:eastAsia="zh-CN"/>
        </w:rPr>
        <w:t>&lt;head&gt;</w:t>
      </w:r>
      <w:r>
        <w:rPr>
          <w:rFonts w:hint="default"/>
          <w:lang w:val="en-US" w:eastAsia="zh-CN"/>
        </w:rPr>
        <w:t xml:space="preserve"> and </w:t>
      </w:r>
      <w:r>
        <w:rPr>
          <w:rFonts w:hint="default"/>
          <w:b/>
          <w:bCs/>
          <w:lang w:val="en-US" w:eastAsia="zh-CN"/>
        </w:rPr>
        <w:t>&lt;/head&gt;</w:t>
      </w:r>
      <w:r>
        <w:rPr>
          <w:rFonts w:hint="default"/>
          <w:lang w:val="en-US" w:eastAsia="zh-CN"/>
        </w:rPr>
        <w:t xml:space="preserve"> provides information about the document </w:t>
      </w:r>
    </w:p>
    <w:p>
      <w:pPr>
        <w:numPr>
          <w:ilvl w:val="0"/>
          <w:numId w:val="11"/>
        </w:numPr>
        <w:bidi w:val="0"/>
        <w:ind w:left="420" w:leftChars="0" w:hanging="420" w:firstLineChars="0"/>
        <w:rPr>
          <w:rFonts w:hint="default"/>
        </w:rPr>
      </w:pPr>
      <w:r>
        <w:rPr>
          <w:rFonts w:hint="default"/>
          <w:lang w:val="en-US" w:eastAsia="zh-CN"/>
        </w:rPr>
        <w:t xml:space="preserve">The text between </w:t>
      </w:r>
      <w:r>
        <w:rPr>
          <w:rFonts w:hint="default"/>
          <w:b/>
          <w:bCs/>
          <w:lang w:val="en-US" w:eastAsia="zh-CN"/>
        </w:rPr>
        <w:t>&lt;title&gt;</w:t>
      </w:r>
      <w:r>
        <w:rPr>
          <w:rFonts w:hint="default"/>
          <w:lang w:val="en-US" w:eastAsia="zh-CN"/>
        </w:rPr>
        <w:t xml:space="preserve"> and </w:t>
      </w:r>
      <w:r>
        <w:rPr>
          <w:rFonts w:hint="default"/>
          <w:b/>
          <w:bCs/>
          <w:lang w:val="en-US" w:eastAsia="zh-CN"/>
        </w:rPr>
        <w:t>&lt;/title&gt;</w:t>
      </w:r>
      <w:r>
        <w:rPr>
          <w:rFonts w:hint="default"/>
          <w:lang w:val="en-US" w:eastAsia="zh-CN"/>
        </w:rPr>
        <w:t xml:space="preserve"> provides title for the document </w:t>
      </w:r>
    </w:p>
    <w:p>
      <w:pPr>
        <w:numPr>
          <w:ilvl w:val="0"/>
          <w:numId w:val="11"/>
        </w:numPr>
        <w:bidi w:val="0"/>
        <w:ind w:left="420" w:leftChars="0" w:hanging="420" w:firstLineChars="0"/>
        <w:rPr>
          <w:rFonts w:hint="default"/>
        </w:rPr>
      </w:pPr>
      <w:r>
        <w:rPr>
          <w:rFonts w:hint="default"/>
          <w:lang w:val="en-US" w:eastAsia="zh-CN"/>
        </w:rPr>
        <w:t xml:space="preserve">The text between </w:t>
      </w:r>
      <w:r>
        <w:rPr>
          <w:rFonts w:hint="default"/>
          <w:b/>
          <w:bCs/>
          <w:lang w:val="en-US" w:eastAsia="zh-CN"/>
        </w:rPr>
        <w:t xml:space="preserve">&lt;body&gt; </w:t>
      </w:r>
      <w:r>
        <w:rPr>
          <w:rFonts w:hint="default"/>
          <w:lang w:val="en-US" w:eastAsia="zh-CN"/>
        </w:rPr>
        <w:t xml:space="preserve">and </w:t>
      </w:r>
      <w:r>
        <w:rPr>
          <w:rFonts w:hint="default"/>
          <w:b/>
          <w:bCs/>
          <w:lang w:val="en-US" w:eastAsia="zh-CN"/>
        </w:rPr>
        <w:t>&lt;/body&gt;</w:t>
      </w:r>
      <w:r>
        <w:rPr>
          <w:rFonts w:hint="default"/>
          <w:lang w:val="en-US" w:eastAsia="zh-CN"/>
        </w:rPr>
        <w:t xml:space="preserve"> describes the visible page content </w:t>
      </w:r>
    </w:p>
    <w:p>
      <w:pPr>
        <w:numPr>
          <w:ilvl w:val="0"/>
          <w:numId w:val="11"/>
        </w:numPr>
        <w:bidi w:val="0"/>
        <w:ind w:left="420" w:leftChars="0" w:hanging="420" w:firstLineChars="0"/>
        <w:rPr>
          <w:rFonts w:hint="default"/>
        </w:rPr>
      </w:pPr>
      <w:r>
        <w:rPr>
          <w:rFonts w:hint="default"/>
          <w:lang w:val="en-US" w:eastAsia="zh-CN"/>
        </w:rPr>
        <w:t xml:space="preserve">The text between </w:t>
      </w:r>
      <w:r>
        <w:rPr>
          <w:rFonts w:hint="default"/>
          <w:b/>
          <w:bCs/>
          <w:lang w:val="en-US" w:eastAsia="zh-CN"/>
        </w:rPr>
        <w:t>&lt;h1&gt;</w:t>
      </w:r>
      <w:r>
        <w:rPr>
          <w:rFonts w:hint="default"/>
          <w:lang w:val="en-US" w:eastAsia="zh-CN"/>
        </w:rPr>
        <w:t xml:space="preserve"> and </w:t>
      </w:r>
      <w:r>
        <w:rPr>
          <w:rFonts w:hint="default"/>
          <w:b/>
          <w:bCs/>
          <w:lang w:val="en-US" w:eastAsia="zh-CN"/>
        </w:rPr>
        <w:t>&lt;/h1&gt;</w:t>
      </w:r>
      <w:r>
        <w:rPr>
          <w:rFonts w:hint="default"/>
          <w:lang w:val="en-US" w:eastAsia="zh-CN"/>
        </w:rPr>
        <w:t xml:space="preserve"> describes a heading </w:t>
      </w:r>
    </w:p>
    <w:p>
      <w:pPr>
        <w:numPr>
          <w:ilvl w:val="0"/>
          <w:numId w:val="11"/>
        </w:numPr>
        <w:bidi w:val="0"/>
        <w:ind w:left="420" w:leftChars="0" w:hanging="420" w:firstLineChars="0"/>
        <w:rPr>
          <w:rFonts w:hint="default"/>
        </w:rPr>
      </w:pPr>
      <w:r>
        <w:rPr>
          <w:rFonts w:hint="default"/>
          <w:lang w:val="en-US" w:eastAsia="zh-CN"/>
        </w:rPr>
        <w:t xml:space="preserve">The text between </w:t>
      </w:r>
      <w:r>
        <w:rPr>
          <w:rFonts w:hint="default"/>
          <w:b/>
          <w:bCs/>
          <w:lang w:val="en-US" w:eastAsia="zh-CN"/>
        </w:rPr>
        <w:t>&lt;p&gt;</w:t>
      </w:r>
      <w:r>
        <w:rPr>
          <w:rFonts w:hint="default"/>
          <w:lang w:val="en-US" w:eastAsia="zh-CN"/>
        </w:rPr>
        <w:t xml:space="preserve"> and </w:t>
      </w:r>
      <w:r>
        <w:rPr>
          <w:rFonts w:hint="default"/>
          <w:b/>
          <w:bCs/>
          <w:lang w:val="en-US" w:eastAsia="zh-CN"/>
        </w:rPr>
        <w:t>&lt;/p&gt;</w:t>
      </w:r>
      <w:r>
        <w:rPr>
          <w:rFonts w:hint="default"/>
          <w:lang w:val="en-US" w:eastAsia="zh-CN"/>
        </w:rPr>
        <w:t xml:space="preserve"> describes a paragraph</w:t>
      </w:r>
    </w:p>
    <w:p>
      <w:pPr>
        <w:pStyle w:val="4"/>
        <w:bidi w:val="0"/>
        <w:rPr>
          <w:rFonts w:hint="default"/>
        </w:rPr>
      </w:pPr>
      <w:r>
        <w:rPr>
          <w:rFonts w:hint="default"/>
          <w:lang w:val="en-US" w:eastAsia="zh-CN"/>
        </w:rPr>
        <w:t xml:space="preserve">HTML Tags </w:t>
      </w:r>
    </w:p>
    <w:p>
      <w:pPr>
        <w:bidi w:val="0"/>
        <w:ind w:left="125" w:hanging="125" w:hangingChars="50"/>
        <w:rPr>
          <w:rFonts w:hint="default"/>
        </w:rPr>
      </w:pPr>
      <w:r>
        <w:rPr>
          <w:rFonts w:hint="default"/>
          <w:b/>
          <w:bCs/>
          <w:lang w:val="en-US" w:eastAsia="zh-CN"/>
        </w:rPr>
        <w:t>HTML tags</w:t>
      </w:r>
      <w:r>
        <w:rPr>
          <w:rFonts w:hint="default"/>
          <w:lang w:val="en-US" w:eastAsia="zh-CN"/>
        </w:rPr>
        <w:t xml:space="preserve"> are keywords (tag names) surrounded by angle brackets: </w:t>
      </w:r>
      <w:r>
        <w:rPr>
          <w:rFonts w:hint="default"/>
          <w:b/>
          <w:bCs/>
          <w:lang w:val="en-US" w:eastAsia="zh-CN"/>
        </w:rPr>
        <w:t>&lt;tagname&gt;</w:t>
      </w:r>
      <w:r>
        <w:rPr>
          <w:rFonts w:hint="default"/>
          <w:lang w:val="en-US" w:eastAsia="zh-CN"/>
        </w:rPr>
        <w:t>content</w:t>
      </w:r>
      <w:r>
        <w:rPr>
          <w:rFonts w:hint="default"/>
          <w:b/>
          <w:bCs/>
          <w:lang w:val="en-US" w:eastAsia="zh-CN"/>
        </w:rPr>
        <w:t>&lt;/tagname&gt;</w:t>
      </w:r>
    </w:p>
    <w:p>
      <w:pPr>
        <w:numPr>
          <w:ilvl w:val="0"/>
          <w:numId w:val="11"/>
        </w:numPr>
        <w:bidi w:val="0"/>
        <w:ind w:left="420" w:leftChars="0" w:hanging="420" w:firstLineChars="0"/>
        <w:rPr>
          <w:rFonts w:hint="default"/>
        </w:rPr>
      </w:pPr>
      <w:r>
        <w:rPr>
          <w:rFonts w:hint="default"/>
          <w:lang w:val="en-US" w:eastAsia="zh-CN"/>
        </w:rPr>
        <w:t xml:space="preserve">HTML tags normally come in pairs like </w:t>
      </w:r>
      <w:r>
        <w:rPr>
          <w:rFonts w:hint="default"/>
          <w:b/>
          <w:bCs/>
          <w:lang w:val="en-US" w:eastAsia="zh-CN"/>
        </w:rPr>
        <w:t>&lt;p&gt;</w:t>
      </w:r>
      <w:r>
        <w:rPr>
          <w:rFonts w:hint="default"/>
          <w:lang w:val="en-US" w:eastAsia="zh-CN"/>
        </w:rPr>
        <w:t xml:space="preserve"> and </w:t>
      </w:r>
      <w:r>
        <w:rPr>
          <w:rFonts w:hint="default"/>
          <w:b/>
          <w:bCs/>
          <w:lang w:val="en-US" w:eastAsia="zh-CN"/>
        </w:rPr>
        <w:t xml:space="preserve">&lt;/p&gt; </w:t>
      </w:r>
    </w:p>
    <w:p>
      <w:pPr>
        <w:numPr>
          <w:ilvl w:val="0"/>
          <w:numId w:val="11"/>
        </w:numPr>
        <w:bidi w:val="0"/>
        <w:ind w:left="420" w:leftChars="0" w:hanging="420" w:firstLineChars="0"/>
        <w:rPr>
          <w:rFonts w:hint="default"/>
        </w:rPr>
      </w:pPr>
      <w:r>
        <w:rPr>
          <w:rFonts w:hint="default"/>
          <w:lang w:val="en-US" w:eastAsia="zh-CN"/>
        </w:rPr>
        <w:t xml:space="preserve">The first tag in a pair is the </w:t>
      </w:r>
      <w:r>
        <w:rPr>
          <w:rFonts w:hint="default"/>
          <w:b/>
          <w:bCs/>
          <w:lang w:val="en-US" w:eastAsia="zh-CN"/>
        </w:rPr>
        <w:t>start tag(&lt;p&gt;)</w:t>
      </w:r>
      <w:r>
        <w:rPr>
          <w:rFonts w:hint="default"/>
          <w:lang w:val="en-US" w:eastAsia="zh-CN"/>
        </w:rPr>
        <w:t xml:space="preserve">, the second tag is the </w:t>
      </w:r>
      <w:r>
        <w:rPr>
          <w:rFonts w:hint="default"/>
          <w:b/>
          <w:bCs/>
          <w:lang w:val="en-US" w:eastAsia="zh-CN"/>
        </w:rPr>
        <w:t>end tag(&lt;/p&gt;)</w:t>
      </w:r>
      <w:r>
        <w:rPr>
          <w:rFonts w:hint="default"/>
          <w:b w:val="0"/>
          <w:bCs w:val="0"/>
          <w:lang w:val="en-US" w:eastAsia="zh-CN"/>
        </w:rPr>
        <w:t>.</w:t>
      </w:r>
      <w:r>
        <w:rPr>
          <w:rFonts w:hint="default"/>
          <w:lang w:val="en-US" w:eastAsia="zh-CN"/>
        </w:rPr>
        <w:t xml:space="preserve"> </w:t>
      </w:r>
    </w:p>
    <w:p>
      <w:pPr>
        <w:numPr>
          <w:ilvl w:val="0"/>
          <w:numId w:val="11"/>
        </w:numPr>
        <w:bidi w:val="0"/>
        <w:ind w:left="420" w:leftChars="0" w:hanging="420" w:firstLineChars="0"/>
        <w:rPr>
          <w:rFonts w:hint="default"/>
        </w:rPr>
      </w:pPr>
      <w:r>
        <w:rPr>
          <w:rFonts w:hint="default"/>
          <w:lang w:val="en-US" w:eastAsia="zh-CN"/>
        </w:rPr>
        <w:t xml:space="preserve">The </w:t>
      </w:r>
      <w:r>
        <w:rPr>
          <w:rFonts w:hint="default"/>
          <w:b/>
          <w:bCs/>
          <w:lang w:val="en-US" w:eastAsia="zh-CN"/>
        </w:rPr>
        <w:t>end tag</w:t>
      </w:r>
      <w:r>
        <w:rPr>
          <w:rFonts w:hint="default"/>
          <w:lang w:val="en-US" w:eastAsia="zh-CN"/>
        </w:rPr>
        <w:t xml:space="preserve"> is written like the </w:t>
      </w:r>
      <w:r>
        <w:rPr>
          <w:rFonts w:hint="default"/>
          <w:b/>
          <w:bCs/>
          <w:lang w:val="en-US" w:eastAsia="zh-CN"/>
        </w:rPr>
        <w:t>start tag</w:t>
      </w:r>
      <w:r>
        <w:rPr>
          <w:rFonts w:hint="default"/>
          <w:lang w:val="en-US" w:eastAsia="zh-CN"/>
        </w:rPr>
        <w:t xml:space="preserve">, but with a slash before the tag name. </w:t>
      </w:r>
    </w:p>
    <w:p>
      <w:pPr>
        <w:numPr>
          <w:ilvl w:val="0"/>
          <w:numId w:val="11"/>
        </w:numPr>
        <w:bidi w:val="0"/>
        <w:ind w:left="420" w:leftChars="0" w:hanging="420" w:firstLineChars="0"/>
        <w:rPr>
          <w:rFonts w:hint="default"/>
        </w:rPr>
      </w:pPr>
      <w:r>
        <w:rPr>
          <w:rFonts w:hint="default"/>
          <w:lang w:val="en-US" w:eastAsia="zh-CN"/>
        </w:rPr>
        <w:t xml:space="preserve">The </w:t>
      </w:r>
      <w:r>
        <w:rPr>
          <w:rFonts w:hint="default"/>
          <w:b/>
          <w:bCs/>
          <w:lang w:val="en-US" w:eastAsia="zh-CN"/>
        </w:rPr>
        <w:t>start tag</w:t>
      </w:r>
      <w:r>
        <w:rPr>
          <w:rFonts w:hint="default"/>
          <w:lang w:val="en-US" w:eastAsia="zh-CN"/>
        </w:rPr>
        <w:t xml:space="preserve"> is often called the </w:t>
      </w:r>
      <w:r>
        <w:rPr>
          <w:rFonts w:hint="default"/>
          <w:b/>
          <w:bCs/>
          <w:lang w:val="en-US" w:eastAsia="zh-CN"/>
        </w:rPr>
        <w:t>opening tag</w:t>
      </w:r>
      <w:r>
        <w:rPr>
          <w:rFonts w:hint="default"/>
          <w:b w:val="0"/>
          <w:bCs w:val="0"/>
          <w:lang w:val="en-US" w:eastAsia="zh-CN"/>
        </w:rPr>
        <w:t>.</w:t>
      </w:r>
      <w:r>
        <w:rPr>
          <w:rFonts w:hint="default"/>
          <w:b/>
          <w:bCs/>
          <w:lang w:val="en-US" w:eastAsia="zh-CN"/>
        </w:rPr>
        <w:t xml:space="preserve"> </w:t>
      </w:r>
    </w:p>
    <w:p>
      <w:pPr>
        <w:numPr>
          <w:ilvl w:val="0"/>
          <w:numId w:val="11"/>
        </w:numPr>
        <w:bidi w:val="0"/>
        <w:ind w:left="420" w:leftChars="0" w:hanging="420" w:firstLineChars="0"/>
        <w:rPr>
          <w:rFonts w:hint="default"/>
        </w:rPr>
      </w:pPr>
      <w:r>
        <w:rPr>
          <w:rFonts w:hint="default"/>
          <w:lang w:val="en-US" w:eastAsia="zh-CN"/>
        </w:rPr>
        <w:t xml:space="preserve">The </w:t>
      </w:r>
      <w:r>
        <w:rPr>
          <w:rFonts w:hint="default"/>
          <w:b/>
          <w:bCs/>
          <w:lang w:val="en-US" w:eastAsia="zh-CN"/>
        </w:rPr>
        <w:t>end tag</w:t>
      </w:r>
      <w:r>
        <w:rPr>
          <w:rFonts w:hint="default"/>
          <w:lang w:val="en-US" w:eastAsia="zh-CN"/>
        </w:rPr>
        <w:t xml:space="preserve"> is often called the </w:t>
      </w:r>
      <w:r>
        <w:rPr>
          <w:rFonts w:hint="default"/>
          <w:b/>
          <w:bCs/>
          <w:lang w:val="en-US" w:eastAsia="zh-CN"/>
        </w:rPr>
        <w:t>closing tag</w:t>
      </w:r>
      <w:r>
        <w:rPr>
          <w:rFonts w:hint="default"/>
          <w:lang w:val="en-US" w:eastAsia="zh-CN"/>
        </w:rPr>
        <w:t xml:space="preserve">. </w:t>
      </w:r>
    </w:p>
    <w:p>
      <w:pPr>
        <w:pStyle w:val="3"/>
        <w:bidi w:val="0"/>
        <w:rPr>
          <w:rFonts w:hint="default"/>
        </w:rPr>
      </w:pPr>
      <w:r>
        <w:rPr>
          <w:rFonts w:hint="default"/>
          <w:lang w:val="en-US" w:eastAsia="zh-CN"/>
        </w:rPr>
        <w:t xml:space="preserve">Tools used in creating and displaying HTML files are </w:t>
      </w:r>
    </w:p>
    <w:p>
      <w:pPr>
        <w:numPr>
          <w:ilvl w:val="0"/>
          <w:numId w:val="11"/>
        </w:numPr>
        <w:bidi w:val="0"/>
        <w:rPr>
          <w:rFonts w:hint="default"/>
        </w:rPr>
      </w:pPr>
      <w:r>
        <w:rPr>
          <w:rFonts w:hint="default"/>
          <w:lang w:val="en-US" w:eastAsia="zh-CN"/>
        </w:rPr>
        <w:t xml:space="preserve">Code Editors </w:t>
      </w:r>
    </w:p>
    <w:p>
      <w:pPr>
        <w:numPr>
          <w:ilvl w:val="0"/>
          <w:numId w:val="11"/>
        </w:numPr>
        <w:bidi w:val="0"/>
        <w:rPr>
          <w:rFonts w:hint="default"/>
        </w:rPr>
      </w:pPr>
      <w:r>
        <w:rPr>
          <w:rFonts w:hint="default"/>
          <w:lang w:val="en-US" w:eastAsia="zh-CN"/>
        </w:rPr>
        <w:t xml:space="preserve">Web Browsers </w:t>
      </w:r>
    </w:p>
    <w:p>
      <w:pPr>
        <w:pStyle w:val="3"/>
        <w:bidi w:val="0"/>
        <w:rPr>
          <w:rFonts w:hint="default"/>
        </w:rPr>
      </w:pPr>
      <w:r>
        <w:rPr>
          <w:rFonts w:hint="default"/>
          <w:lang w:val="en-US" w:eastAsia="zh-CN"/>
        </w:rPr>
        <w:t xml:space="preserve">Code Editors </w:t>
      </w:r>
    </w:p>
    <w:p>
      <w:pPr>
        <w:bidi w:val="0"/>
        <w:rPr>
          <w:rFonts w:hint="default"/>
        </w:rPr>
      </w:pPr>
      <w:r>
        <w:rPr>
          <w:rFonts w:hint="default"/>
          <w:b/>
          <w:bCs/>
          <w:lang w:val="en-US" w:eastAsia="zh-CN"/>
        </w:rPr>
        <w:t xml:space="preserve">Code Editors </w:t>
      </w:r>
      <w:r>
        <w:rPr>
          <w:rFonts w:hint="default"/>
          <w:lang w:val="en-US" w:eastAsia="zh-CN"/>
        </w:rPr>
        <w:t xml:space="preserve">are computer programs or applications used in creating and editing programming file and documents. </w:t>
      </w:r>
    </w:p>
    <w:p>
      <w:pPr>
        <w:bidi w:val="0"/>
        <w:rPr>
          <w:rFonts w:hint="default"/>
        </w:rPr>
      </w:pPr>
      <w:r>
        <w:rPr>
          <w:rFonts w:hint="default"/>
          <w:lang w:val="en-US" w:eastAsia="zh-CN"/>
        </w:rPr>
        <w:t xml:space="preserve">There are two types of Editors </w:t>
      </w:r>
    </w:p>
    <w:p>
      <w:pPr>
        <w:numPr>
          <w:ilvl w:val="0"/>
          <w:numId w:val="11"/>
        </w:numPr>
        <w:bidi w:val="0"/>
        <w:ind w:left="420" w:leftChars="0" w:hanging="420" w:firstLineChars="0"/>
        <w:rPr>
          <w:rFonts w:hint="default"/>
        </w:rPr>
      </w:pPr>
      <w:r>
        <w:rPr>
          <w:rFonts w:hint="default"/>
          <w:lang w:val="en-US" w:eastAsia="zh-CN"/>
        </w:rPr>
        <w:t xml:space="preserve">Plain Text Editors. </w:t>
      </w:r>
    </w:p>
    <w:p>
      <w:pPr>
        <w:numPr>
          <w:ilvl w:val="0"/>
          <w:numId w:val="11"/>
        </w:numPr>
        <w:bidi w:val="0"/>
        <w:ind w:left="420" w:leftChars="0" w:hanging="420" w:firstLineChars="0"/>
        <w:rPr>
          <w:rFonts w:hint="default"/>
        </w:rPr>
      </w:pPr>
      <w:r>
        <w:rPr>
          <w:rFonts w:hint="default"/>
          <w:lang w:val="en-US" w:eastAsia="zh-CN"/>
        </w:rPr>
        <w:t xml:space="preserve">Integrated Development Environment (IDE). </w:t>
      </w:r>
    </w:p>
    <w:p>
      <w:pPr>
        <w:pStyle w:val="4"/>
        <w:bidi w:val="0"/>
        <w:rPr>
          <w:rFonts w:hint="default"/>
        </w:rPr>
      </w:pPr>
      <w:r>
        <w:rPr>
          <w:rFonts w:hint="default"/>
          <w:lang w:val="en-US" w:eastAsia="zh-CN"/>
        </w:rPr>
        <w:t xml:space="preserve">Plain Text Editors </w:t>
      </w:r>
    </w:p>
    <w:p>
      <w:pPr>
        <w:bidi w:val="0"/>
        <w:rPr>
          <w:rFonts w:hint="default"/>
        </w:rPr>
      </w:pPr>
      <w:r>
        <w:rPr>
          <w:rFonts w:hint="default"/>
          <w:lang w:val="en-US" w:eastAsia="zh-CN"/>
        </w:rPr>
        <w:t xml:space="preserve">These are editors that edit plain text. Most of these plain text editors are embedded in </w:t>
      </w:r>
      <w:r>
        <w:rPr>
          <w:rFonts w:hint="default"/>
          <w:b/>
          <w:bCs/>
          <w:lang w:val="en-US" w:eastAsia="zh-CN"/>
        </w:rPr>
        <w:t>operating system(OS)</w:t>
      </w:r>
      <w:r>
        <w:rPr>
          <w:rFonts w:hint="default"/>
          <w:lang w:val="en-US" w:eastAsia="zh-CN"/>
        </w:rPr>
        <w:t xml:space="preserve"> installed in computers. </w:t>
      </w:r>
    </w:p>
    <w:p>
      <w:pPr>
        <w:pStyle w:val="5"/>
        <w:bidi w:val="0"/>
        <w:rPr>
          <w:rFonts w:hint="default"/>
        </w:rPr>
      </w:pPr>
      <w:r>
        <w:rPr>
          <w:rFonts w:hint="default"/>
          <w:lang w:val="en-US" w:eastAsia="zh-CN"/>
        </w:rPr>
        <w:t xml:space="preserve">Examples are </w:t>
      </w:r>
    </w:p>
    <w:p>
      <w:pPr>
        <w:numPr>
          <w:ilvl w:val="0"/>
          <w:numId w:val="11"/>
        </w:numPr>
        <w:bidi w:val="0"/>
        <w:ind w:left="420" w:leftChars="0" w:hanging="420" w:firstLineChars="0"/>
        <w:rPr>
          <w:rFonts w:hint="default"/>
        </w:rPr>
        <w:sectPr>
          <w:type w:val="continuous"/>
          <w:pgSz w:w="11906" w:h="16838"/>
          <w:pgMar w:top="720" w:right="720" w:bottom="720" w:left="720" w:header="720" w:footer="720" w:gutter="0"/>
          <w:pgNumType w:fmt="decimal"/>
          <w:cols w:space="720" w:num="1"/>
          <w:docGrid w:linePitch="360" w:charSpace="0"/>
        </w:sectPr>
      </w:pPr>
    </w:p>
    <w:p>
      <w:pPr>
        <w:numPr>
          <w:ilvl w:val="0"/>
          <w:numId w:val="11"/>
        </w:numPr>
        <w:bidi w:val="0"/>
        <w:ind w:left="420" w:leftChars="0" w:hanging="420" w:firstLineChars="0"/>
        <w:rPr>
          <w:rFonts w:hint="default"/>
        </w:rPr>
      </w:pPr>
      <w:r>
        <w:rPr>
          <w:rFonts w:hint="default"/>
          <w:lang w:val="en-US" w:eastAsia="zh-CN"/>
        </w:rPr>
        <w:t>Notepad</w:t>
      </w:r>
    </w:p>
    <w:p>
      <w:pPr>
        <w:numPr>
          <w:ilvl w:val="0"/>
          <w:numId w:val="11"/>
        </w:numPr>
        <w:bidi w:val="0"/>
        <w:ind w:left="420" w:leftChars="0" w:hanging="420" w:firstLineChars="0"/>
        <w:rPr>
          <w:rFonts w:hint="default"/>
        </w:rPr>
      </w:pPr>
      <w:r>
        <w:rPr>
          <w:rFonts w:hint="default"/>
          <w:lang w:val="en-US" w:eastAsia="zh-CN"/>
        </w:rPr>
        <w:t xml:space="preserve">TextEdit </w:t>
      </w:r>
    </w:p>
    <w:p>
      <w:pPr>
        <w:numPr>
          <w:ilvl w:val="0"/>
          <w:numId w:val="11"/>
        </w:numPr>
        <w:bidi w:val="0"/>
        <w:ind w:left="420" w:leftChars="0" w:hanging="420" w:firstLineChars="0"/>
        <w:rPr>
          <w:rFonts w:hint="default"/>
        </w:rPr>
      </w:pPr>
      <w:r>
        <w:rPr>
          <w:rFonts w:hint="default"/>
          <w:lang w:val="en-US" w:eastAsia="zh-CN"/>
        </w:rPr>
        <w:t xml:space="preserve">TextMate </w:t>
      </w:r>
    </w:p>
    <w:p>
      <w:pPr>
        <w:numPr>
          <w:ilvl w:val="0"/>
          <w:numId w:val="11"/>
        </w:numPr>
        <w:bidi w:val="0"/>
        <w:ind w:left="420" w:leftChars="0" w:hanging="420" w:firstLineChars="0"/>
        <w:rPr>
          <w:rFonts w:hint="default"/>
        </w:rPr>
      </w:pPr>
      <w:r>
        <w:rPr>
          <w:rFonts w:hint="default"/>
          <w:lang w:val="en-US" w:eastAsia="zh-CN"/>
        </w:rPr>
        <w:t xml:space="preserve">Etc. </w:t>
      </w:r>
    </w:p>
    <w:p>
      <w:pPr>
        <w:pStyle w:val="4"/>
        <w:bidi w:val="0"/>
        <w:rPr>
          <w:rFonts w:hint="default"/>
          <w:lang w:val="en-US" w:eastAsia="zh-CN"/>
        </w:rPr>
        <w:sectPr>
          <w:type w:val="continuous"/>
          <w:pgSz w:w="11906" w:h="16838"/>
          <w:pgMar w:top="720" w:right="720" w:bottom="720" w:left="720" w:header="720" w:footer="720" w:gutter="0"/>
          <w:pgNumType w:fmt="decimal"/>
          <w:cols w:equalWidth="0" w:num="2">
            <w:col w:w="5020" w:space="425"/>
            <w:col w:w="5020"/>
          </w:cols>
          <w:docGrid w:linePitch="360" w:charSpace="0"/>
        </w:sectPr>
      </w:pPr>
    </w:p>
    <w:p>
      <w:pPr>
        <w:pStyle w:val="4"/>
        <w:bidi w:val="0"/>
        <w:rPr>
          <w:rFonts w:hint="default"/>
        </w:rPr>
      </w:pPr>
      <w:r>
        <w:rPr>
          <w:rFonts w:hint="default"/>
          <w:lang w:val="en-US" w:eastAsia="zh-CN"/>
        </w:rPr>
        <w:t xml:space="preserve">Integrated Development Environment (IDE) </w:t>
      </w:r>
    </w:p>
    <w:p>
      <w:pPr>
        <w:bidi w:val="0"/>
        <w:rPr>
          <w:rFonts w:hint="default"/>
        </w:rPr>
      </w:pPr>
      <w:r>
        <w:rPr>
          <w:rFonts w:hint="default"/>
          <w:lang w:val="en-US" w:eastAsia="zh-CN"/>
        </w:rPr>
        <w:t xml:space="preserve">These are editors that has </w:t>
      </w:r>
      <w:r>
        <w:rPr>
          <w:rFonts w:hint="default"/>
          <w:b/>
          <w:bCs/>
          <w:lang w:val="en-US" w:eastAsia="zh-CN"/>
        </w:rPr>
        <w:t>graphical user interface(GUI)</w:t>
      </w:r>
      <w:r>
        <w:rPr>
          <w:rFonts w:hint="default"/>
          <w:lang w:val="en-US" w:eastAsia="zh-CN"/>
        </w:rPr>
        <w:t xml:space="preserve">, which enable users/programmers to reduce coding, has </w:t>
      </w:r>
      <w:r>
        <w:rPr>
          <w:rFonts w:hint="default"/>
          <w:b/>
          <w:bCs/>
          <w:lang w:val="en-US" w:eastAsia="zh-CN"/>
        </w:rPr>
        <w:t>built-in automation</w:t>
      </w:r>
      <w:r>
        <w:rPr>
          <w:rFonts w:hint="default"/>
          <w:lang w:val="en-US" w:eastAsia="zh-CN"/>
        </w:rPr>
        <w:t xml:space="preserve"> tools and helps to </w:t>
      </w:r>
      <w:r>
        <w:rPr>
          <w:rFonts w:hint="default"/>
          <w:b/>
          <w:bCs/>
          <w:lang w:val="en-US" w:eastAsia="zh-CN"/>
        </w:rPr>
        <w:t>debug easily</w:t>
      </w:r>
      <w:r>
        <w:rPr>
          <w:rFonts w:hint="default"/>
          <w:lang w:val="en-US" w:eastAsia="zh-CN"/>
        </w:rPr>
        <w:t xml:space="preserve">. </w:t>
      </w:r>
    </w:p>
    <w:p>
      <w:pPr>
        <w:pStyle w:val="5"/>
        <w:bidi w:val="0"/>
        <w:rPr>
          <w:rFonts w:hint="default" w:ascii="Poppins" w:hAnsi="Poppins" w:cs="Poppins"/>
        </w:rPr>
      </w:pPr>
      <w:r>
        <w:rPr>
          <w:rFonts w:hint="default"/>
          <w:lang w:val="en-US" w:eastAsia="zh-CN"/>
        </w:rPr>
        <w:t xml:space="preserve">Examples are </w:t>
      </w:r>
    </w:p>
    <w:p>
      <w:pPr>
        <w:numPr>
          <w:ilvl w:val="0"/>
          <w:numId w:val="11"/>
        </w:numPr>
        <w:bidi w:val="0"/>
        <w:ind w:left="420" w:leftChars="0" w:hanging="420" w:firstLineChars="0"/>
        <w:rPr>
          <w:rFonts w:hint="default"/>
        </w:rPr>
        <w:sectPr>
          <w:type w:val="continuous"/>
          <w:pgSz w:w="11906" w:h="16838"/>
          <w:pgMar w:top="720" w:right="720" w:bottom="720" w:left="720" w:header="720" w:footer="720" w:gutter="0"/>
          <w:pgNumType w:fmt="decimal"/>
          <w:cols w:space="720" w:num="1"/>
          <w:docGrid w:linePitch="360" w:charSpace="0"/>
        </w:sectPr>
      </w:pPr>
    </w:p>
    <w:p>
      <w:pPr>
        <w:numPr>
          <w:ilvl w:val="0"/>
          <w:numId w:val="11"/>
        </w:numPr>
        <w:bidi w:val="0"/>
        <w:ind w:left="420" w:leftChars="0" w:hanging="420" w:firstLineChars="0"/>
        <w:rPr>
          <w:rFonts w:hint="default"/>
        </w:rPr>
      </w:pPr>
      <w:r>
        <w:rPr>
          <w:rFonts w:hint="default"/>
          <w:lang w:val="en-US" w:eastAsia="zh-CN"/>
        </w:rPr>
        <w:t>Microsoft Visual Studio Code</w:t>
      </w:r>
    </w:p>
    <w:p>
      <w:pPr>
        <w:numPr>
          <w:ilvl w:val="0"/>
          <w:numId w:val="11"/>
        </w:numPr>
        <w:bidi w:val="0"/>
        <w:ind w:left="420" w:leftChars="0" w:hanging="420" w:firstLineChars="0"/>
        <w:rPr>
          <w:rFonts w:hint="default"/>
        </w:rPr>
      </w:pPr>
      <w:r>
        <w:rPr>
          <w:rFonts w:hint="default"/>
          <w:lang w:val="en-US" w:eastAsia="zh-CN"/>
        </w:rPr>
        <w:t xml:space="preserve">Microsoft Visual Studio </w:t>
      </w:r>
    </w:p>
    <w:p>
      <w:pPr>
        <w:numPr>
          <w:ilvl w:val="0"/>
          <w:numId w:val="11"/>
        </w:numPr>
        <w:bidi w:val="0"/>
        <w:ind w:left="420" w:leftChars="0" w:hanging="420" w:firstLineChars="0"/>
        <w:rPr>
          <w:rFonts w:hint="default"/>
        </w:rPr>
      </w:pPr>
      <w:r>
        <w:rPr>
          <w:rFonts w:hint="default"/>
          <w:lang w:val="en-US" w:eastAsia="zh-CN"/>
        </w:rPr>
        <w:t>Sublime Text</w:t>
      </w:r>
    </w:p>
    <w:p>
      <w:pPr>
        <w:numPr>
          <w:ilvl w:val="0"/>
          <w:numId w:val="11"/>
        </w:numPr>
        <w:bidi w:val="0"/>
        <w:ind w:left="420" w:leftChars="0" w:hanging="420" w:firstLineChars="0"/>
        <w:rPr>
          <w:rFonts w:hint="default"/>
        </w:rPr>
      </w:pPr>
      <w:r>
        <w:rPr>
          <w:rFonts w:hint="default"/>
          <w:lang w:val="en-US" w:eastAsia="zh-CN"/>
        </w:rPr>
        <w:t>Intelli J</w:t>
      </w:r>
    </w:p>
    <w:p>
      <w:pPr>
        <w:numPr>
          <w:ilvl w:val="0"/>
          <w:numId w:val="11"/>
        </w:numPr>
        <w:bidi w:val="0"/>
        <w:ind w:left="420" w:leftChars="0" w:hanging="420" w:firstLineChars="0"/>
        <w:rPr>
          <w:rFonts w:hint="default"/>
        </w:rPr>
      </w:pPr>
      <w:r>
        <w:rPr>
          <w:rFonts w:hint="default"/>
          <w:lang w:val="en-US" w:eastAsia="zh-CN"/>
        </w:rPr>
        <w:t>PyCharm</w:t>
      </w:r>
    </w:p>
    <w:p>
      <w:pPr>
        <w:numPr>
          <w:ilvl w:val="0"/>
          <w:numId w:val="11"/>
        </w:numPr>
        <w:bidi w:val="0"/>
        <w:ind w:left="420" w:leftChars="0" w:hanging="420" w:firstLineChars="0"/>
        <w:rPr>
          <w:rFonts w:hint="default"/>
        </w:rPr>
      </w:pPr>
      <w:r>
        <w:rPr>
          <w:rFonts w:hint="default"/>
          <w:lang w:val="en-US" w:eastAsia="zh-CN"/>
        </w:rPr>
        <w:t>Android Studio</w:t>
      </w:r>
    </w:p>
    <w:p>
      <w:pPr>
        <w:numPr>
          <w:ilvl w:val="0"/>
          <w:numId w:val="11"/>
        </w:numPr>
        <w:bidi w:val="0"/>
        <w:ind w:left="420" w:leftChars="0" w:hanging="420" w:firstLineChars="0"/>
        <w:rPr>
          <w:rFonts w:hint="default"/>
        </w:rPr>
      </w:pPr>
      <w:r>
        <w:rPr>
          <w:rFonts w:hint="default"/>
          <w:lang w:val="en-US" w:eastAsia="zh-CN"/>
        </w:rPr>
        <w:t xml:space="preserve">Adobe Dream-weaver </w:t>
      </w:r>
    </w:p>
    <w:p>
      <w:pPr>
        <w:numPr>
          <w:ilvl w:val="0"/>
          <w:numId w:val="11"/>
        </w:numPr>
        <w:bidi w:val="0"/>
        <w:ind w:left="420" w:leftChars="0" w:hanging="420" w:firstLineChars="0"/>
        <w:rPr>
          <w:rFonts w:hint="default"/>
        </w:rPr>
      </w:pPr>
      <w:r>
        <w:rPr>
          <w:rFonts w:hint="default"/>
          <w:lang w:val="en-US" w:eastAsia="zh-CN"/>
        </w:rPr>
        <w:t xml:space="preserve">Eclipse </w:t>
      </w:r>
    </w:p>
    <w:p>
      <w:pPr>
        <w:numPr>
          <w:ilvl w:val="0"/>
          <w:numId w:val="11"/>
        </w:numPr>
        <w:bidi w:val="0"/>
        <w:ind w:left="420" w:leftChars="0" w:hanging="420" w:firstLineChars="0"/>
        <w:rPr>
          <w:rFonts w:hint="default"/>
        </w:rPr>
      </w:pPr>
      <w:r>
        <w:rPr>
          <w:rFonts w:hint="default"/>
          <w:lang w:val="en-US" w:eastAsia="zh-CN"/>
        </w:rPr>
        <w:t xml:space="preserve">Komodo </w:t>
      </w:r>
    </w:p>
    <w:p>
      <w:pPr>
        <w:numPr>
          <w:ilvl w:val="0"/>
          <w:numId w:val="11"/>
        </w:numPr>
        <w:bidi w:val="0"/>
        <w:ind w:left="420" w:leftChars="0" w:hanging="420" w:firstLineChars="0"/>
        <w:rPr>
          <w:rFonts w:hint="default"/>
        </w:rPr>
      </w:pPr>
      <w:r>
        <w:rPr>
          <w:rFonts w:hint="default"/>
          <w:lang w:val="en-US" w:eastAsia="zh-CN"/>
        </w:rPr>
        <w:t xml:space="preserve">Etc. </w:t>
      </w:r>
    </w:p>
    <w:p>
      <w:pPr>
        <w:bidi w:val="0"/>
        <w:rPr>
          <w:rFonts w:hint="default"/>
          <w:lang w:val="en-US" w:eastAsia="zh-CN"/>
        </w:rPr>
        <w:sectPr>
          <w:type w:val="continuous"/>
          <w:pgSz w:w="11906" w:h="16838"/>
          <w:pgMar w:top="720" w:right="720" w:bottom="720" w:left="720" w:header="720" w:footer="720" w:gutter="0"/>
          <w:pgNumType w:fmt="decimal"/>
          <w:cols w:equalWidth="0" w:num="2">
            <w:col w:w="5020" w:space="425"/>
            <w:col w:w="5020"/>
          </w:cols>
          <w:docGrid w:linePitch="360" w:charSpace="0"/>
        </w:sectPr>
      </w:pPr>
    </w:p>
    <w:p>
      <w:pPr>
        <w:bidi w:val="0"/>
        <w:rPr>
          <w:rFonts w:hint="default"/>
        </w:rPr>
      </w:pPr>
      <w:r>
        <w:rPr>
          <w:rFonts w:hint="default"/>
          <w:lang w:val="en-US" w:eastAsia="zh-CN"/>
        </w:rPr>
        <w:t xml:space="preserve">Stated in the example 1 above, those code can be written using any Editor either </w:t>
      </w:r>
      <w:r>
        <w:rPr>
          <w:rFonts w:hint="default"/>
          <w:b/>
          <w:bCs/>
          <w:lang w:val="en-US" w:eastAsia="zh-CN"/>
        </w:rPr>
        <w:t>plain text editor</w:t>
      </w:r>
      <w:r>
        <w:rPr>
          <w:rFonts w:hint="default"/>
          <w:lang w:val="en-US" w:eastAsia="zh-CN"/>
        </w:rPr>
        <w:t xml:space="preserve"> or </w:t>
      </w:r>
      <w:r>
        <w:rPr>
          <w:rFonts w:hint="default"/>
          <w:b/>
          <w:bCs/>
          <w:lang w:val="en-US" w:eastAsia="zh-CN"/>
        </w:rPr>
        <w:t>IDE</w:t>
      </w:r>
      <w:r>
        <w:rPr>
          <w:rFonts w:hint="default"/>
          <w:lang w:val="en-US" w:eastAsia="zh-CN"/>
        </w:rPr>
        <w:t xml:space="preserve">. </w:t>
      </w:r>
    </w:p>
    <w:p>
      <w:pPr>
        <w:bidi w:val="0"/>
        <w:rPr>
          <w:rFonts w:hint="default"/>
          <w:lang w:val="en-US" w:eastAsia="zh-CN"/>
        </w:rPr>
      </w:pPr>
      <w:r>
        <w:rPr>
          <w:rFonts w:hint="default"/>
          <w:lang w:val="en-US" w:eastAsia="zh-CN"/>
        </w:rPr>
        <w:t xml:space="preserve">To differentiate the type of program your writing, you have to save the file with an extension of </w:t>
      </w:r>
      <w:r>
        <w:rPr>
          <w:rFonts w:hint="default"/>
          <w:b/>
          <w:bCs/>
          <w:lang w:val="en-US" w:eastAsia="zh-CN"/>
        </w:rPr>
        <w:t>“.html”</w:t>
      </w:r>
      <w:r>
        <w:rPr>
          <w:rFonts w:hint="default"/>
          <w:lang w:val="en-US" w:eastAsia="zh-CN"/>
        </w:rPr>
        <w:t xml:space="preserve"> or </w:t>
      </w:r>
      <w:r>
        <w:rPr>
          <w:rFonts w:hint="default"/>
          <w:b/>
          <w:bCs/>
          <w:lang w:val="en-US" w:eastAsia="zh-CN"/>
        </w:rPr>
        <w:t>“.htm”</w:t>
      </w:r>
      <w:r>
        <w:rPr>
          <w:rFonts w:hint="default"/>
          <w:lang w:val="en-US" w:eastAsia="zh-CN"/>
        </w:rPr>
        <w:t xml:space="preserve"> for </w:t>
      </w:r>
      <w:r>
        <w:rPr>
          <w:rFonts w:hint="default"/>
          <w:b/>
          <w:bCs/>
          <w:lang w:val="en-US" w:eastAsia="zh-CN"/>
        </w:rPr>
        <w:t>HTML</w:t>
      </w:r>
      <w:r>
        <w:rPr>
          <w:rFonts w:hint="default"/>
          <w:lang w:val="en-US" w:eastAsia="zh-CN"/>
        </w:rPr>
        <w:t xml:space="preserve"> files. Otherwise, it will be saved and treated as the default extension of the editor, which might not be visible via the </w:t>
      </w:r>
      <w:r>
        <w:rPr>
          <w:rFonts w:hint="default"/>
          <w:b/>
          <w:bCs/>
          <w:lang w:val="en-US" w:eastAsia="zh-CN"/>
        </w:rPr>
        <w:t>web browser</w:t>
      </w:r>
      <w:r>
        <w:rPr>
          <w:rFonts w:hint="default"/>
          <w:lang w:val="en-US" w:eastAsia="zh-CN"/>
        </w:rPr>
        <w:t>.</w:t>
      </w:r>
    </w:p>
    <w:p>
      <w:pPr>
        <w:pStyle w:val="5"/>
        <w:bidi w:val="0"/>
        <w:rPr>
          <w:rFonts w:hint="default"/>
          <w:lang w:val="en-US"/>
        </w:rPr>
      </w:pPr>
      <w:r>
        <w:rPr>
          <w:rFonts w:hint="default"/>
          <w:lang w:val="en-US" w:eastAsia="zh-CN"/>
        </w:rPr>
        <w:t>Examples are</w:t>
      </w:r>
    </w:p>
    <w:p>
      <w:pPr>
        <w:numPr>
          <w:ilvl w:val="0"/>
          <w:numId w:val="11"/>
        </w:numPr>
        <w:bidi w:val="0"/>
        <w:ind w:left="420" w:leftChars="0" w:hanging="420" w:firstLineChars="0"/>
        <w:rPr>
          <w:rFonts w:hint="default"/>
        </w:rPr>
        <w:sectPr>
          <w:type w:val="continuous"/>
          <w:pgSz w:w="11906" w:h="16838"/>
          <w:pgMar w:top="720" w:right="720" w:bottom="720" w:left="720" w:header="720" w:footer="720" w:gutter="0"/>
          <w:pgNumType w:fmt="decimal"/>
          <w:cols w:space="720" w:num="1"/>
          <w:docGrid w:linePitch="360" w:charSpace="0"/>
        </w:sectPr>
      </w:pPr>
    </w:p>
    <w:p>
      <w:pPr>
        <w:numPr>
          <w:ilvl w:val="0"/>
          <w:numId w:val="11"/>
        </w:numPr>
        <w:bidi w:val="0"/>
        <w:ind w:left="420" w:leftChars="0" w:hanging="420" w:firstLineChars="0"/>
        <w:rPr>
          <w:rFonts w:hint="default"/>
        </w:rPr>
      </w:pPr>
      <w:r>
        <w:rPr>
          <w:rFonts w:hint="default"/>
          <w:lang w:val="en-US" w:eastAsia="zh-CN"/>
        </w:rPr>
        <w:t xml:space="preserve">Index.html </w:t>
      </w:r>
    </w:p>
    <w:p>
      <w:pPr>
        <w:numPr>
          <w:ilvl w:val="0"/>
          <w:numId w:val="11"/>
        </w:numPr>
        <w:bidi w:val="0"/>
        <w:ind w:left="420" w:leftChars="0" w:hanging="420" w:firstLineChars="0"/>
        <w:rPr>
          <w:rFonts w:hint="default"/>
        </w:rPr>
      </w:pPr>
      <w:r>
        <w:rPr>
          <w:rFonts w:hint="default"/>
          <w:lang w:val="en-US" w:eastAsia="zh-CN"/>
        </w:rPr>
        <w:t xml:space="preserve">contactus.html </w:t>
      </w:r>
    </w:p>
    <w:p>
      <w:pPr>
        <w:numPr>
          <w:ilvl w:val="0"/>
          <w:numId w:val="11"/>
        </w:numPr>
        <w:bidi w:val="0"/>
        <w:ind w:left="420" w:leftChars="0" w:hanging="420" w:firstLineChars="0"/>
        <w:rPr>
          <w:rFonts w:hint="default"/>
        </w:rPr>
      </w:pPr>
      <w:r>
        <w:rPr>
          <w:rFonts w:hint="default"/>
          <w:lang w:val="en-US" w:eastAsia="zh-CN"/>
        </w:rPr>
        <w:t xml:space="preserve">about_us.htm </w:t>
      </w:r>
    </w:p>
    <w:p>
      <w:pPr>
        <w:numPr>
          <w:ilvl w:val="0"/>
          <w:numId w:val="11"/>
        </w:numPr>
        <w:bidi w:val="0"/>
        <w:ind w:left="420" w:leftChars="0" w:hanging="420" w:firstLineChars="0"/>
        <w:rPr>
          <w:rFonts w:hint="default"/>
        </w:rPr>
      </w:pPr>
      <w:r>
        <w:rPr>
          <w:rFonts w:hint="default"/>
          <w:lang w:val="en-US" w:eastAsia="zh-CN"/>
        </w:rPr>
        <w:t xml:space="preserve">login.htm </w:t>
      </w:r>
    </w:p>
    <w:p>
      <w:pPr>
        <w:numPr>
          <w:ilvl w:val="0"/>
          <w:numId w:val="11"/>
        </w:numPr>
        <w:bidi w:val="0"/>
        <w:ind w:left="420" w:leftChars="0" w:hanging="420" w:firstLineChars="0"/>
        <w:rPr>
          <w:rFonts w:hint="default"/>
        </w:rPr>
      </w:pPr>
      <w:r>
        <w:rPr>
          <w:rFonts w:hint="default"/>
          <w:lang w:val="en-US" w:eastAsia="zh-CN"/>
        </w:rPr>
        <w:t xml:space="preserve">Etc. </w:t>
      </w:r>
    </w:p>
    <w:p>
      <w:pPr>
        <w:pStyle w:val="3"/>
        <w:bidi w:val="0"/>
        <w:rPr>
          <w:rFonts w:hint="default"/>
          <w:lang w:val="en-US" w:eastAsia="zh-CN"/>
        </w:rPr>
        <w:sectPr>
          <w:type w:val="continuous"/>
          <w:pgSz w:w="11906" w:h="16838"/>
          <w:pgMar w:top="720" w:right="720" w:bottom="720" w:left="720" w:header="720" w:footer="720" w:gutter="0"/>
          <w:pgNumType w:fmt="decimal"/>
          <w:cols w:equalWidth="0" w:num="3">
            <w:col w:w="3205" w:space="425"/>
            <w:col w:w="3205" w:space="425"/>
            <w:col w:w="3205"/>
          </w:cols>
          <w:docGrid w:linePitch="360" w:charSpace="0"/>
        </w:sectPr>
      </w:pPr>
    </w:p>
    <w:p>
      <w:pPr>
        <w:pStyle w:val="3"/>
        <w:bidi w:val="0"/>
        <w:rPr>
          <w:rFonts w:hint="default"/>
        </w:rPr>
      </w:pPr>
      <w:r>
        <w:rPr>
          <w:rFonts w:hint="default"/>
          <w:lang w:val="en-US" w:eastAsia="zh-CN"/>
        </w:rPr>
        <w:t xml:space="preserve">Web Browser </w:t>
      </w:r>
    </w:p>
    <w:p>
      <w:pPr>
        <w:bidi w:val="0"/>
        <w:rPr>
          <w:rFonts w:hint="default"/>
        </w:rPr>
      </w:pPr>
      <w:r>
        <w:rPr>
          <w:rFonts w:hint="default"/>
          <w:lang w:val="en-US" w:eastAsia="zh-CN"/>
        </w:rPr>
        <w:t xml:space="preserve">As said earlier, the purpose of web browser is to read web resources (like HTML) and display them. </w:t>
      </w:r>
    </w:p>
    <w:p>
      <w:pPr>
        <w:bidi w:val="0"/>
        <w:rPr>
          <w:rFonts w:hint="default"/>
        </w:rPr>
      </w:pPr>
      <w:r>
        <w:rPr>
          <w:rFonts w:hint="default"/>
          <w:lang w:val="en-US" w:eastAsia="zh-CN"/>
        </w:rPr>
        <w:t xml:space="preserve">The browser does not display the HTML tags, but uses them to determine how to display the document. </w:t>
      </w:r>
    </w:p>
    <w:p>
      <w:pPr>
        <w:pStyle w:val="3"/>
        <w:bidi w:val="0"/>
        <w:rPr>
          <w:rFonts w:hint="default"/>
        </w:rPr>
      </w:pPr>
      <w:r>
        <w:rPr>
          <w:rFonts w:hint="default"/>
          <w:lang w:val="en-US" w:eastAsia="zh-CN"/>
        </w:rPr>
        <w:t xml:space="preserve">What is CSS? </w:t>
      </w:r>
    </w:p>
    <w:p>
      <w:pPr>
        <w:bidi w:val="0"/>
        <w:rPr>
          <w:rFonts w:hint="default"/>
          <w:lang w:val="en-US"/>
        </w:rPr>
      </w:pPr>
      <w:r>
        <w:rPr>
          <w:rFonts w:hint="default"/>
          <w:b/>
          <w:bCs/>
          <w:lang w:val="en-US" w:eastAsia="zh-CN"/>
        </w:rPr>
        <w:t>CSS</w:t>
      </w:r>
      <w:r>
        <w:rPr>
          <w:rFonts w:hint="default"/>
          <w:lang w:val="en-US" w:eastAsia="zh-CN"/>
        </w:rPr>
        <w:t xml:space="preserve"> is a style-sheet language that describes the presentation of an </w:t>
      </w:r>
      <w:r>
        <w:rPr>
          <w:rFonts w:hint="default"/>
          <w:b/>
          <w:bCs/>
          <w:lang w:val="en-US" w:eastAsia="zh-CN"/>
        </w:rPr>
        <w:t>HTML</w:t>
      </w:r>
      <w:r>
        <w:rPr>
          <w:rFonts w:hint="default"/>
          <w:lang w:val="en-US" w:eastAsia="zh-CN"/>
        </w:rPr>
        <w:t xml:space="preserve"> document. It can also be referred to as the beautifier or styling of a web-page.</w:t>
      </w:r>
    </w:p>
    <w:p>
      <w:pPr>
        <w:numPr>
          <w:ilvl w:val="0"/>
          <w:numId w:val="0"/>
        </w:numPr>
        <w:bidi w:val="0"/>
        <w:ind w:leftChars="0"/>
        <w:rPr>
          <w:rFonts w:hint="default"/>
        </w:rPr>
      </w:pPr>
      <w:r>
        <w:rPr>
          <w:rFonts w:hint="default"/>
          <w:b w:val="0"/>
          <w:bCs w:val="0"/>
          <w:lang w:val="en-US" w:eastAsia="zh-CN"/>
        </w:rPr>
        <w:t xml:space="preserve">The word </w:t>
      </w:r>
      <w:r>
        <w:rPr>
          <w:rFonts w:hint="default"/>
          <w:b/>
          <w:bCs/>
          <w:lang w:val="en-US" w:eastAsia="zh-CN"/>
        </w:rPr>
        <w:t xml:space="preserve">CSS </w:t>
      </w:r>
      <w:r>
        <w:rPr>
          <w:rFonts w:hint="default"/>
          <w:lang w:val="en-US" w:eastAsia="zh-CN"/>
        </w:rPr>
        <w:t xml:space="preserve">stands for </w:t>
      </w:r>
      <w:r>
        <w:rPr>
          <w:rFonts w:hint="default"/>
          <w:b/>
          <w:bCs/>
          <w:lang w:val="en-US" w:eastAsia="zh-CN"/>
        </w:rPr>
        <w:t>C</w:t>
      </w:r>
      <w:r>
        <w:rPr>
          <w:rFonts w:hint="default"/>
          <w:lang w:val="en-US" w:eastAsia="zh-CN"/>
        </w:rPr>
        <w:t xml:space="preserve">ascading </w:t>
      </w:r>
      <w:r>
        <w:rPr>
          <w:rFonts w:hint="default"/>
          <w:b/>
          <w:bCs/>
          <w:lang w:val="en-US" w:eastAsia="zh-CN"/>
        </w:rPr>
        <w:t>S</w:t>
      </w:r>
      <w:r>
        <w:rPr>
          <w:rFonts w:hint="default"/>
          <w:lang w:val="en-US" w:eastAsia="zh-CN"/>
        </w:rPr>
        <w:t xml:space="preserve">tyle </w:t>
      </w:r>
      <w:r>
        <w:rPr>
          <w:rFonts w:hint="default"/>
          <w:b/>
          <w:bCs/>
          <w:lang w:val="en-US" w:eastAsia="zh-CN"/>
        </w:rPr>
        <w:t>S</w:t>
      </w:r>
      <w:r>
        <w:rPr>
          <w:rFonts w:hint="default"/>
          <w:lang w:val="en-US" w:eastAsia="zh-CN"/>
        </w:rPr>
        <w:t xml:space="preserve">heets </w:t>
      </w:r>
    </w:p>
    <w:p>
      <w:pPr>
        <w:numPr>
          <w:ilvl w:val="0"/>
          <w:numId w:val="11"/>
        </w:numPr>
        <w:bidi w:val="0"/>
        <w:ind w:left="420" w:leftChars="0" w:hanging="420" w:firstLineChars="0"/>
        <w:rPr>
          <w:rFonts w:hint="default"/>
        </w:rPr>
      </w:pPr>
      <w:r>
        <w:rPr>
          <w:rFonts w:hint="default"/>
          <w:b/>
          <w:bCs/>
          <w:lang w:val="en-US" w:eastAsia="zh-CN"/>
        </w:rPr>
        <w:t>CSS</w:t>
      </w:r>
      <w:r>
        <w:rPr>
          <w:rFonts w:hint="default"/>
          <w:lang w:val="en-US" w:eastAsia="zh-CN"/>
        </w:rPr>
        <w:t xml:space="preserve"> describes how </w:t>
      </w:r>
      <w:r>
        <w:rPr>
          <w:rFonts w:hint="default"/>
          <w:b/>
          <w:bCs/>
          <w:lang w:val="en-US" w:eastAsia="zh-CN"/>
        </w:rPr>
        <w:t>HTML</w:t>
      </w:r>
      <w:r>
        <w:rPr>
          <w:rFonts w:hint="default"/>
          <w:lang w:val="en-US" w:eastAsia="zh-CN"/>
        </w:rPr>
        <w:t xml:space="preserve"> elements are to be displayed on screen, paper or in other devices </w:t>
      </w:r>
    </w:p>
    <w:p>
      <w:pPr>
        <w:numPr>
          <w:ilvl w:val="0"/>
          <w:numId w:val="11"/>
        </w:numPr>
        <w:bidi w:val="0"/>
        <w:ind w:left="420" w:leftChars="0" w:hanging="420" w:firstLineChars="0"/>
        <w:rPr>
          <w:rFonts w:hint="default"/>
        </w:rPr>
      </w:pPr>
      <w:r>
        <w:rPr>
          <w:rFonts w:hint="default"/>
          <w:b/>
          <w:bCs/>
          <w:lang w:val="en-US" w:eastAsia="zh-CN"/>
        </w:rPr>
        <w:t>CSS</w:t>
      </w:r>
      <w:r>
        <w:rPr>
          <w:rFonts w:hint="default"/>
          <w:lang w:val="en-US" w:eastAsia="zh-CN"/>
        </w:rPr>
        <w:t xml:space="preserve"> saves a lot of works, it can control the layout of multiple web pages all at once </w:t>
      </w:r>
    </w:p>
    <w:p>
      <w:pPr>
        <w:pStyle w:val="4"/>
        <w:bidi w:val="0"/>
        <w:rPr>
          <w:rFonts w:hint="default"/>
        </w:rPr>
      </w:pPr>
      <w:r>
        <w:rPr>
          <w:rFonts w:hint="default"/>
          <w:lang w:val="en-US" w:eastAsia="zh-CN"/>
        </w:rPr>
        <w:t xml:space="preserve">Why use CSS? </w:t>
      </w:r>
    </w:p>
    <w:p>
      <w:pPr>
        <w:bidi w:val="0"/>
        <w:rPr>
          <w:rFonts w:hint="default"/>
        </w:rPr>
      </w:pPr>
      <w:r>
        <w:rPr>
          <w:rFonts w:hint="default"/>
          <w:lang w:val="en-US" w:eastAsia="zh-CN"/>
        </w:rPr>
        <w:t xml:space="preserve">CSS is used to define styles for your web pages, including the design, layout and variations in display for different devices and screen sizes. </w:t>
      </w:r>
    </w:p>
    <w:p>
      <w:pPr>
        <w:pStyle w:val="5"/>
        <w:bidi w:val="0"/>
        <w:rPr>
          <w:rFonts w:hint="default"/>
        </w:rPr>
      </w:pPr>
      <w:r>
        <w:rPr>
          <w:rFonts w:hint="default"/>
          <w:lang w:val="en-US" w:eastAsia="zh-CN"/>
        </w:rPr>
        <w:t xml:space="preserve">Example 2 </w:t>
      </w:r>
    </w:p>
    <w:p>
      <w:pPr>
        <w:bidi w:val="0"/>
        <w:rPr>
          <w:rFonts w:hint="default"/>
          <w:i/>
          <w:iCs/>
        </w:rPr>
      </w:pPr>
      <w:r>
        <w:rPr>
          <w:rFonts w:hint="default"/>
          <w:i/>
          <w:iCs/>
          <w:lang w:val="en-US" w:eastAsia="zh-CN"/>
        </w:rPr>
        <w:t xml:space="preserve">h1 {color:blue; align:right; border:1px solid;} </w:t>
      </w:r>
    </w:p>
    <w:p>
      <w:pPr>
        <w:bidi w:val="0"/>
        <w:rPr>
          <w:rFonts w:hint="default"/>
          <w:i/>
          <w:iCs/>
        </w:rPr>
      </w:pPr>
      <w:r>
        <w:rPr>
          <w:rFonts w:hint="default"/>
          <w:i/>
          <w:iCs/>
          <w:lang w:val="en-US" w:eastAsia="zh-CN"/>
        </w:rPr>
        <w:t xml:space="preserve">.nav { </w:t>
      </w:r>
    </w:p>
    <w:p>
      <w:pPr>
        <w:bidi w:val="0"/>
        <w:ind w:firstLine="720" w:firstLineChars="0"/>
        <w:rPr>
          <w:rFonts w:hint="default"/>
          <w:i/>
          <w:iCs/>
        </w:rPr>
      </w:pPr>
      <w:r>
        <w:rPr>
          <w:rFonts w:hint="default"/>
          <w:i/>
          <w:iCs/>
          <w:lang w:val="en-US" w:eastAsia="zh-CN"/>
        </w:rPr>
        <w:t xml:space="preserve">font:Bookman Old bold; </w:t>
      </w:r>
    </w:p>
    <w:p>
      <w:pPr>
        <w:bidi w:val="0"/>
        <w:ind w:firstLine="720" w:firstLineChars="0"/>
        <w:rPr>
          <w:rFonts w:hint="default"/>
          <w:i/>
          <w:iCs/>
        </w:rPr>
      </w:pPr>
      <w:r>
        <w:rPr>
          <w:rFonts w:hint="default"/>
          <w:i/>
          <w:iCs/>
          <w:lang w:val="en-US" w:eastAsia="zh-CN"/>
        </w:rPr>
        <w:t xml:space="preserve">background-color: yellow; </w:t>
      </w:r>
    </w:p>
    <w:p>
      <w:pPr>
        <w:bidi w:val="0"/>
        <w:ind w:firstLine="720" w:firstLineChars="0"/>
        <w:rPr>
          <w:rFonts w:hint="default"/>
          <w:i/>
          <w:iCs/>
        </w:rPr>
      </w:pPr>
      <w:r>
        <w:rPr>
          <w:rFonts w:hint="default"/>
          <w:i/>
          <w:iCs/>
          <w:lang w:val="en-US" w:eastAsia="zh-CN"/>
        </w:rPr>
        <w:t xml:space="preserve">margin: 10px; </w:t>
      </w:r>
    </w:p>
    <w:p>
      <w:pPr>
        <w:bidi w:val="0"/>
        <w:rPr>
          <w:rFonts w:hint="default"/>
          <w:i/>
          <w:iCs/>
        </w:rPr>
      </w:pPr>
      <w:r>
        <w:rPr>
          <w:rFonts w:hint="default"/>
          <w:i/>
          <w:iCs/>
          <w:lang w:val="en-US" w:eastAsia="zh-CN"/>
        </w:rPr>
        <w:t xml:space="preserve">} </w:t>
      </w:r>
    </w:p>
    <w:p>
      <w:pPr>
        <w:bidi w:val="0"/>
        <w:rPr>
          <w:rFonts w:hint="default"/>
          <w:i/>
          <w:iCs/>
        </w:rPr>
      </w:pPr>
      <w:r>
        <w:rPr>
          <w:rFonts w:hint="default"/>
          <w:i/>
          <w:iCs/>
          <w:lang w:val="en-US" w:eastAsia="zh-CN"/>
        </w:rPr>
        <w:t xml:space="preserve">#footer:a { </w:t>
      </w:r>
    </w:p>
    <w:p>
      <w:pPr>
        <w:bidi w:val="0"/>
        <w:ind w:firstLine="720" w:firstLineChars="0"/>
        <w:rPr>
          <w:rFonts w:hint="default"/>
          <w:i/>
          <w:iCs/>
        </w:rPr>
      </w:pPr>
      <w:r>
        <w:rPr>
          <w:rFonts w:hint="default"/>
          <w:i/>
          <w:iCs/>
          <w:lang w:val="en-US" w:eastAsia="zh-CN"/>
        </w:rPr>
        <w:t xml:space="preserve">padding-top: 5px; </w:t>
      </w:r>
    </w:p>
    <w:p>
      <w:pPr>
        <w:bidi w:val="0"/>
        <w:ind w:firstLine="720" w:firstLineChars="0"/>
        <w:rPr>
          <w:rFonts w:hint="default"/>
          <w:i/>
          <w:iCs/>
        </w:rPr>
      </w:pPr>
      <w:r>
        <w:rPr>
          <w:rFonts w:hint="default"/>
          <w:i/>
          <w:iCs/>
          <w:lang w:val="en-US" w:eastAsia="zh-CN"/>
        </w:rPr>
        <w:t xml:space="preserve">padding-buttom: 15px; </w:t>
      </w:r>
    </w:p>
    <w:p>
      <w:pPr>
        <w:bidi w:val="0"/>
        <w:ind w:firstLine="720" w:firstLineChars="0"/>
        <w:rPr>
          <w:rFonts w:hint="default"/>
          <w:i/>
          <w:iCs/>
        </w:rPr>
      </w:pPr>
      <w:r>
        <w:rPr>
          <w:rFonts w:hint="default"/>
          <w:i/>
          <w:iCs/>
          <w:lang w:val="en-US" w:eastAsia="zh-CN"/>
        </w:rPr>
        <w:t xml:space="preserve">border-color: black; </w:t>
      </w:r>
    </w:p>
    <w:p>
      <w:pPr>
        <w:bidi w:val="0"/>
        <w:rPr>
          <w:rFonts w:hint="default"/>
          <w:i/>
          <w:iCs/>
        </w:rPr>
      </w:pPr>
      <w:r>
        <w:rPr>
          <w:rFonts w:hint="default"/>
          <w:i/>
          <w:iCs/>
          <w:lang w:val="en-US" w:eastAsia="zh-CN"/>
        </w:rPr>
        <w:t xml:space="preserve">} </w:t>
      </w:r>
    </w:p>
    <w:p>
      <w:pPr>
        <w:pStyle w:val="5"/>
        <w:bidi w:val="0"/>
        <w:rPr>
          <w:rFonts w:hint="default"/>
        </w:rPr>
      </w:pPr>
      <w:r>
        <w:rPr>
          <w:rFonts w:hint="default"/>
          <w:lang w:val="en-US" w:eastAsia="zh-CN"/>
        </w:rPr>
        <w:t xml:space="preserve">Example 2 Explained </w:t>
      </w:r>
    </w:p>
    <w:p>
      <w:pPr>
        <w:numPr>
          <w:ilvl w:val="0"/>
          <w:numId w:val="13"/>
        </w:numPr>
        <w:bidi w:val="0"/>
        <w:ind w:left="420" w:leftChars="0" w:hanging="420" w:firstLineChars="0"/>
        <w:rPr>
          <w:rFonts w:hint="default"/>
        </w:rPr>
      </w:pPr>
      <w:r>
        <w:rPr>
          <w:rFonts w:hint="default"/>
          <w:lang w:val="en-US" w:eastAsia="zh-CN"/>
        </w:rPr>
        <w:t xml:space="preserve">The </w:t>
      </w:r>
      <w:r>
        <w:rPr>
          <w:rFonts w:hint="default"/>
          <w:b/>
          <w:bCs/>
          <w:lang w:val="en-US" w:eastAsia="zh-CN"/>
        </w:rPr>
        <w:t>“h1”</w:t>
      </w:r>
      <w:r>
        <w:rPr>
          <w:rFonts w:hint="default"/>
          <w:lang w:val="en-US" w:eastAsia="zh-CN"/>
        </w:rPr>
        <w:t xml:space="preserve">, </w:t>
      </w:r>
      <w:r>
        <w:rPr>
          <w:rFonts w:hint="default"/>
          <w:b/>
          <w:bCs/>
          <w:lang w:val="en-US" w:eastAsia="zh-CN"/>
        </w:rPr>
        <w:t>“.nav”</w:t>
      </w:r>
      <w:r>
        <w:rPr>
          <w:rFonts w:hint="default"/>
          <w:lang w:val="en-US" w:eastAsia="zh-CN"/>
        </w:rPr>
        <w:t xml:space="preserve">, </w:t>
      </w:r>
      <w:r>
        <w:rPr>
          <w:rFonts w:hint="default"/>
          <w:b/>
          <w:bCs/>
          <w:lang w:val="en-US" w:eastAsia="zh-CN"/>
        </w:rPr>
        <w:t>“#footer:a”</w:t>
      </w:r>
      <w:r>
        <w:rPr>
          <w:rFonts w:hint="default"/>
          <w:lang w:val="en-US" w:eastAsia="zh-CN"/>
        </w:rPr>
        <w:t xml:space="preserve"> are known as </w:t>
      </w:r>
      <w:r>
        <w:rPr>
          <w:rFonts w:hint="default"/>
          <w:b/>
          <w:bCs/>
          <w:lang w:val="en-US" w:eastAsia="zh-CN"/>
        </w:rPr>
        <w:t>selector</w:t>
      </w:r>
      <w:r>
        <w:rPr>
          <w:rFonts w:hint="default"/>
          <w:lang w:val="en-US" w:eastAsia="zh-CN"/>
        </w:rPr>
        <w:t xml:space="preserve">. Which refers to the element in an </w:t>
      </w:r>
      <w:r>
        <w:rPr>
          <w:rFonts w:hint="default"/>
          <w:b/>
          <w:bCs/>
          <w:lang w:val="en-US" w:eastAsia="zh-CN"/>
        </w:rPr>
        <w:t>HTML</w:t>
      </w:r>
      <w:r>
        <w:rPr>
          <w:rFonts w:hint="default"/>
          <w:lang w:val="en-US" w:eastAsia="zh-CN"/>
        </w:rPr>
        <w:t xml:space="preserve"> file or documents. </w:t>
      </w:r>
    </w:p>
    <w:p>
      <w:pPr>
        <w:numPr>
          <w:ilvl w:val="0"/>
          <w:numId w:val="13"/>
        </w:numPr>
        <w:bidi w:val="0"/>
        <w:ind w:left="420" w:leftChars="0" w:hanging="420" w:firstLineChars="0"/>
        <w:rPr>
          <w:rFonts w:hint="default"/>
        </w:rPr>
      </w:pPr>
      <w:r>
        <w:rPr>
          <w:rFonts w:hint="default"/>
          <w:lang w:val="en-US" w:eastAsia="zh-CN"/>
        </w:rPr>
        <w:t xml:space="preserve">Every other thing between the curly bracket </w:t>
      </w:r>
      <w:r>
        <w:rPr>
          <w:rFonts w:hint="default"/>
          <w:b/>
          <w:bCs/>
          <w:lang w:val="en-US" w:eastAsia="zh-CN"/>
        </w:rPr>
        <w:t>“{“</w:t>
      </w:r>
      <w:r>
        <w:rPr>
          <w:rFonts w:hint="default"/>
          <w:lang w:val="en-US" w:eastAsia="zh-CN"/>
        </w:rPr>
        <w:t xml:space="preserve"> and </w:t>
      </w:r>
      <w:r>
        <w:rPr>
          <w:rFonts w:hint="default"/>
          <w:b/>
          <w:bCs/>
          <w:lang w:val="en-US" w:eastAsia="zh-CN"/>
        </w:rPr>
        <w:t>“}”</w:t>
      </w:r>
      <w:r>
        <w:rPr>
          <w:rFonts w:hint="default"/>
          <w:lang w:val="en-US" w:eastAsia="zh-CN"/>
        </w:rPr>
        <w:t xml:space="preserve"> are known as </w:t>
      </w:r>
      <w:r>
        <w:rPr>
          <w:rFonts w:hint="default"/>
          <w:b/>
          <w:bCs/>
          <w:lang w:val="en-US" w:eastAsia="zh-CN"/>
        </w:rPr>
        <w:t>declarations</w:t>
      </w:r>
      <w:r>
        <w:rPr>
          <w:rFonts w:hint="default"/>
          <w:lang w:val="en-US" w:eastAsia="zh-CN"/>
        </w:rPr>
        <w:t xml:space="preserve">. Which refers to the effect that will take place on the </w:t>
      </w:r>
      <w:r>
        <w:rPr>
          <w:rFonts w:hint="default"/>
          <w:b/>
          <w:bCs/>
          <w:lang w:val="en-US" w:eastAsia="zh-CN"/>
        </w:rPr>
        <w:t>selectors</w:t>
      </w:r>
      <w:r>
        <w:rPr>
          <w:rFonts w:hint="default"/>
          <w:lang w:val="en-US" w:eastAsia="zh-CN"/>
        </w:rPr>
        <w:t xml:space="preserve"> been mentioned </w:t>
      </w:r>
    </w:p>
    <w:p>
      <w:pPr>
        <w:numPr>
          <w:ilvl w:val="0"/>
          <w:numId w:val="13"/>
        </w:numPr>
        <w:bidi w:val="0"/>
        <w:ind w:left="420" w:leftChars="0" w:hanging="420" w:firstLineChars="0"/>
        <w:rPr>
          <w:rFonts w:hint="default"/>
        </w:rPr>
      </w:pPr>
      <w:r>
        <w:rPr>
          <w:rFonts w:hint="default"/>
          <w:lang w:val="en-US" w:eastAsia="zh-CN"/>
        </w:rPr>
        <w:t xml:space="preserve">The word(s) before the colon </w:t>
      </w:r>
      <w:r>
        <w:rPr>
          <w:rFonts w:hint="default"/>
          <w:b/>
          <w:bCs/>
          <w:lang w:val="en-US" w:eastAsia="zh-CN"/>
        </w:rPr>
        <w:t>“:”</w:t>
      </w:r>
      <w:r>
        <w:rPr>
          <w:rFonts w:hint="default"/>
          <w:lang w:val="en-US" w:eastAsia="zh-CN"/>
        </w:rPr>
        <w:t xml:space="preserve"> in the declarations are known as </w:t>
      </w:r>
      <w:r>
        <w:rPr>
          <w:rFonts w:hint="default"/>
          <w:b/>
          <w:bCs/>
          <w:lang w:val="en-US" w:eastAsia="zh-CN"/>
        </w:rPr>
        <w:t>property</w:t>
      </w:r>
      <w:r>
        <w:rPr>
          <w:rFonts w:hint="default"/>
          <w:lang w:val="en-US" w:eastAsia="zh-CN"/>
        </w:rPr>
        <w:t>, and the one(s) after the colon</w:t>
      </w:r>
      <w:r>
        <w:rPr>
          <w:rFonts w:hint="default"/>
          <w:b/>
          <w:bCs/>
          <w:lang w:val="en-US" w:eastAsia="zh-CN"/>
        </w:rPr>
        <w:t xml:space="preserve"> “:” </w:t>
      </w:r>
      <w:r>
        <w:rPr>
          <w:rFonts w:hint="default"/>
          <w:lang w:val="en-US" w:eastAsia="zh-CN"/>
        </w:rPr>
        <w:t xml:space="preserve">are known as the </w:t>
      </w:r>
      <w:r>
        <w:rPr>
          <w:rFonts w:hint="default"/>
          <w:b/>
          <w:bCs/>
          <w:lang w:val="en-US" w:eastAsia="zh-CN"/>
        </w:rPr>
        <w:t>value</w:t>
      </w:r>
      <w:r>
        <w:rPr>
          <w:rFonts w:hint="default"/>
          <w:lang w:val="en-US" w:eastAsia="zh-CN"/>
        </w:rPr>
        <w:t xml:space="preserve">. </w:t>
      </w:r>
    </w:p>
    <w:p>
      <w:pPr>
        <w:numPr>
          <w:ilvl w:val="0"/>
          <w:numId w:val="13"/>
        </w:numPr>
        <w:bidi w:val="0"/>
        <w:ind w:left="420" w:leftChars="0" w:hanging="420" w:firstLineChars="0"/>
        <w:rPr>
          <w:rFonts w:hint="default"/>
        </w:rPr>
      </w:pPr>
      <w:r>
        <w:rPr>
          <w:rFonts w:hint="default"/>
          <w:lang w:val="en-US" w:eastAsia="zh-CN"/>
        </w:rPr>
        <w:t xml:space="preserve">The selector(s) points to the </w:t>
      </w:r>
      <w:r>
        <w:rPr>
          <w:rFonts w:hint="default"/>
          <w:b/>
          <w:bCs/>
          <w:lang w:val="en-US" w:eastAsia="zh-CN"/>
        </w:rPr>
        <w:t>HTML elements</w:t>
      </w:r>
      <w:r>
        <w:rPr>
          <w:rFonts w:hint="default"/>
          <w:lang w:val="en-US" w:eastAsia="zh-CN"/>
        </w:rPr>
        <w:t xml:space="preserve"> you want to style. </w:t>
      </w:r>
    </w:p>
    <w:p>
      <w:pPr>
        <w:numPr>
          <w:ilvl w:val="0"/>
          <w:numId w:val="13"/>
        </w:numPr>
        <w:bidi w:val="0"/>
        <w:ind w:left="420" w:leftChars="0" w:hanging="420" w:firstLineChars="0"/>
        <w:rPr>
          <w:rFonts w:hint="default"/>
        </w:rPr>
      </w:pPr>
      <w:r>
        <w:rPr>
          <w:rFonts w:hint="default"/>
          <w:lang w:val="en-US" w:eastAsia="zh-CN"/>
        </w:rPr>
        <w:t xml:space="preserve">The </w:t>
      </w:r>
      <w:r>
        <w:rPr>
          <w:rFonts w:hint="default"/>
          <w:b/>
          <w:bCs/>
          <w:lang w:val="en-US" w:eastAsia="zh-CN"/>
        </w:rPr>
        <w:t>declaration block</w:t>
      </w:r>
      <w:r>
        <w:rPr>
          <w:rFonts w:hint="default"/>
          <w:lang w:val="en-US" w:eastAsia="zh-CN"/>
        </w:rPr>
        <w:t xml:space="preserve"> contains one or more declaration(s) separated by semicolon(s). </w:t>
      </w:r>
    </w:p>
    <w:p>
      <w:pPr>
        <w:numPr>
          <w:ilvl w:val="0"/>
          <w:numId w:val="13"/>
        </w:numPr>
        <w:bidi w:val="0"/>
        <w:ind w:left="420" w:leftChars="0" w:hanging="420" w:firstLineChars="0"/>
        <w:rPr>
          <w:rFonts w:hint="default"/>
        </w:rPr>
      </w:pPr>
      <w:r>
        <w:rPr>
          <w:rFonts w:hint="default"/>
          <w:lang w:val="en-US" w:eastAsia="zh-CN"/>
        </w:rPr>
        <w:t xml:space="preserve">Each declaration includes a </w:t>
      </w:r>
      <w:r>
        <w:rPr>
          <w:rFonts w:hint="default"/>
          <w:b w:val="0"/>
          <w:bCs w:val="0"/>
          <w:lang w:val="en-US" w:eastAsia="zh-CN"/>
        </w:rPr>
        <w:t>CSS property</w:t>
      </w:r>
      <w:r>
        <w:rPr>
          <w:rFonts w:hint="default"/>
          <w:lang w:val="en-US" w:eastAsia="zh-CN"/>
        </w:rPr>
        <w:t xml:space="preserve"> name and a value, separated by a colon. </w:t>
      </w:r>
    </w:p>
    <w:p>
      <w:pPr>
        <w:numPr>
          <w:ilvl w:val="0"/>
          <w:numId w:val="13"/>
        </w:numPr>
        <w:bidi w:val="0"/>
        <w:ind w:left="420" w:leftChars="0" w:hanging="420" w:firstLineChars="0"/>
        <w:rPr>
          <w:rFonts w:hint="default"/>
        </w:rPr>
      </w:pPr>
      <w:r>
        <w:rPr>
          <w:rFonts w:hint="default"/>
          <w:lang w:val="en-US" w:eastAsia="zh-CN"/>
        </w:rPr>
        <w:t xml:space="preserve">A CSS declaration always ends with a semicolon </w:t>
      </w:r>
      <w:r>
        <w:rPr>
          <w:rFonts w:hint="default"/>
          <w:b/>
          <w:bCs/>
          <w:lang w:val="en-US" w:eastAsia="zh-CN"/>
        </w:rPr>
        <w:t>“;”</w:t>
      </w:r>
      <w:r>
        <w:rPr>
          <w:rFonts w:hint="default"/>
          <w:lang w:val="en-US" w:eastAsia="zh-CN"/>
        </w:rPr>
        <w:t xml:space="preserve"> and declaration blocks are surrounded by curly braces. </w:t>
      </w:r>
    </w:p>
    <w:p>
      <w:pPr>
        <w:pStyle w:val="3"/>
        <w:bidi w:val="0"/>
        <w:rPr>
          <w:rFonts w:hint="default"/>
        </w:rPr>
      </w:pPr>
      <w:r>
        <w:rPr>
          <w:rFonts w:hint="default"/>
          <w:lang w:val="en-US" w:eastAsia="zh-CN"/>
        </w:rPr>
        <w:t xml:space="preserve">Assessments </w:t>
      </w:r>
    </w:p>
    <w:p>
      <w:pPr>
        <w:numPr>
          <w:ilvl w:val="0"/>
          <w:numId w:val="14"/>
        </w:numPr>
        <w:tabs>
          <w:tab w:val="left" w:pos="425"/>
          <w:tab w:val="clear" w:pos="845"/>
        </w:tabs>
        <w:bidi w:val="0"/>
        <w:ind w:left="845" w:leftChars="0" w:hanging="425" w:firstLineChars="0"/>
        <w:rPr>
          <w:rFonts w:hint="default"/>
        </w:rPr>
      </w:pPr>
      <w:r>
        <w:rPr>
          <w:rFonts w:hint="default"/>
          <w:lang w:val="en-US" w:eastAsia="zh-CN"/>
        </w:rPr>
        <w:t xml:space="preserve">What is the difference between the web and the internet? </w:t>
      </w:r>
    </w:p>
    <w:p>
      <w:pPr>
        <w:numPr>
          <w:ilvl w:val="0"/>
          <w:numId w:val="14"/>
        </w:numPr>
        <w:tabs>
          <w:tab w:val="left" w:pos="425"/>
          <w:tab w:val="clear" w:pos="845"/>
        </w:tabs>
        <w:bidi w:val="0"/>
        <w:ind w:left="845" w:leftChars="0" w:hanging="425" w:firstLineChars="0"/>
        <w:rPr>
          <w:rFonts w:hint="default"/>
        </w:rPr>
      </w:pPr>
      <w:r>
        <w:rPr>
          <w:rFonts w:hint="default"/>
          <w:lang w:val="en-US" w:eastAsia="zh-CN"/>
        </w:rPr>
        <w:t xml:space="preserve">What is the difference between uniform resource locator(URL) and search engine? </w:t>
      </w:r>
    </w:p>
    <w:p>
      <w:pPr>
        <w:numPr>
          <w:ilvl w:val="0"/>
          <w:numId w:val="14"/>
        </w:numPr>
        <w:tabs>
          <w:tab w:val="left" w:pos="425"/>
          <w:tab w:val="clear" w:pos="845"/>
        </w:tabs>
        <w:bidi w:val="0"/>
        <w:ind w:left="845" w:leftChars="0" w:hanging="425" w:firstLineChars="0"/>
        <w:rPr>
          <w:rFonts w:hint="default"/>
        </w:rPr>
      </w:pPr>
      <w:r>
        <w:rPr>
          <w:rFonts w:hint="default"/>
          <w:lang w:val="en-US" w:eastAsia="zh-CN"/>
        </w:rPr>
        <w:t xml:space="preserve">Explain a Mark-up language. </w:t>
      </w:r>
    </w:p>
    <w:p>
      <w:pPr>
        <w:numPr>
          <w:ilvl w:val="0"/>
          <w:numId w:val="14"/>
        </w:numPr>
        <w:tabs>
          <w:tab w:val="left" w:pos="425"/>
          <w:tab w:val="clear" w:pos="845"/>
        </w:tabs>
        <w:bidi w:val="0"/>
        <w:ind w:left="845" w:leftChars="0" w:hanging="425" w:firstLineChars="0"/>
        <w:rPr>
          <w:rFonts w:hint="default" w:ascii="Poppins" w:hAnsi="Poppins" w:cs="Poppins"/>
        </w:rPr>
      </w:pPr>
      <w:r>
        <w:rPr>
          <w:rFonts w:hint="default"/>
          <w:lang w:val="en-US" w:eastAsia="zh-CN"/>
        </w:rPr>
        <w:t>Explain a Style-sheet language.</w:t>
      </w:r>
      <w:r>
        <w:rPr>
          <w:rFonts w:hint="default" w:ascii="Poppins" w:hAnsi="Poppins" w:eastAsia="Bookman Old Style" w:cs="Poppins"/>
          <w:color w:val="000000"/>
          <w:kern w:val="0"/>
          <w:szCs w:val="22"/>
          <w:lang w:val="en-US" w:eastAsia="zh-CN" w:bidi="ar"/>
        </w:rPr>
        <w:t xml:space="preserve"> </w:t>
      </w:r>
    </w:p>
    <w:p>
      <w:pPr>
        <w:pStyle w:val="3"/>
        <w:bidi w:val="0"/>
        <w:rPr>
          <w:rFonts w:hint="default"/>
        </w:rPr>
      </w:pPr>
      <w:r>
        <w:rPr>
          <w:rFonts w:hint="default"/>
          <w:lang w:val="en-US" w:eastAsia="zh-CN"/>
        </w:rPr>
        <w:t xml:space="preserve">Quote of the Day. </w:t>
      </w:r>
    </w:p>
    <w:p>
      <w:pPr>
        <w:bidi w:val="0"/>
        <w:rPr>
          <w:rFonts w:hint="default"/>
          <w:b/>
          <w:bCs/>
          <w:i/>
          <w:iCs/>
        </w:rPr>
      </w:pPr>
      <w:r>
        <w:rPr>
          <w:rFonts w:hint="default"/>
          <w:b/>
          <w:bCs/>
          <w:i/>
          <w:iCs/>
          <w:lang w:val="en-US" w:eastAsia="zh-CN"/>
        </w:rPr>
        <w:t>“If you can’t fly, run. If you can’t run, walk. If you can’t walk, crawl. Whatsoever you do, don’t stop moving”</w:t>
      </w:r>
    </w:p>
    <w:p>
      <w:pPr>
        <w:rPr>
          <w:rFonts w:hint="default" w:ascii="Poppins" w:hAnsi="Poppins" w:eastAsia="Bookman Old Style" w:cs="Poppins"/>
          <w:color w:val="2E74B5"/>
          <w:kern w:val="0"/>
          <w:sz w:val="32"/>
          <w:szCs w:val="32"/>
          <w:lang w:val="en-US" w:eastAsia="zh-CN" w:bidi="ar"/>
        </w:rPr>
      </w:pPr>
      <w:r>
        <w:rPr>
          <w:rFonts w:hint="default" w:ascii="Poppins" w:hAnsi="Poppins" w:eastAsia="Bookman Old Style" w:cs="Poppins"/>
          <w:color w:val="2E74B5"/>
          <w:kern w:val="0"/>
          <w:sz w:val="32"/>
          <w:szCs w:val="32"/>
          <w:lang w:val="en-US" w:eastAsia="zh-CN" w:bidi="ar"/>
        </w:rPr>
        <w:br w:type="page"/>
      </w:r>
    </w:p>
    <w:p>
      <w:pPr>
        <w:pStyle w:val="2"/>
        <w:bidi w:val="0"/>
        <w:rPr>
          <w:rFonts w:hint="default"/>
        </w:rPr>
      </w:pPr>
      <w:r>
        <w:rPr>
          <w:rFonts w:hint="default"/>
          <w:lang w:val="en-US" w:eastAsia="zh-CN"/>
        </w:rPr>
        <w:t xml:space="preserve">Chapter 2: HTML </w:t>
      </w:r>
    </w:p>
    <w:p>
      <w:pPr>
        <w:pStyle w:val="3"/>
        <w:bidi w:val="0"/>
        <w:rPr>
          <w:rFonts w:hint="default"/>
        </w:rPr>
      </w:pPr>
      <w:r>
        <w:rPr>
          <w:rFonts w:hint="default"/>
          <w:lang w:val="en-US" w:eastAsia="zh-CN"/>
        </w:rPr>
        <w:t xml:space="preserve">What is HTML? </w:t>
      </w:r>
    </w:p>
    <w:p>
      <w:pPr>
        <w:bidi w:val="0"/>
        <w:rPr>
          <w:rFonts w:hint="default"/>
        </w:rPr>
      </w:pPr>
      <w:r>
        <w:rPr>
          <w:rFonts w:hint="default"/>
          <w:lang w:val="en-US" w:eastAsia="zh-CN"/>
        </w:rPr>
        <w:t xml:space="preserve">As said earlier, </w:t>
      </w:r>
      <w:r>
        <w:rPr>
          <w:rFonts w:hint="default"/>
          <w:b/>
          <w:bCs/>
          <w:lang w:val="en-US" w:eastAsia="zh-CN"/>
        </w:rPr>
        <w:t>HTML</w:t>
      </w:r>
      <w:r>
        <w:rPr>
          <w:rFonts w:hint="default"/>
          <w:lang w:val="en-US" w:eastAsia="zh-CN"/>
        </w:rPr>
        <w:t xml:space="preserve"> is a markup language for describing web documents (web pages). it can also be referred to as the building block of a web-pages.  </w:t>
      </w:r>
    </w:p>
    <w:p>
      <w:pPr>
        <w:numPr>
          <w:ilvl w:val="0"/>
          <w:numId w:val="15"/>
        </w:numPr>
        <w:bidi w:val="0"/>
        <w:ind w:left="420" w:leftChars="0" w:hanging="420" w:firstLineChars="0"/>
        <w:rPr>
          <w:rFonts w:hint="default"/>
        </w:rPr>
      </w:pPr>
      <w:r>
        <w:rPr>
          <w:rFonts w:hint="default"/>
          <w:lang w:val="en-US" w:eastAsia="zh-CN"/>
        </w:rPr>
        <w:t xml:space="preserve">The word </w:t>
      </w:r>
      <w:r>
        <w:rPr>
          <w:rFonts w:hint="default"/>
          <w:b/>
          <w:bCs/>
          <w:lang w:val="en-US" w:eastAsia="zh-CN"/>
        </w:rPr>
        <w:t>HTML</w:t>
      </w:r>
      <w:r>
        <w:rPr>
          <w:rFonts w:hint="default"/>
          <w:lang w:val="en-US" w:eastAsia="zh-CN"/>
        </w:rPr>
        <w:t xml:space="preserve"> stands for </w:t>
      </w:r>
      <w:r>
        <w:rPr>
          <w:rFonts w:hint="default"/>
          <w:b/>
          <w:bCs/>
          <w:lang w:val="en-US" w:eastAsia="zh-CN"/>
        </w:rPr>
        <w:t>H</w:t>
      </w:r>
      <w:r>
        <w:rPr>
          <w:rFonts w:hint="default"/>
          <w:lang w:val="en-US" w:eastAsia="zh-CN"/>
        </w:rPr>
        <w:t xml:space="preserve">yper </w:t>
      </w:r>
      <w:r>
        <w:rPr>
          <w:rFonts w:hint="default"/>
          <w:b/>
          <w:bCs/>
          <w:lang w:val="en-US" w:eastAsia="zh-CN"/>
        </w:rPr>
        <w:t>T</w:t>
      </w:r>
      <w:r>
        <w:rPr>
          <w:rFonts w:hint="default"/>
          <w:lang w:val="en-US" w:eastAsia="zh-CN"/>
        </w:rPr>
        <w:t xml:space="preserve">ext </w:t>
      </w:r>
      <w:r>
        <w:rPr>
          <w:rFonts w:hint="default"/>
          <w:b/>
          <w:bCs/>
          <w:lang w:val="en-US" w:eastAsia="zh-CN"/>
        </w:rPr>
        <w:t>M</w:t>
      </w:r>
      <w:r>
        <w:rPr>
          <w:rFonts w:hint="default"/>
          <w:lang w:val="en-US" w:eastAsia="zh-CN"/>
        </w:rPr>
        <w:t xml:space="preserve">arkup </w:t>
      </w:r>
      <w:r>
        <w:rPr>
          <w:rFonts w:hint="default"/>
          <w:b/>
          <w:bCs/>
          <w:lang w:val="en-US" w:eastAsia="zh-CN"/>
        </w:rPr>
        <w:t>L</w:t>
      </w:r>
      <w:r>
        <w:rPr>
          <w:rFonts w:hint="default"/>
          <w:lang w:val="en-US" w:eastAsia="zh-CN"/>
        </w:rPr>
        <w:t xml:space="preserve">anguage. </w:t>
      </w:r>
    </w:p>
    <w:p>
      <w:pPr>
        <w:numPr>
          <w:ilvl w:val="0"/>
          <w:numId w:val="12"/>
        </w:numPr>
        <w:bidi w:val="0"/>
        <w:ind w:left="420" w:leftChars="0" w:hanging="420" w:firstLineChars="0"/>
        <w:rPr>
          <w:rFonts w:hint="default"/>
        </w:rPr>
      </w:pPr>
      <w:r>
        <w:rPr>
          <w:rFonts w:hint="default"/>
          <w:lang w:val="en-US" w:eastAsia="zh-CN"/>
        </w:rPr>
        <w:t xml:space="preserve">A Markup language is a set of markup tags. </w:t>
      </w:r>
    </w:p>
    <w:p>
      <w:pPr>
        <w:numPr>
          <w:ilvl w:val="0"/>
          <w:numId w:val="12"/>
        </w:numPr>
        <w:bidi w:val="0"/>
        <w:ind w:left="420" w:leftChars="0" w:hanging="420" w:firstLineChars="0"/>
        <w:rPr>
          <w:rFonts w:hint="default"/>
          <w:lang w:val="en-US"/>
        </w:rPr>
      </w:pPr>
      <w:r>
        <w:rPr>
          <w:rFonts w:hint="default"/>
          <w:lang w:val="en-US" w:eastAsia="zh-CN"/>
        </w:rPr>
        <w:t>HTML documents are described by HTML tags.</w:t>
      </w:r>
    </w:p>
    <w:p>
      <w:pPr>
        <w:numPr>
          <w:ilvl w:val="0"/>
          <w:numId w:val="12"/>
        </w:numPr>
        <w:bidi w:val="0"/>
        <w:ind w:left="420" w:leftChars="0" w:hanging="420" w:firstLineChars="0"/>
        <w:rPr>
          <w:rFonts w:hint="default"/>
        </w:rPr>
      </w:pPr>
      <w:r>
        <w:rPr>
          <w:rFonts w:hint="default"/>
          <w:lang w:val="en-US" w:eastAsia="zh-CN"/>
        </w:rPr>
        <w:t xml:space="preserve">Each HTML tags describes different document content. </w:t>
      </w:r>
    </w:p>
    <w:p>
      <w:pPr>
        <w:pStyle w:val="4"/>
        <w:bidi w:val="0"/>
        <w:rPr>
          <w:rFonts w:hint="default"/>
        </w:rPr>
      </w:pPr>
      <w:r>
        <w:rPr>
          <w:rFonts w:hint="default"/>
          <w:lang w:val="en-US" w:eastAsia="zh-CN"/>
        </w:rPr>
        <w:t xml:space="preserve">Note! </w:t>
      </w:r>
    </w:p>
    <w:p>
      <w:pPr>
        <w:bidi w:val="0"/>
        <w:rPr>
          <w:rFonts w:hint="default"/>
        </w:rPr>
      </w:pPr>
      <w:r>
        <w:rPr>
          <w:rFonts w:hint="default"/>
          <w:lang w:val="en-US" w:eastAsia="zh-CN"/>
        </w:rPr>
        <w:t xml:space="preserve">We have two types of web pages. </w:t>
      </w:r>
    </w:p>
    <w:p>
      <w:pPr>
        <w:numPr>
          <w:ilvl w:val="0"/>
          <w:numId w:val="16"/>
        </w:numPr>
        <w:bidi w:val="0"/>
        <w:ind w:left="840" w:leftChars="0" w:hanging="420" w:firstLineChars="0"/>
        <w:rPr>
          <w:rFonts w:hint="default"/>
        </w:rPr>
      </w:pPr>
      <w:r>
        <w:rPr>
          <w:rFonts w:hint="default"/>
          <w:lang w:val="en-US" w:eastAsia="zh-CN"/>
        </w:rPr>
        <w:t xml:space="preserve">Static web-page </w:t>
      </w:r>
    </w:p>
    <w:p>
      <w:pPr>
        <w:numPr>
          <w:ilvl w:val="0"/>
          <w:numId w:val="16"/>
        </w:numPr>
        <w:bidi w:val="0"/>
        <w:ind w:left="840" w:leftChars="0" w:hanging="420" w:firstLineChars="0"/>
        <w:rPr>
          <w:rFonts w:hint="default"/>
        </w:rPr>
      </w:pPr>
      <w:r>
        <w:rPr>
          <w:rFonts w:hint="default"/>
          <w:lang w:val="en-US" w:eastAsia="zh-CN"/>
        </w:rPr>
        <w:t>Dynamic web-page</w:t>
      </w:r>
    </w:p>
    <w:p>
      <w:pPr>
        <w:pStyle w:val="4"/>
        <w:bidi w:val="0"/>
        <w:rPr>
          <w:rFonts w:hint="default"/>
        </w:rPr>
      </w:pPr>
      <w:r>
        <w:rPr>
          <w:rFonts w:hint="default"/>
          <w:lang w:val="en-US" w:eastAsia="zh-CN"/>
        </w:rPr>
        <w:t>Static Web-page</w:t>
      </w:r>
    </w:p>
    <w:p>
      <w:pPr>
        <w:keepNext w:val="0"/>
        <w:keepLines w:val="0"/>
        <w:widowControl/>
        <w:suppressLineNumbers w:val="0"/>
        <w:jc w:val="both"/>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A </w:t>
      </w:r>
      <w:r>
        <w:rPr>
          <w:rFonts w:hint="default" w:ascii="Poppins" w:hAnsi="Poppins" w:eastAsia="Bookman Old Style" w:cs="Poppins"/>
          <w:b/>
          <w:bCs/>
          <w:color w:val="000000"/>
          <w:kern w:val="0"/>
          <w:sz w:val="25"/>
          <w:szCs w:val="25"/>
          <w:lang w:val="en-US" w:eastAsia="zh-CN" w:bidi="ar"/>
        </w:rPr>
        <w:t xml:space="preserve">static </w:t>
      </w:r>
      <w:r>
        <w:rPr>
          <w:rFonts w:hint="default" w:eastAsia="Bookman Old Style" w:cs="Poppins"/>
          <w:b/>
          <w:bCs/>
          <w:color w:val="000000"/>
          <w:kern w:val="0"/>
          <w:sz w:val="25"/>
          <w:szCs w:val="25"/>
          <w:lang w:val="en-US" w:eastAsia="zh-CN" w:bidi="ar"/>
        </w:rPr>
        <w:t xml:space="preserve">web page </w:t>
      </w:r>
      <w:r>
        <w:rPr>
          <w:rFonts w:hint="default" w:ascii="Poppins" w:hAnsi="Poppins" w:eastAsia="Bookman Old Style" w:cs="Poppins"/>
          <w:color w:val="000000"/>
          <w:kern w:val="0"/>
          <w:sz w:val="25"/>
          <w:szCs w:val="25"/>
          <w:lang w:val="en-US" w:eastAsia="zh-CN" w:bidi="ar"/>
        </w:rPr>
        <w:t xml:space="preserve">contains fixed contents, each is coded in </w:t>
      </w:r>
      <w:r>
        <w:rPr>
          <w:rFonts w:hint="default" w:ascii="Poppins" w:hAnsi="Poppins" w:eastAsia="Bookman Old Style" w:cs="Poppins"/>
          <w:b/>
          <w:bCs/>
          <w:color w:val="000000"/>
          <w:kern w:val="0"/>
          <w:sz w:val="25"/>
          <w:szCs w:val="25"/>
          <w:lang w:val="en-US" w:eastAsia="zh-CN" w:bidi="ar"/>
        </w:rPr>
        <w:t xml:space="preserve">HTML </w:t>
      </w:r>
      <w:r>
        <w:rPr>
          <w:rFonts w:hint="default" w:ascii="Poppins" w:hAnsi="Poppins" w:eastAsia="Bookman Old Style" w:cs="Poppins"/>
          <w:color w:val="000000"/>
          <w:kern w:val="0"/>
          <w:sz w:val="25"/>
          <w:szCs w:val="25"/>
          <w:lang w:val="en-US" w:eastAsia="zh-CN" w:bidi="ar"/>
        </w:rPr>
        <w:t>and displays the</w:t>
      </w:r>
      <w:r>
        <w:rPr>
          <w:rFonts w:hint="default" w:eastAsia="Bookman Old Style" w:cs="Poppins"/>
          <w:color w:val="000000"/>
          <w:kern w:val="0"/>
          <w:sz w:val="25"/>
          <w:szCs w:val="25"/>
          <w:lang w:val="en-US" w:eastAsia="zh-CN" w:bidi="ar"/>
        </w:rPr>
        <w:t xml:space="preserve"> </w:t>
      </w:r>
      <w:r>
        <w:rPr>
          <w:rFonts w:hint="default" w:ascii="Poppins" w:hAnsi="Poppins" w:eastAsia="Bookman Old Style" w:cs="Poppins"/>
          <w:color w:val="000000"/>
          <w:kern w:val="0"/>
          <w:sz w:val="25"/>
          <w:szCs w:val="25"/>
          <w:lang w:val="en-US" w:eastAsia="zh-CN" w:bidi="ar"/>
        </w:rPr>
        <w:t xml:space="preserve">same information to every visitor. </w:t>
      </w:r>
      <w:r>
        <w:rPr>
          <w:rFonts w:hint="default" w:ascii="Poppins" w:hAnsi="Poppins" w:eastAsia="Bookman Old Style" w:cs="Poppins"/>
          <w:b/>
          <w:bCs/>
          <w:color w:val="000000"/>
          <w:kern w:val="0"/>
          <w:sz w:val="25"/>
          <w:szCs w:val="25"/>
          <w:lang w:val="en-US" w:eastAsia="zh-CN" w:bidi="ar"/>
        </w:rPr>
        <w:t>Stati</w:t>
      </w:r>
      <w:r>
        <w:rPr>
          <w:rFonts w:hint="default" w:eastAsia="Bookman Old Style" w:cs="Poppins"/>
          <w:b/>
          <w:bCs/>
          <w:color w:val="000000"/>
          <w:kern w:val="0"/>
          <w:sz w:val="25"/>
          <w:szCs w:val="25"/>
          <w:lang w:val="en-US" w:eastAsia="zh-CN" w:bidi="ar"/>
        </w:rPr>
        <w:t>c</w:t>
      </w:r>
      <w:r>
        <w:rPr>
          <w:rFonts w:hint="default" w:ascii="Poppins" w:hAnsi="Poppins" w:eastAsia="Bookman Old Style" w:cs="Poppins"/>
          <w:color w:val="000000"/>
          <w:kern w:val="0"/>
          <w:sz w:val="25"/>
          <w:szCs w:val="25"/>
          <w:lang w:val="en-US" w:eastAsia="zh-CN" w:bidi="ar"/>
        </w:rPr>
        <w:t xml:space="preserve"> </w:t>
      </w:r>
      <w:r>
        <w:rPr>
          <w:rFonts w:hint="default" w:ascii="Poppins" w:hAnsi="Poppins" w:eastAsia="Bookman Old Style" w:cs="Poppins"/>
          <w:b/>
          <w:bCs/>
          <w:color w:val="000000"/>
          <w:kern w:val="0"/>
          <w:sz w:val="25"/>
          <w:szCs w:val="25"/>
          <w:lang w:val="en-US" w:eastAsia="zh-CN" w:bidi="ar"/>
        </w:rPr>
        <w:t xml:space="preserve">pages </w:t>
      </w:r>
      <w:r>
        <w:rPr>
          <w:rFonts w:hint="default" w:ascii="Poppins" w:hAnsi="Poppins" w:eastAsia="Bookman Old Style" w:cs="Poppins"/>
          <w:color w:val="000000"/>
          <w:kern w:val="0"/>
          <w:sz w:val="25"/>
          <w:szCs w:val="25"/>
          <w:lang w:val="en-US" w:eastAsia="zh-CN" w:bidi="ar"/>
        </w:rPr>
        <w:t xml:space="preserve">are the basic types of </w:t>
      </w:r>
      <w:r>
        <w:rPr>
          <w:rFonts w:hint="default" w:eastAsia="Bookman Old Style" w:cs="Poppins"/>
          <w:color w:val="000000"/>
          <w:kern w:val="0"/>
          <w:sz w:val="25"/>
          <w:szCs w:val="25"/>
          <w:lang w:val="en-US" w:eastAsia="zh-CN" w:bidi="ar"/>
        </w:rPr>
        <w:t>web pages</w:t>
      </w:r>
      <w:r>
        <w:rPr>
          <w:rFonts w:hint="default" w:ascii="Poppins" w:hAnsi="Poppins" w:eastAsia="Bookman Old Style" w:cs="Poppins"/>
          <w:color w:val="000000"/>
          <w:kern w:val="0"/>
          <w:sz w:val="25"/>
          <w:szCs w:val="25"/>
          <w:lang w:val="en-US" w:eastAsia="zh-CN" w:bidi="ar"/>
        </w:rPr>
        <w:t xml:space="preserve"> and</w:t>
      </w:r>
      <w:r>
        <w:rPr>
          <w:rFonts w:hint="default" w:eastAsia="Bookman Old Style" w:cs="Poppins"/>
          <w:color w:val="000000"/>
          <w:kern w:val="0"/>
          <w:sz w:val="25"/>
          <w:szCs w:val="25"/>
          <w:lang w:val="en-US" w:eastAsia="zh-CN" w:bidi="ar"/>
        </w:rPr>
        <w:t xml:space="preserve"> </w:t>
      </w:r>
      <w:r>
        <w:rPr>
          <w:rFonts w:hint="default" w:ascii="Poppins" w:hAnsi="Poppins" w:eastAsia="Bookman Old Style" w:cs="Poppins"/>
          <w:color w:val="000000"/>
          <w:kern w:val="0"/>
          <w:sz w:val="25"/>
          <w:szCs w:val="25"/>
          <w:lang w:val="en-US" w:eastAsia="zh-CN" w:bidi="ar"/>
        </w:rPr>
        <w:t xml:space="preserve">are easiest to create. In other words, they are </w:t>
      </w:r>
      <w:r>
        <w:rPr>
          <w:rFonts w:hint="default" w:ascii="Poppins" w:hAnsi="Poppins" w:eastAsia="Bookman Old Style" w:cs="Poppins"/>
          <w:b/>
          <w:bCs/>
          <w:color w:val="000000"/>
          <w:kern w:val="0"/>
          <w:sz w:val="25"/>
          <w:szCs w:val="25"/>
          <w:lang w:val="en-US" w:eastAsia="zh-CN" w:bidi="ar"/>
        </w:rPr>
        <w:t>web</w:t>
      </w:r>
      <w:r>
        <w:rPr>
          <w:rFonts w:hint="default" w:eastAsia="Bookman Old Style" w:cs="Poppins"/>
          <w:b/>
          <w:bCs/>
          <w:color w:val="000000"/>
          <w:kern w:val="0"/>
          <w:sz w:val="25"/>
          <w:szCs w:val="25"/>
          <w:lang w:val="en-US" w:eastAsia="zh-CN" w:bidi="ar"/>
        </w:rPr>
        <w:t>-</w:t>
      </w:r>
      <w:r>
        <w:rPr>
          <w:rFonts w:hint="default" w:ascii="Poppins" w:hAnsi="Poppins" w:eastAsia="Bookman Old Style" w:cs="Poppins"/>
          <w:b/>
          <w:bCs/>
          <w:color w:val="000000"/>
          <w:kern w:val="0"/>
          <w:sz w:val="25"/>
          <w:szCs w:val="25"/>
          <w:lang w:val="en-US" w:eastAsia="zh-CN" w:bidi="ar"/>
        </w:rPr>
        <w:t xml:space="preserve">page </w:t>
      </w:r>
      <w:r>
        <w:rPr>
          <w:rFonts w:hint="default" w:ascii="Poppins" w:hAnsi="Poppins" w:eastAsia="Bookman Old Style" w:cs="Poppins"/>
          <w:color w:val="000000"/>
          <w:kern w:val="0"/>
          <w:sz w:val="25"/>
          <w:szCs w:val="25"/>
          <w:lang w:val="en-US" w:eastAsia="zh-CN" w:bidi="ar"/>
        </w:rPr>
        <w:t xml:space="preserve">that doesn’t requires visitor’s data input. </w:t>
      </w:r>
    </w:p>
    <w:p>
      <w:pPr>
        <w:pStyle w:val="4"/>
        <w:bidi w:val="0"/>
        <w:rPr>
          <w:rFonts w:hint="default"/>
        </w:rPr>
      </w:pPr>
      <w:r>
        <w:rPr>
          <w:rFonts w:hint="default"/>
          <w:lang w:val="en-US" w:eastAsia="zh-CN"/>
        </w:rPr>
        <w:t>Dynamic Web-pages</w:t>
      </w:r>
    </w:p>
    <w:p>
      <w:pPr>
        <w:keepNext w:val="0"/>
        <w:keepLines w:val="0"/>
        <w:widowControl/>
        <w:suppressLineNumbers w:val="0"/>
        <w:jc w:val="both"/>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A </w:t>
      </w:r>
      <w:r>
        <w:rPr>
          <w:rFonts w:hint="default" w:ascii="Poppins" w:hAnsi="Poppins" w:eastAsia="Bookman Old Style" w:cs="Poppins"/>
          <w:b/>
          <w:bCs/>
          <w:color w:val="000000"/>
          <w:kern w:val="0"/>
          <w:sz w:val="25"/>
          <w:szCs w:val="25"/>
          <w:lang w:val="en-US" w:eastAsia="zh-CN" w:bidi="ar"/>
        </w:rPr>
        <w:t>dynamic web</w:t>
      </w:r>
      <w:r>
        <w:rPr>
          <w:rFonts w:hint="default" w:eastAsia="Bookman Old Style" w:cs="Poppins"/>
          <w:b/>
          <w:bCs/>
          <w:color w:val="000000"/>
          <w:kern w:val="0"/>
          <w:sz w:val="25"/>
          <w:szCs w:val="25"/>
          <w:lang w:val="en-US" w:eastAsia="zh-CN" w:bidi="ar"/>
        </w:rPr>
        <w:t>-</w:t>
      </w:r>
      <w:r>
        <w:rPr>
          <w:rFonts w:hint="default" w:ascii="Poppins" w:hAnsi="Poppins" w:eastAsia="Bookman Old Style" w:cs="Poppins"/>
          <w:b/>
          <w:bCs/>
          <w:color w:val="000000"/>
          <w:kern w:val="0"/>
          <w:sz w:val="25"/>
          <w:szCs w:val="25"/>
          <w:lang w:val="en-US" w:eastAsia="zh-CN" w:bidi="ar"/>
        </w:rPr>
        <w:t xml:space="preserve">page </w:t>
      </w:r>
      <w:r>
        <w:rPr>
          <w:rFonts w:hint="default" w:ascii="Poppins" w:hAnsi="Poppins" w:eastAsia="Bookman Old Style" w:cs="Poppins"/>
          <w:color w:val="000000"/>
          <w:kern w:val="0"/>
          <w:sz w:val="25"/>
          <w:szCs w:val="25"/>
          <w:lang w:val="en-US" w:eastAsia="zh-CN" w:bidi="ar"/>
        </w:rPr>
        <w:t xml:space="preserve">interact with users and visitors. There are regularly known as the </w:t>
      </w:r>
      <w:r>
        <w:rPr>
          <w:rFonts w:hint="default" w:ascii="Poppins" w:hAnsi="Poppins" w:eastAsia="Bookman Old Style" w:cs="Poppins"/>
          <w:b/>
          <w:bCs/>
          <w:color w:val="000000"/>
          <w:kern w:val="0"/>
          <w:sz w:val="25"/>
          <w:szCs w:val="25"/>
          <w:lang w:val="en-US" w:eastAsia="zh-CN" w:bidi="ar"/>
        </w:rPr>
        <w:t xml:space="preserve">client </w:t>
      </w:r>
      <w:r>
        <w:rPr>
          <w:rFonts w:hint="default" w:ascii="Poppins" w:hAnsi="Poppins" w:eastAsia="Bookman Old Style" w:cs="Poppins"/>
          <w:color w:val="000000"/>
          <w:kern w:val="0"/>
          <w:sz w:val="25"/>
          <w:szCs w:val="25"/>
          <w:lang w:val="en-US" w:eastAsia="zh-CN" w:bidi="ar"/>
        </w:rPr>
        <w:t xml:space="preserve">and </w:t>
      </w:r>
      <w:r>
        <w:rPr>
          <w:rFonts w:hint="default" w:ascii="Poppins" w:hAnsi="Poppins" w:eastAsia="Bookman Old Style" w:cs="Poppins"/>
          <w:b/>
          <w:bCs/>
          <w:color w:val="000000"/>
          <w:kern w:val="0"/>
          <w:sz w:val="25"/>
          <w:szCs w:val="25"/>
          <w:lang w:val="en-US" w:eastAsia="zh-CN" w:bidi="ar"/>
        </w:rPr>
        <w:t>server-side web</w:t>
      </w:r>
      <w:r>
        <w:rPr>
          <w:rFonts w:hint="default" w:eastAsia="Bookman Old Style" w:cs="Poppins"/>
          <w:b/>
          <w:bCs/>
          <w:color w:val="000000"/>
          <w:kern w:val="0"/>
          <w:sz w:val="25"/>
          <w:szCs w:val="25"/>
          <w:lang w:val="en-US" w:eastAsia="zh-CN" w:bidi="ar"/>
        </w:rPr>
        <w:t>-</w:t>
      </w:r>
      <w:r>
        <w:rPr>
          <w:rFonts w:hint="default" w:ascii="Poppins" w:hAnsi="Poppins" w:eastAsia="Bookman Old Style" w:cs="Poppins"/>
          <w:b/>
          <w:bCs/>
          <w:color w:val="000000"/>
          <w:kern w:val="0"/>
          <w:sz w:val="25"/>
          <w:szCs w:val="25"/>
          <w:lang w:val="en-US" w:eastAsia="zh-CN" w:bidi="ar"/>
        </w:rPr>
        <w:t>page</w:t>
      </w:r>
      <w:r>
        <w:rPr>
          <w:rFonts w:hint="default" w:ascii="Poppins" w:hAnsi="Poppins" w:eastAsia="Bookman Old Style" w:cs="Poppins"/>
          <w:color w:val="000000"/>
          <w:kern w:val="0"/>
          <w:sz w:val="25"/>
          <w:szCs w:val="25"/>
          <w:lang w:val="en-US" w:eastAsia="zh-CN" w:bidi="ar"/>
        </w:rPr>
        <w:t xml:space="preserve">. They are coded with </w:t>
      </w:r>
      <w:r>
        <w:rPr>
          <w:rFonts w:hint="default" w:ascii="Poppins" w:hAnsi="Poppins" w:eastAsia="Bookman Old Style" w:cs="Poppins"/>
          <w:b/>
          <w:bCs/>
          <w:color w:val="000000"/>
          <w:kern w:val="0"/>
          <w:sz w:val="25"/>
          <w:szCs w:val="25"/>
          <w:lang w:val="en-US" w:eastAsia="zh-CN" w:bidi="ar"/>
        </w:rPr>
        <w:t>web programming</w:t>
      </w:r>
      <w:r>
        <w:rPr>
          <w:rFonts w:hint="default" w:eastAsia="Bookman Old Style" w:cs="Poppins"/>
          <w:b/>
          <w:bCs/>
          <w:color w:val="000000"/>
          <w:kern w:val="0"/>
          <w:sz w:val="25"/>
          <w:szCs w:val="25"/>
          <w:lang w:val="en-US" w:eastAsia="zh-CN" w:bidi="ar"/>
        </w:rPr>
        <w:t xml:space="preserve"> </w:t>
      </w:r>
      <w:r>
        <w:rPr>
          <w:rFonts w:hint="default" w:ascii="Poppins" w:hAnsi="Poppins" w:eastAsia="Bookman Old Style" w:cs="Poppins"/>
          <w:b/>
          <w:bCs/>
          <w:color w:val="000000"/>
          <w:kern w:val="0"/>
          <w:sz w:val="25"/>
          <w:szCs w:val="25"/>
          <w:lang w:val="en-US" w:eastAsia="zh-CN" w:bidi="ar"/>
        </w:rPr>
        <w:t>languages</w:t>
      </w:r>
      <w:r>
        <w:rPr>
          <w:rFonts w:hint="default" w:ascii="Poppins" w:hAnsi="Poppins" w:eastAsia="Bookman Old Style" w:cs="Poppins"/>
          <w:color w:val="000000"/>
          <w:kern w:val="0"/>
          <w:sz w:val="25"/>
          <w:szCs w:val="25"/>
          <w:lang w:val="en-US" w:eastAsia="zh-CN" w:bidi="ar"/>
        </w:rPr>
        <w:t xml:space="preserve">, but displays with </w:t>
      </w:r>
      <w:r>
        <w:rPr>
          <w:rFonts w:hint="default" w:ascii="Poppins" w:hAnsi="Poppins" w:eastAsia="Bookman Old Style" w:cs="Poppins"/>
          <w:b/>
          <w:bCs/>
          <w:color w:val="000000"/>
          <w:kern w:val="0"/>
          <w:sz w:val="25"/>
          <w:szCs w:val="25"/>
          <w:lang w:val="en-US" w:eastAsia="zh-CN" w:bidi="ar"/>
        </w:rPr>
        <w:t>HTML</w:t>
      </w:r>
      <w:r>
        <w:rPr>
          <w:rFonts w:hint="default" w:ascii="Poppins" w:hAnsi="Poppins" w:eastAsia="Bookman Old Style" w:cs="Poppins"/>
          <w:color w:val="000000"/>
          <w:kern w:val="0"/>
          <w:sz w:val="25"/>
          <w:szCs w:val="25"/>
          <w:lang w:val="en-US" w:eastAsia="zh-CN" w:bidi="ar"/>
        </w:rPr>
        <w:t xml:space="preserve">. In other words, they are </w:t>
      </w:r>
      <w:r>
        <w:rPr>
          <w:rFonts w:hint="default" w:ascii="Poppins" w:hAnsi="Poppins" w:eastAsia="Bookman Old Style" w:cs="Poppins"/>
          <w:b/>
          <w:bCs/>
          <w:color w:val="000000"/>
          <w:kern w:val="0"/>
          <w:sz w:val="25"/>
          <w:szCs w:val="25"/>
          <w:lang w:val="en-US" w:eastAsia="zh-CN" w:bidi="ar"/>
        </w:rPr>
        <w:t>web</w:t>
      </w:r>
      <w:r>
        <w:rPr>
          <w:rFonts w:hint="default" w:eastAsia="Bookman Old Style" w:cs="Poppins"/>
          <w:b/>
          <w:bCs/>
          <w:color w:val="000000"/>
          <w:kern w:val="0"/>
          <w:sz w:val="25"/>
          <w:szCs w:val="25"/>
          <w:lang w:val="en-US" w:eastAsia="zh-CN" w:bidi="ar"/>
        </w:rPr>
        <w:t>-</w:t>
      </w:r>
      <w:r>
        <w:rPr>
          <w:rFonts w:hint="default" w:ascii="Poppins" w:hAnsi="Poppins" w:eastAsia="Bookman Old Style" w:cs="Poppins"/>
          <w:b/>
          <w:bCs/>
          <w:color w:val="000000"/>
          <w:kern w:val="0"/>
          <w:sz w:val="25"/>
          <w:szCs w:val="25"/>
          <w:lang w:val="en-US" w:eastAsia="zh-CN" w:bidi="ar"/>
        </w:rPr>
        <w:t xml:space="preserve">page </w:t>
      </w:r>
      <w:r>
        <w:rPr>
          <w:rFonts w:hint="default" w:ascii="Poppins" w:hAnsi="Poppins" w:eastAsia="Bookman Old Style" w:cs="Poppins"/>
          <w:color w:val="000000"/>
          <w:kern w:val="0"/>
          <w:sz w:val="25"/>
          <w:szCs w:val="25"/>
          <w:lang w:val="en-US" w:eastAsia="zh-CN" w:bidi="ar"/>
        </w:rPr>
        <w:t>that allows</w:t>
      </w:r>
      <w:r>
        <w:rPr>
          <w:rFonts w:hint="default" w:eastAsia="Bookman Old Style" w:cs="Poppins"/>
          <w:color w:val="000000"/>
          <w:kern w:val="0"/>
          <w:sz w:val="25"/>
          <w:szCs w:val="25"/>
          <w:lang w:val="en-US" w:eastAsia="zh-CN" w:bidi="ar"/>
        </w:rPr>
        <w:t xml:space="preserve"> </w:t>
      </w:r>
      <w:r>
        <w:rPr>
          <w:rFonts w:hint="default" w:ascii="Poppins" w:hAnsi="Poppins" w:eastAsia="Bookman Old Style" w:cs="Poppins"/>
          <w:color w:val="000000"/>
          <w:kern w:val="0"/>
          <w:sz w:val="25"/>
          <w:szCs w:val="25"/>
          <w:lang w:val="en-US" w:eastAsia="zh-CN" w:bidi="ar"/>
        </w:rPr>
        <w:t xml:space="preserve">visitors to input data. </w:t>
      </w:r>
    </w:p>
    <w:p>
      <w:pPr>
        <w:pStyle w:val="3"/>
        <w:bidi w:val="0"/>
        <w:jc w:val="center"/>
        <w:rPr>
          <w:rFonts w:hint="default"/>
        </w:rPr>
      </w:pPr>
      <w:r>
        <w:rPr>
          <w:rFonts w:hint="default"/>
          <w:lang w:val="en-US" w:eastAsia="zh-CN"/>
        </w:rPr>
        <w:t>HTML Elements</w:t>
      </w:r>
    </w:p>
    <w:p>
      <w:pPr>
        <w:keepNext w:val="0"/>
        <w:keepLines w:val="0"/>
        <w:widowControl/>
        <w:numPr>
          <w:ilvl w:val="0"/>
          <w:numId w:val="17"/>
        </w:numPr>
        <w:suppressLineNumbers w:val="0"/>
        <w:tabs>
          <w:tab w:val="clear" w:pos="420"/>
        </w:tabs>
        <w:ind w:left="425" w:leftChars="0" w:hanging="425" w:firstLineChars="0"/>
        <w:jc w:val="left"/>
        <w:rPr>
          <w:rFonts w:hint="default" w:ascii="Poppins" w:hAnsi="Poppins" w:cs="Poppins"/>
          <w:sz w:val="25"/>
          <w:szCs w:val="25"/>
        </w:rPr>
      </w:pPr>
      <w:r>
        <w:rPr>
          <w:rFonts w:hint="default" w:ascii="Poppins" w:hAnsi="Poppins" w:eastAsia="Bookman Old Style" w:cs="Poppins"/>
          <w:b/>
          <w:bCs/>
          <w:color w:val="000000"/>
          <w:kern w:val="0"/>
          <w:sz w:val="25"/>
          <w:szCs w:val="25"/>
          <w:lang w:val="en-US" w:eastAsia="zh-CN" w:bidi="ar"/>
        </w:rPr>
        <w:t xml:space="preserve">HTML documents </w:t>
      </w:r>
      <w:r>
        <w:rPr>
          <w:rFonts w:hint="default" w:ascii="Poppins" w:hAnsi="Poppins" w:eastAsia="Bookman Old Style" w:cs="Poppins"/>
          <w:color w:val="000000"/>
          <w:kern w:val="0"/>
          <w:sz w:val="25"/>
          <w:szCs w:val="25"/>
          <w:lang w:val="en-US" w:eastAsia="zh-CN" w:bidi="ar"/>
        </w:rPr>
        <w:t xml:space="preserve">are made up by </w:t>
      </w:r>
      <w:r>
        <w:rPr>
          <w:rFonts w:hint="default" w:ascii="Poppins" w:hAnsi="Poppins" w:eastAsia="Bookman Old Style" w:cs="Poppins"/>
          <w:b/>
          <w:bCs/>
          <w:color w:val="000000"/>
          <w:kern w:val="0"/>
          <w:sz w:val="25"/>
          <w:szCs w:val="25"/>
          <w:lang w:val="en-US" w:eastAsia="zh-CN" w:bidi="ar"/>
        </w:rPr>
        <w:t>HTML elements</w:t>
      </w:r>
      <w:r>
        <w:rPr>
          <w:rFonts w:hint="default" w:ascii="Poppins" w:hAnsi="Poppins" w:eastAsia="Bookman Old Style" w:cs="Poppins"/>
          <w:color w:val="000000"/>
          <w:kern w:val="0"/>
          <w:sz w:val="25"/>
          <w:szCs w:val="25"/>
          <w:lang w:val="en-US" w:eastAsia="zh-CN" w:bidi="ar"/>
        </w:rPr>
        <w:t xml:space="preserve">. </w:t>
      </w:r>
    </w:p>
    <w:p>
      <w:pPr>
        <w:keepNext w:val="0"/>
        <w:keepLines w:val="0"/>
        <w:widowControl/>
        <w:numPr>
          <w:ilvl w:val="0"/>
          <w:numId w:val="17"/>
        </w:numPr>
        <w:suppressLineNumbers w:val="0"/>
        <w:tabs>
          <w:tab w:val="clear" w:pos="420"/>
        </w:tabs>
        <w:ind w:left="425" w:leftChars="0" w:hanging="425" w:firstLineChars="0"/>
        <w:jc w:val="left"/>
        <w:rPr>
          <w:rFonts w:hint="default" w:ascii="Poppins" w:hAnsi="Poppins" w:cs="Poppins"/>
          <w:sz w:val="25"/>
          <w:szCs w:val="25"/>
        </w:rPr>
      </w:pPr>
      <w:r>
        <w:rPr>
          <w:rFonts w:hint="default" w:ascii="Poppins" w:hAnsi="Poppins" w:eastAsia="Bookman Old Style" w:cs="Poppins"/>
          <w:b/>
          <w:bCs/>
          <w:color w:val="000000"/>
          <w:kern w:val="0"/>
          <w:sz w:val="25"/>
          <w:szCs w:val="25"/>
          <w:lang w:val="en-US" w:eastAsia="zh-CN" w:bidi="ar"/>
        </w:rPr>
        <w:t xml:space="preserve">HTML elements </w:t>
      </w:r>
      <w:r>
        <w:rPr>
          <w:rFonts w:hint="default" w:ascii="Poppins" w:hAnsi="Poppins" w:eastAsia="Bookman Old Style" w:cs="Poppins"/>
          <w:color w:val="000000"/>
          <w:kern w:val="0"/>
          <w:sz w:val="25"/>
          <w:szCs w:val="25"/>
          <w:lang w:val="en-US" w:eastAsia="zh-CN" w:bidi="ar"/>
        </w:rPr>
        <w:t xml:space="preserve">are written with </w:t>
      </w:r>
      <w:r>
        <w:rPr>
          <w:rFonts w:hint="default" w:ascii="Poppins" w:hAnsi="Poppins" w:eastAsia="Bookman Old Style" w:cs="Poppins"/>
          <w:b/>
          <w:bCs/>
          <w:color w:val="000000"/>
          <w:kern w:val="0"/>
          <w:sz w:val="25"/>
          <w:szCs w:val="25"/>
          <w:lang w:val="en-US" w:eastAsia="zh-CN" w:bidi="ar"/>
        </w:rPr>
        <w:t>opening tags</w:t>
      </w:r>
      <w:r>
        <w:rPr>
          <w:rFonts w:hint="default" w:ascii="Poppins" w:hAnsi="Poppins" w:eastAsia="Bookman Old Style" w:cs="Poppins"/>
          <w:color w:val="000000"/>
          <w:kern w:val="0"/>
          <w:sz w:val="25"/>
          <w:szCs w:val="25"/>
          <w:lang w:val="en-US" w:eastAsia="zh-CN" w:bidi="ar"/>
        </w:rPr>
        <w:t xml:space="preserve">, </w:t>
      </w:r>
      <w:r>
        <w:rPr>
          <w:rFonts w:hint="default" w:ascii="Poppins" w:hAnsi="Poppins" w:eastAsia="Bookman Old Style" w:cs="Poppins"/>
          <w:b/>
          <w:bCs/>
          <w:color w:val="000000"/>
          <w:kern w:val="0"/>
          <w:sz w:val="25"/>
          <w:szCs w:val="25"/>
          <w:lang w:val="en-US" w:eastAsia="zh-CN" w:bidi="ar"/>
        </w:rPr>
        <w:t xml:space="preserve">content </w:t>
      </w:r>
      <w:r>
        <w:rPr>
          <w:rFonts w:hint="default" w:ascii="Poppins" w:hAnsi="Poppins" w:eastAsia="Bookman Old Style" w:cs="Poppins"/>
          <w:color w:val="000000"/>
          <w:kern w:val="0"/>
          <w:sz w:val="25"/>
          <w:szCs w:val="25"/>
          <w:lang w:val="en-US" w:eastAsia="zh-CN" w:bidi="ar"/>
        </w:rPr>
        <w:t xml:space="preserve">in-between and ends with </w:t>
      </w:r>
      <w:r>
        <w:rPr>
          <w:rFonts w:hint="default" w:ascii="Poppins" w:hAnsi="Poppins" w:eastAsia="Bookman Old Style" w:cs="Poppins"/>
          <w:b/>
          <w:bCs/>
          <w:color w:val="000000"/>
          <w:kern w:val="0"/>
          <w:sz w:val="25"/>
          <w:szCs w:val="25"/>
          <w:lang w:val="en-US" w:eastAsia="zh-CN" w:bidi="ar"/>
        </w:rPr>
        <w:t>closing tags</w:t>
      </w:r>
      <w:r>
        <w:rPr>
          <w:rFonts w:hint="default" w:ascii="Poppins" w:hAnsi="Poppins" w:eastAsia="Bookman Old Style" w:cs="Poppins"/>
          <w:color w:val="000000"/>
          <w:kern w:val="0"/>
          <w:sz w:val="25"/>
          <w:szCs w:val="25"/>
          <w:lang w:val="en-US" w:eastAsia="zh-CN" w:bidi="ar"/>
        </w:rPr>
        <w:t xml:space="preserve">. </w:t>
      </w:r>
      <w:r>
        <w:rPr>
          <w:rFonts w:hint="default" w:ascii="Poppins" w:hAnsi="Poppins" w:eastAsia="Bookman Old Style" w:cs="Poppins"/>
          <w:b/>
          <w:bCs/>
          <w:color w:val="000000"/>
          <w:kern w:val="0"/>
          <w:sz w:val="25"/>
          <w:szCs w:val="25"/>
          <w:lang w:val="en-US" w:eastAsia="zh-CN" w:bidi="ar"/>
        </w:rPr>
        <w:t xml:space="preserve">&lt;tagname&gt;content&lt;/tagname&gt; </w:t>
      </w:r>
    </w:p>
    <w:p>
      <w:pPr>
        <w:keepNext w:val="0"/>
        <w:keepLines w:val="0"/>
        <w:widowControl/>
        <w:numPr>
          <w:ilvl w:val="0"/>
          <w:numId w:val="17"/>
        </w:numPr>
        <w:suppressLineNumbers w:val="0"/>
        <w:tabs>
          <w:tab w:val="clear" w:pos="420"/>
        </w:tabs>
        <w:ind w:left="425" w:leftChars="0" w:hanging="425" w:firstLineChars="0"/>
        <w:jc w:val="left"/>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The </w:t>
      </w:r>
      <w:r>
        <w:rPr>
          <w:rFonts w:hint="default" w:ascii="Poppins" w:hAnsi="Poppins" w:eastAsia="Bookman Old Style" w:cs="Poppins"/>
          <w:b/>
          <w:bCs/>
          <w:color w:val="000000"/>
          <w:kern w:val="0"/>
          <w:sz w:val="25"/>
          <w:szCs w:val="25"/>
          <w:lang w:val="en-US" w:eastAsia="zh-CN" w:bidi="ar"/>
        </w:rPr>
        <w:t xml:space="preserve">HTML element </w:t>
      </w:r>
      <w:r>
        <w:rPr>
          <w:rFonts w:hint="default" w:ascii="Poppins" w:hAnsi="Poppins" w:eastAsia="Bookman Old Style" w:cs="Poppins"/>
          <w:color w:val="000000"/>
          <w:kern w:val="0"/>
          <w:sz w:val="25"/>
          <w:szCs w:val="25"/>
          <w:lang w:val="en-US" w:eastAsia="zh-CN" w:bidi="ar"/>
        </w:rPr>
        <w:t xml:space="preserve">is everything from the </w:t>
      </w:r>
      <w:r>
        <w:rPr>
          <w:rFonts w:hint="default" w:ascii="Poppins" w:hAnsi="Poppins" w:eastAsia="Bookman Old Style" w:cs="Poppins"/>
          <w:b/>
          <w:bCs/>
          <w:color w:val="000000"/>
          <w:kern w:val="0"/>
          <w:sz w:val="25"/>
          <w:szCs w:val="25"/>
          <w:lang w:val="en-US" w:eastAsia="zh-CN" w:bidi="ar"/>
        </w:rPr>
        <w:t xml:space="preserve">opening tag </w:t>
      </w:r>
      <w:r>
        <w:rPr>
          <w:rFonts w:hint="default" w:ascii="Poppins" w:hAnsi="Poppins" w:eastAsia="Bookman Old Style" w:cs="Poppins"/>
          <w:color w:val="000000"/>
          <w:kern w:val="0"/>
          <w:sz w:val="25"/>
          <w:szCs w:val="25"/>
          <w:lang w:val="en-US" w:eastAsia="zh-CN" w:bidi="ar"/>
        </w:rPr>
        <w:t xml:space="preserve">to the </w:t>
      </w:r>
      <w:r>
        <w:rPr>
          <w:rFonts w:hint="default" w:ascii="Poppins" w:hAnsi="Poppins" w:eastAsia="Bookman Old Style" w:cs="Poppins"/>
          <w:b/>
          <w:bCs/>
          <w:color w:val="000000"/>
          <w:kern w:val="0"/>
          <w:sz w:val="25"/>
          <w:szCs w:val="25"/>
          <w:lang w:val="en-US" w:eastAsia="zh-CN" w:bidi="ar"/>
        </w:rPr>
        <w:t>closing tag</w:t>
      </w:r>
      <w:r>
        <w:rPr>
          <w:rFonts w:hint="default" w:ascii="Poppins" w:hAnsi="Poppins" w:eastAsia="Bookman Old Style" w:cs="Poppins"/>
          <w:color w:val="000000"/>
          <w:kern w:val="0"/>
          <w:sz w:val="25"/>
          <w:szCs w:val="25"/>
          <w:lang w:val="en-US" w:eastAsia="zh-CN" w:bidi="ar"/>
        </w:rPr>
        <w:t xml:space="preserve">. </w:t>
      </w:r>
    </w:p>
    <w:p>
      <w:pPr>
        <w:pStyle w:val="4"/>
        <w:bidi w:val="0"/>
        <w:rPr>
          <w:rFonts w:hint="default"/>
        </w:rPr>
      </w:pPr>
      <w:r>
        <w:rPr>
          <w:rFonts w:hint="default"/>
          <w:lang w:val="en-US" w:eastAsia="zh-CN"/>
        </w:rPr>
        <w:t xml:space="preserve">Note! </w:t>
      </w:r>
    </w:p>
    <w:p>
      <w:pPr>
        <w:keepNext w:val="0"/>
        <w:keepLines w:val="0"/>
        <w:widowControl/>
        <w:suppressLineNumbers w:val="0"/>
        <w:jc w:val="left"/>
        <w:rPr>
          <w:rFonts w:hint="default" w:ascii="Poppins" w:hAnsi="Poppins" w:eastAsia="Bookman Old Style" w:cs="Poppins"/>
          <w:color w:val="000000"/>
          <w:kern w:val="0"/>
          <w:sz w:val="25"/>
          <w:szCs w:val="25"/>
          <w:lang w:val="en-US" w:eastAsia="zh-CN" w:bidi="ar"/>
        </w:rPr>
      </w:pPr>
      <w:r>
        <w:rPr>
          <w:rFonts w:hint="default" w:ascii="Poppins" w:hAnsi="Poppins" w:eastAsia="Bookman Old Style" w:cs="Poppins"/>
          <w:color w:val="000000"/>
          <w:kern w:val="0"/>
          <w:sz w:val="25"/>
          <w:szCs w:val="25"/>
          <w:lang w:val="en-US" w:eastAsia="zh-CN" w:bidi="ar"/>
        </w:rPr>
        <w:t xml:space="preserve">Some HTML elements do not have closing tag. </w:t>
      </w:r>
    </w:p>
    <w:p>
      <w:pPr>
        <w:keepNext w:val="0"/>
        <w:keepLines w:val="0"/>
        <w:widowControl/>
        <w:suppressLineNumbers w:val="0"/>
        <w:jc w:val="left"/>
        <w:rPr>
          <w:rFonts w:hint="default" w:ascii="Poppins" w:hAnsi="Poppins" w:eastAsia="Bookman Old Style" w:cs="Poppins"/>
          <w:color w:val="000000"/>
          <w:kern w:val="0"/>
          <w:sz w:val="25"/>
          <w:szCs w:val="25"/>
          <w:lang w:val="en-US" w:eastAsia="zh-CN" w:bidi="ar"/>
        </w:rPr>
      </w:pPr>
    </w:p>
    <w:p>
      <w:pPr>
        <w:pStyle w:val="3"/>
        <w:bidi w:val="0"/>
        <w:rPr>
          <w:rFonts w:hint="default"/>
        </w:rPr>
      </w:pPr>
      <w:r>
        <w:rPr>
          <w:rFonts w:hint="default"/>
          <w:lang w:val="en-US" w:eastAsia="zh-CN"/>
        </w:rPr>
        <w:t xml:space="preserve">Empty HTML Elements </w:t>
      </w:r>
    </w:p>
    <w:p>
      <w:pPr>
        <w:numPr>
          <w:ilvl w:val="0"/>
          <w:numId w:val="18"/>
        </w:numPr>
        <w:tabs>
          <w:tab w:val="clear" w:pos="420"/>
        </w:tabs>
        <w:bidi w:val="0"/>
        <w:ind w:left="420" w:leftChars="0" w:hanging="420" w:firstLineChars="0"/>
        <w:rPr>
          <w:rFonts w:hint="default"/>
          <w:lang w:val="en-US" w:eastAsia="zh-CN"/>
        </w:rPr>
      </w:pPr>
      <w:r>
        <w:rPr>
          <w:rFonts w:hint="default"/>
          <w:lang w:val="en-US" w:eastAsia="zh-CN"/>
        </w:rPr>
        <w:t xml:space="preserve">HTML elements with no content are called empty elements. </w:t>
      </w:r>
    </w:p>
    <w:p>
      <w:pPr>
        <w:numPr>
          <w:ilvl w:val="0"/>
          <w:numId w:val="18"/>
        </w:numPr>
        <w:tabs>
          <w:tab w:val="clear" w:pos="420"/>
        </w:tabs>
        <w:bidi w:val="0"/>
        <w:ind w:left="420" w:leftChars="0" w:hanging="420" w:firstLineChars="0"/>
        <w:rPr>
          <w:rFonts w:hint="default" w:ascii="Poppins" w:hAnsi="Poppins" w:eastAsia="Bookman Old Style" w:cs="Poppins"/>
          <w:color w:val="000000"/>
          <w:kern w:val="0"/>
          <w:sz w:val="25"/>
          <w:szCs w:val="25"/>
          <w:lang w:val="en-US" w:eastAsia="zh-CN" w:bidi="ar"/>
        </w:rPr>
      </w:pPr>
      <w:r>
        <w:rPr>
          <w:rFonts w:hint="default"/>
          <w:b/>
          <w:bCs/>
          <w:lang w:val="en-US" w:eastAsia="zh-CN"/>
        </w:rPr>
        <w:t>&lt;br&gt;</w:t>
      </w:r>
      <w:r>
        <w:rPr>
          <w:rFonts w:hint="default"/>
          <w:lang w:val="en-US" w:eastAsia="zh-CN"/>
        </w:rPr>
        <w:t xml:space="preserve"> is an empty element without content or closing tag (the </w:t>
      </w:r>
      <w:r>
        <w:rPr>
          <w:rFonts w:hint="default"/>
          <w:b/>
          <w:bCs/>
          <w:lang w:val="en-US" w:eastAsia="zh-CN"/>
        </w:rPr>
        <w:t>&lt;br&gt;</w:t>
      </w:r>
      <w:r>
        <w:rPr>
          <w:rFonts w:hint="default"/>
          <w:lang w:val="en-US" w:eastAsia="zh-CN"/>
        </w:rPr>
        <w:t xml:space="preserve"> tag defines a line break). </w:t>
      </w:r>
    </w:p>
    <w:p>
      <w:pPr>
        <w:numPr>
          <w:ilvl w:val="0"/>
          <w:numId w:val="18"/>
        </w:numPr>
        <w:tabs>
          <w:tab w:val="clear" w:pos="420"/>
        </w:tabs>
        <w:bidi w:val="0"/>
        <w:ind w:left="420" w:leftChars="0" w:hanging="420" w:firstLineChars="0"/>
        <w:rPr>
          <w:rFonts w:hint="default" w:ascii="Poppins" w:hAnsi="Poppins" w:eastAsia="Bookman Old Style" w:cs="Poppins"/>
          <w:color w:val="000000"/>
          <w:kern w:val="0"/>
          <w:sz w:val="25"/>
          <w:szCs w:val="25"/>
          <w:lang w:val="en-US" w:eastAsia="zh-CN" w:bidi="ar"/>
        </w:rPr>
      </w:pPr>
      <w:r>
        <w:rPr>
          <w:rFonts w:hint="default"/>
          <w:lang w:val="en-US" w:eastAsia="zh-CN"/>
        </w:rPr>
        <w:t xml:space="preserve">Empty element can be “closed” in the opening tag like this: </w:t>
      </w:r>
      <w:r>
        <w:rPr>
          <w:rFonts w:hint="default"/>
          <w:b/>
          <w:bCs/>
          <w:lang w:val="en-US" w:eastAsia="zh-CN"/>
        </w:rPr>
        <w:t>&lt;br/&gt;</w:t>
      </w:r>
    </w:p>
    <w:p>
      <w:pPr>
        <w:pStyle w:val="4"/>
        <w:bidi w:val="0"/>
        <w:rPr>
          <w:rFonts w:hint="default"/>
        </w:rPr>
      </w:pPr>
      <w:r>
        <w:rPr>
          <w:rFonts w:hint="default"/>
          <w:lang w:val="en-US" w:eastAsia="zh-CN"/>
        </w:rPr>
        <w:t xml:space="preserve">Examples of an HTML Elements </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60"/>
        <w:gridCol w:w="3561"/>
        <w:gridCol w:w="3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keepNext w:val="0"/>
              <w:keepLines w:val="0"/>
              <w:widowControl/>
              <w:suppressLineNumbers w:val="0"/>
              <w:jc w:val="left"/>
              <w:rPr>
                <w:rFonts w:hint="default" w:ascii="Poppins" w:hAnsi="Poppins" w:eastAsia="Bookman Old Style" w:cs="Poppins"/>
                <w:b/>
                <w:bCs/>
                <w:color w:val="000000"/>
                <w:kern w:val="0"/>
                <w:sz w:val="25"/>
                <w:szCs w:val="25"/>
                <w:vertAlign w:val="baseline"/>
                <w:lang w:val="en-US" w:eastAsia="zh-CN" w:bidi="ar"/>
              </w:rPr>
            </w:pPr>
            <w:r>
              <w:rPr>
                <w:rFonts w:hint="default" w:eastAsia="Bookman Old Style" w:cs="Poppins"/>
                <w:b/>
                <w:bCs/>
                <w:color w:val="000000"/>
                <w:kern w:val="0"/>
                <w:sz w:val="25"/>
                <w:szCs w:val="25"/>
                <w:vertAlign w:val="baseline"/>
                <w:lang w:val="en-US" w:eastAsia="zh-CN" w:bidi="ar"/>
              </w:rPr>
              <w:t>Opening Tag</w:t>
            </w:r>
          </w:p>
        </w:tc>
        <w:tc>
          <w:tcPr>
            <w:tcW w:w="3561" w:type="dxa"/>
          </w:tcPr>
          <w:p>
            <w:pPr>
              <w:keepNext w:val="0"/>
              <w:keepLines w:val="0"/>
              <w:widowControl/>
              <w:suppressLineNumbers w:val="0"/>
              <w:jc w:val="left"/>
              <w:rPr>
                <w:rFonts w:hint="default" w:ascii="Poppins" w:hAnsi="Poppins" w:eastAsia="Bookman Old Style" w:cs="Poppins"/>
                <w:b/>
                <w:bCs/>
                <w:color w:val="000000"/>
                <w:kern w:val="0"/>
                <w:sz w:val="25"/>
                <w:szCs w:val="25"/>
                <w:vertAlign w:val="baseline"/>
                <w:lang w:val="en-US" w:eastAsia="zh-CN" w:bidi="ar"/>
              </w:rPr>
            </w:pPr>
            <w:r>
              <w:rPr>
                <w:rFonts w:hint="default" w:eastAsia="Bookman Old Style" w:cs="Poppins"/>
                <w:b/>
                <w:bCs/>
                <w:color w:val="000000"/>
                <w:kern w:val="0"/>
                <w:sz w:val="25"/>
                <w:szCs w:val="25"/>
                <w:vertAlign w:val="baseline"/>
                <w:lang w:val="en-US" w:eastAsia="zh-CN" w:bidi="ar"/>
              </w:rPr>
              <w:t>Element Content</w:t>
            </w:r>
          </w:p>
        </w:tc>
        <w:tc>
          <w:tcPr>
            <w:tcW w:w="3561" w:type="dxa"/>
          </w:tcPr>
          <w:p>
            <w:pPr>
              <w:keepNext w:val="0"/>
              <w:keepLines w:val="0"/>
              <w:widowControl/>
              <w:suppressLineNumbers w:val="0"/>
              <w:jc w:val="left"/>
              <w:rPr>
                <w:rFonts w:hint="default" w:ascii="Poppins" w:hAnsi="Poppins" w:eastAsia="Bookman Old Style" w:cs="Poppins"/>
                <w:b/>
                <w:bCs/>
                <w:color w:val="000000"/>
                <w:kern w:val="0"/>
                <w:sz w:val="25"/>
                <w:szCs w:val="25"/>
                <w:vertAlign w:val="baseline"/>
                <w:lang w:val="en-US" w:eastAsia="zh-CN" w:bidi="ar"/>
              </w:rPr>
            </w:pPr>
            <w:r>
              <w:rPr>
                <w:rFonts w:hint="default" w:eastAsia="Bookman Old Style" w:cs="Poppins"/>
                <w:b/>
                <w:bCs/>
                <w:color w:val="000000"/>
                <w:kern w:val="0"/>
                <w:sz w:val="25"/>
                <w:szCs w:val="25"/>
                <w:vertAlign w:val="baseline"/>
                <w:lang w:val="en-US" w:eastAsia="zh-CN" w:bidi="ar"/>
              </w:rPr>
              <w:t>Closing 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keepNext w:val="0"/>
              <w:keepLines w:val="0"/>
              <w:widowControl/>
              <w:suppressLineNumbers w:val="0"/>
              <w:jc w:val="left"/>
              <w:rPr>
                <w:rFonts w:hint="default" w:ascii="Poppins" w:hAnsi="Poppins" w:eastAsia="Bookman Old Style" w:cs="Poppins"/>
                <w:b w:val="0"/>
                <w:bCs w:val="0"/>
                <w:color w:val="000000"/>
                <w:kern w:val="0"/>
                <w:sz w:val="25"/>
                <w:szCs w:val="25"/>
                <w:vertAlign w:val="baseline"/>
                <w:lang w:val="en-US" w:eastAsia="zh-CN" w:bidi="ar"/>
              </w:rPr>
            </w:pPr>
            <w:r>
              <w:rPr>
                <w:rFonts w:hint="default" w:eastAsia="Bookman Old Style" w:cs="Poppins"/>
                <w:b w:val="0"/>
                <w:bCs w:val="0"/>
                <w:color w:val="000000"/>
                <w:kern w:val="0"/>
                <w:sz w:val="25"/>
                <w:szCs w:val="25"/>
                <w:vertAlign w:val="baseline"/>
                <w:lang w:val="en-US" w:eastAsia="zh-CN" w:bidi="ar"/>
              </w:rPr>
              <w:t>&lt;h1&gt;</w:t>
            </w:r>
          </w:p>
        </w:tc>
        <w:tc>
          <w:tcPr>
            <w:tcW w:w="3561" w:type="dxa"/>
          </w:tcPr>
          <w:p>
            <w:pPr>
              <w:keepNext w:val="0"/>
              <w:keepLines w:val="0"/>
              <w:widowControl/>
              <w:suppressLineNumbers w:val="0"/>
              <w:jc w:val="left"/>
              <w:rPr>
                <w:rFonts w:hint="default" w:ascii="Poppins" w:hAnsi="Poppins" w:eastAsia="Bookman Old Style" w:cs="Poppins"/>
                <w:b w:val="0"/>
                <w:bCs w:val="0"/>
                <w:color w:val="000000"/>
                <w:kern w:val="0"/>
                <w:sz w:val="25"/>
                <w:szCs w:val="25"/>
                <w:vertAlign w:val="baseline"/>
                <w:lang w:val="en-US" w:eastAsia="zh-CN" w:bidi="ar"/>
              </w:rPr>
            </w:pPr>
            <w:r>
              <w:rPr>
                <w:rFonts w:hint="default" w:eastAsia="Bookman Old Style" w:cs="Poppins"/>
                <w:b w:val="0"/>
                <w:bCs w:val="0"/>
                <w:color w:val="000000"/>
                <w:kern w:val="0"/>
                <w:sz w:val="25"/>
                <w:szCs w:val="25"/>
                <w:vertAlign w:val="baseline"/>
                <w:lang w:val="en-US" w:eastAsia="zh-CN" w:bidi="ar"/>
              </w:rPr>
              <w:t>My First Heading</w:t>
            </w:r>
          </w:p>
        </w:tc>
        <w:tc>
          <w:tcPr>
            <w:tcW w:w="3561" w:type="dxa"/>
          </w:tcPr>
          <w:p>
            <w:pPr>
              <w:keepNext w:val="0"/>
              <w:keepLines w:val="0"/>
              <w:widowControl/>
              <w:suppressLineNumbers w:val="0"/>
              <w:jc w:val="left"/>
              <w:rPr>
                <w:rFonts w:hint="default" w:ascii="Poppins" w:hAnsi="Poppins" w:eastAsia="Bookman Old Style" w:cs="Poppins"/>
                <w:b w:val="0"/>
                <w:bCs w:val="0"/>
                <w:color w:val="000000"/>
                <w:kern w:val="0"/>
                <w:sz w:val="25"/>
                <w:szCs w:val="25"/>
                <w:vertAlign w:val="baseline"/>
                <w:lang w:val="en-US" w:eastAsia="zh-CN" w:bidi="ar"/>
              </w:rPr>
            </w:pPr>
            <w:r>
              <w:rPr>
                <w:rFonts w:hint="default" w:eastAsia="Bookman Old Style" w:cs="Poppins"/>
                <w:b w:val="0"/>
                <w:bCs w:val="0"/>
                <w:color w:val="000000"/>
                <w:kern w:val="0"/>
                <w:sz w:val="25"/>
                <w:szCs w:val="25"/>
                <w:vertAlign w:val="baseline"/>
                <w:lang w:val="en-US" w:eastAsia="zh-CN" w:bidi="ar"/>
              </w:rPr>
              <w:t>&lt;/h1&gt;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keepNext w:val="0"/>
              <w:keepLines w:val="0"/>
              <w:widowControl/>
              <w:suppressLineNumbers w:val="0"/>
              <w:jc w:val="left"/>
              <w:rPr>
                <w:rFonts w:hint="default" w:ascii="Poppins" w:hAnsi="Poppins" w:eastAsia="Bookman Old Style" w:cs="Poppins"/>
                <w:b w:val="0"/>
                <w:bCs w:val="0"/>
                <w:color w:val="000000"/>
                <w:kern w:val="0"/>
                <w:sz w:val="25"/>
                <w:szCs w:val="25"/>
                <w:vertAlign w:val="baseline"/>
                <w:lang w:val="en-US" w:eastAsia="zh-CN" w:bidi="ar"/>
              </w:rPr>
            </w:pPr>
            <w:r>
              <w:rPr>
                <w:rFonts w:hint="default" w:eastAsia="Bookman Old Style" w:cs="Poppins"/>
                <w:b w:val="0"/>
                <w:bCs w:val="0"/>
                <w:color w:val="000000"/>
                <w:kern w:val="0"/>
                <w:sz w:val="25"/>
                <w:szCs w:val="25"/>
                <w:vertAlign w:val="baseline"/>
                <w:lang w:val="en-US" w:eastAsia="zh-CN" w:bidi="ar"/>
              </w:rPr>
              <w:t>&lt;p&gt;</w:t>
            </w:r>
          </w:p>
        </w:tc>
        <w:tc>
          <w:tcPr>
            <w:tcW w:w="3561" w:type="dxa"/>
          </w:tcPr>
          <w:p>
            <w:pPr>
              <w:keepNext w:val="0"/>
              <w:keepLines w:val="0"/>
              <w:widowControl/>
              <w:suppressLineNumbers w:val="0"/>
              <w:jc w:val="left"/>
              <w:rPr>
                <w:rFonts w:hint="default" w:ascii="Poppins" w:hAnsi="Poppins" w:eastAsia="Bookman Old Style" w:cs="Poppins"/>
                <w:b w:val="0"/>
                <w:bCs w:val="0"/>
                <w:color w:val="000000"/>
                <w:kern w:val="0"/>
                <w:sz w:val="25"/>
                <w:szCs w:val="25"/>
                <w:vertAlign w:val="baseline"/>
                <w:lang w:val="en-US" w:eastAsia="zh-CN" w:bidi="ar"/>
              </w:rPr>
            </w:pPr>
            <w:r>
              <w:rPr>
                <w:rFonts w:hint="default" w:eastAsia="Bookman Old Style" w:cs="Poppins"/>
                <w:b w:val="0"/>
                <w:bCs w:val="0"/>
                <w:color w:val="000000"/>
                <w:kern w:val="0"/>
                <w:sz w:val="25"/>
                <w:szCs w:val="25"/>
                <w:vertAlign w:val="baseline"/>
                <w:lang w:val="en-US" w:eastAsia="zh-CN" w:bidi="ar"/>
              </w:rPr>
              <w:t>My First Paragraph</w:t>
            </w:r>
          </w:p>
        </w:tc>
        <w:tc>
          <w:tcPr>
            <w:tcW w:w="3561" w:type="dxa"/>
          </w:tcPr>
          <w:p>
            <w:pPr>
              <w:keepNext w:val="0"/>
              <w:keepLines w:val="0"/>
              <w:widowControl/>
              <w:suppressLineNumbers w:val="0"/>
              <w:jc w:val="left"/>
              <w:rPr>
                <w:rFonts w:hint="default" w:ascii="Poppins" w:hAnsi="Poppins" w:eastAsia="Bookman Old Style" w:cs="Poppins"/>
                <w:b w:val="0"/>
                <w:bCs w:val="0"/>
                <w:color w:val="000000"/>
                <w:kern w:val="0"/>
                <w:sz w:val="25"/>
                <w:szCs w:val="25"/>
                <w:vertAlign w:val="baseline"/>
                <w:lang w:val="en-US" w:eastAsia="zh-CN" w:bidi="ar"/>
              </w:rPr>
            </w:pPr>
            <w:r>
              <w:rPr>
                <w:rFonts w:hint="default" w:eastAsia="Bookman Old Style" w:cs="Poppins"/>
                <w:b w:val="0"/>
                <w:bCs w:val="0"/>
                <w:color w:val="000000"/>
                <w:kern w:val="0"/>
                <w:sz w:val="25"/>
                <w:szCs w:val="25"/>
                <w:vertAlign w:val="baseline"/>
                <w:lang w:val="en-US" w:eastAsia="zh-CN" w:bidi="ar"/>
              </w:rPr>
              <w:t>&lt;/p&gt;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keepNext w:val="0"/>
              <w:keepLines w:val="0"/>
              <w:widowControl/>
              <w:suppressLineNumbers w:val="0"/>
              <w:jc w:val="left"/>
              <w:rPr>
                <w:rFonts w:hint="default" w:ascii="Poppins" w:hAnsi="Poppins" w:eastAsia="Bookman Old Style" w:cs="Poppins"/>
                <w:b w:val="0"/>
                <w:bCs w:val="0"/>
                <w:color w:val="000000"/>
                <w:kern w:val="0"/>
                <w:sz w:val="25"/>
                <w:szCs w:val="25"/>
                <w:vertAlign w:val="baseline"/>
                <w:lang w:val="en-US" w:eastAsia="zh-CN" w:bidi="ar"/>
              </w:rPr>
            </w:pPr>
            <w:r>
              <w:rPr>
                <w:rFonts w:hint="default" w:eastAsia="Bookman Old Style" w:cs="Poppins"/>
                <w:b w:val="0"/>
                <w:bCs w:val="0"/>
                <w:color w:val="000000"/>
                <w:kern w:val="0"/>
                <w:sz w:val="25"/>
                <w:szCs w:val="25"/>
                <w:vertAlign w:val="baseline"/>
                <w:lang w:val="en-US" w:eastAsia="zh-CN" w:bidi="ar"/>
              </w:rPr>
              <w:t>&lt;br/&gt;</w:t>
            </w:r>
          </w:p>
        </w:tc>
        <w:tc>
          <w:tcPr>
            <w:tcW w:w="3561" w:type="dxa"/>
          </w:tcPr>
          <w:p>
            <w:pPr>
              <w:keepNext w:val="0"/>
              <w:keepLines w:val="0"/>
              <w:widowControl/>
              <w:suppressLineNumbers w:val="0"/>
              <w:jc w:val="left"/>
              <w:rPr>
                <w:rFonts w:hint="default" w:ascii="Poppins" w:hAnsi="Poppins" w:eastAsia="Bookman Old Style" w:cs="Poppins"/>
                <w:b/>
                <w:bCs/>
                <w:color w:val="000000"/>
                <w:kern w:val="0"/>
                <w:sz w:val="25"/>
                <w:szCs w:val="25"/>
                <w:vertAlign w:val="baseline"/>
                <w:lang w:val="en-US" w:eastAsia="zh-CN" w:bidi="ar"/>
              </w:rPr>
            </w:pPr>
          </w:p>
        </w:tc>
        <w:tc>
          <w:tcPr>
            <w:tcW w:w="3561" w:type="dxa"/>
          </w:tcPr>
          <w:p>
            <w:pPr>
              <w:keepNext w:val="0"/>
              <w:keepLines w:val="0"/>
              <w:widowControl/>
              <w:suppressLineNumbers w:val="0"/>
              <w:jc w:val="left"/>
              <w:rPr>
                <w:rFonts w:hint="default" w:ascii="Poppins" w:hAnsi="Poppins" w:eastAsia="Bookman Old Style" w:cs="Poppins"/>
                <w:b/>
                <w:bCs/>
                <w:color w:val="000000"/>
                <w:kern w:val="0"/>
                <w:sz w:val="25"/>
                <w:szCs w:val="25"/>
                <w:vertAlign w:val="baseline"/>
                <w:lang w:val="en-US" w:eastAsia="zh-CN" w:bidi="ar"/>
              </w:rPr>
            </w:pPr>
          </w:p>
        </w:tc>
      </w:tr>
    </w:tbl>
    <w:p>
      <w:pPr>
        <w:pStyle w:val="3"/>
        <w:bidi w:val="0"/>
        <w:rPr>
          <w:rFonts w:hint="default"/>
        </w:rPr>
      </w:pPr>
      <w:r>
        <w:rPr>
          <w:rFonts w:hint="default"/>
          <w:lang w:val="en-US" w:eastAsia="zh-CN"/>
        </w:rPr>
        <w:t xml:space="preserve">Nested HTML Elements </w:t>
      </w:r>
    </w:p>
    <w:p>
      <w:pPr>
        <w:bidi w:val="0"/>
        <w:rPr>
          <w:rFonts w:hint="default"/>
          <w:lang w:val="en-US" w:eastAsia="zh-CN"/>
        </w:rPr>
      </w:pPr>
      <w:r>
        <w:rPr>
          <w:rFonts w:hint="default"/>
          <w:lang w:val="en-US" w:eastAsia="zh-CN"/>
        </w:rPr>
        <w:t xml:space="preserve">HTML elements can be nested. That is, placing element(s) inside another element(s). </w:t>
      </w:r>
    </w:p>
    <w:p>
      <w:pPr>
        <w:bidi w:val="0"/>
        <w:rPr>
          <w:rFonts w:hint="default"/>
        </w:rPr>
      </w:pPr>
      <w:r>
        <w:rPr>
          <w:rFonts w:hint="default"/>
          <w:lang w:val="en-US" w:eastAsia="zh-CN"/>
        </w:rPr>
        <w:t xml:space="preserve">All HTML documents consist of nested HTML elements. </w:t>
      </w:r>
    </w:p>
    <w:p>
      <w:pPr>
        <w:pStyle w:val="4"/>
        <w:bidi w:val="0"/>
        <w:rPr>
          <w:rFonts w:hint="default"/>
        </w:rPr>
      </w:pPr>
      <w:r>
        <w:rPr>
          <w:rFonts w:hint="default"/>
          <w:lang w:val="en-US" w:eastAsia="zh-CN"/>
        </w:rPr>
        <w:t xml:space="preserve">Example </w:t>
      </w:r>
    </w:p>
    <w:p>
      <w:pPr>
        <w:bidi w:val="0"/>
        <w:rPr>
          <w:rFonts w:hint="default"/>
        </w:rPr>
      </w:pPr>
      <w:r>
        <w:rPr>
          <w:rFonts w:hint="default"/>
          <w:lang w:val="en-US" w:eastAsia="zh-CN"/>
        </w:rPr>
        <w:t xml:space="preserve">&lt;!DOCTYPE html&gt; </w:t>
      </w:r>
    </w:p>
    <w:p>
      <w:pPr>
        <w:bidi w:val="0"/>
        <w:rPr>
          <w:rFonts w:hint="default"/>
        </w:rPr>
      </w:pPr>
      <w:r>
        <w:rPr>
          <w:rFonts w:hint="default"/>
          <w:lang w:val="en-US" w:eastAsia="zh-CN"/>
        </w:rPr>
        <w:t xml:space="preserve">&lt;html&gt; </w:t>
      </w:r>
    </w:p>
    <w:p>
      <w:pPr>
        <w:bidi w:val="0"/>
        <w:ind w:firstLine="720" w:firstLineChars="0"/>
        <w:rPr>
          <w:rFonts w:hint="default"/>
        </w:rPr>
      </w:pPr>
      <w:r>
        <w:rPr>
          <w:rFonts w:hint="default"/>
          <w:lang w:val="en-US" w:eastAsia="zh-CN"/>
        </w:rPr>
        <w:t xml:space="preserve">&lt;head&gt; </w:t>
      </w:r>
    </w:p>
    <w:p>
      <w:pPr>
        <w:bidi w:val="0"/>
        <w:ind w:left="720" w:leftChars="0" w:firstLine="720" w:firstLineChars="0"/>
        <w:rPr>
          <w:rFonts w:hint="default"/>
        </w:rPr>
      </w:pPr>
      <w:r>
        <w:rPr>
          <w:rFonts w:hint="default"/>
          <w:lang w:val="en-US" w:eastAsia="zh-CN"/>
        </w:rPr>
        <w:t xml:space="preserve">&lt;title&gt;Page Title&lt;/title&gt; </w:t>
      </w:r>
    </w:p>
    <w:p>
      <w:pPr>
        <w:bidi w:val="0"/>
        <w:ind w:firstLine="720" w:firstLineChars="0"/>
        <w:rPr>
          <w:rFonts w:hint="default"/>
        </w:rPr>
      </w:pPr>
      <w:r>
        <w:rPr>
          <w:rFonts w:hint="default"/>
          <w:lang w:val="en-US" w:eastAsia="zh-CN"/>
        </w:rPr>
        <w:t xml:space="preserve">&lt;/head&gt; </w:t>
      </w:r>
    </w:p>
    <w:p>
      <w:pPr>
        <w:bidi w:val="0"/>
        <w:ind w:firstLine="720" w:firstLineChars="0"/>
        <w:rPr>
          <w:rFonts w:hint="default"/>
        </w:rPr>
      </w:pPr>
      <w:r>
        <w:rPr>
          <w:rFonts w:hint="default"/>
          <w:lang w:val="en-US" w:eastAsia="zh-CN"/>
        </w:rPr>
        <w:t xml:space="preserve">&lt;body&gt; </w:t>
      </w:r>
    </w:p>
    <w:p>
      <w:pPr>
        <w:bidi w:val="0"/>
        <w:ind w:left="720" w:leftChars="0" w:firstLine="720" w:firstLineChars="0"/>
        <w:rPr>
          <w:rFonts w:hint="default"/>
        </w:rPr>
      </w:pPr>
      <w:r>
        <w:rPr>
          <w:rFonts w:hint="default"/>
          <w:lang w:val="en-US" w:eastAsia="zh-CN"/>
        </w:rPr>
        <w:t xml:space="preserve">&lt;h1&gt;My First Heading&lt;/h1&gt; </w:t>
      </w:r>
    </w:p>
    <w:p>
      <w:pPr>
        <w:bidi w:val="0"/>
        <w:ind w:left="720" w:leftChars="0" w:firstLine="720" w:firstLineChars="0"/>
        <w:rPr>
          <w:rFonts w:hint="default"/>
        </w:rPr>
      </w:pPr>
      <w:r>
        <w:rPr>
          <w:rFonts w:hint="default"/>
          <w:lang w:val="en-US" w:eastAsia="zh-CN"/>
        </w:rPr>
        <w:t xml:space="preserve">&lt;p&gt;My Paragraph&lt;/p&gt; </w:t>
      </w:r>
    </w:p>
    <w:p>
      <w:pPr>
        <w:bidi w:val="0"/>
        <w:ind w:firstLine="720" w:firstLineChars="0"/>
        <w:rPr>
          <w:rFonts w:hint="default"/>
        </w:rPr>
      </w:pPr>
      <w:r>
        <w:rPr>
          <w:rFonts w:hint="default"/>
          <w:lang w:val="en-US" w:eastAsia="zh-CN"/>
        </w:rPr>
        <w:t xml:space="preserve">&lt;/body&gt; </w:t>
      </w:r>
    </w:p>
    <w:p>
      <w:pPr>
        <w:bidi w:val="0"/>
        <w:rPr>
          <w:rFonts w:hint="default"/>
        </w:rPr>
      </w:pPr>
      <w:r>
        <w:rPr>
          <w:rFonts w:hint="default"/>
          <w:lang w:val="en-US" w:eastAsia="zh-CN"/>
        </w:rPr>
        <w:t xml:space="preserve">&lt;/html&gt; </w:t>
      </w:r>
    </w:p>
    <w:p>
      <w:pPr>
        <w:pStyle w:val="4"/>
        <w:bidi w:val="0"/>
        <w:rPr>
          <w:rFonts w:hint="default"/>
        </w:rPr>
      </w:pPr>
      <w:r>
        <w:rPr>
          <w:rFonts w:hint="default"/>
          <w:lang w:val="en-US" w:eastAsia="zh-CN"/>
        </w:rPr>
        <w:t xml:space="preserve">Example Explained </w:t>
      </w:r>
    </w:p>
    <w:p>
      <w:pPr>
        <w:keepNext w:val="0"/>
        <w:keepLines w:val="0"/>
        <w:widowControl/>
        <w:numPr>
          <w:ilvl w:val="0"/>
          <w:numId w:val="19"/>
        </w:numPr>
        <w:suppressLineNumbers w:val="0"/>
        <w:tabs>
          <w:tab w:val="left" w:pos="840"/>
        </w:tabs>
        <w:ind w:left="227" w:leftChars="0" w:hanging="227" w:firstLineChars="0"/>
        <w:jc w:val="both"/>
        <w:rPr>
          <w:rFonts w:hint="default" w:ascii="Poppins" w:hAnsi="Poppins" w:eastAsia="Bookman Old Style" w:cs="Poppins"/>
          <w:color w:val="000000"/>
          <w:kern w:val="0"/>
          <w:sz w:val="25"/>
          <w:szCs w:val="25"/>
          <w:lang w:val="en-US" w:eastAsia="zh-CN" w:bidi="ar"/>
        </w:rPr>
      </w:pPr>
      <w:r>
        <w:rPr>
          <w:rFonts w:hint="default" w:ascii="Poppins" w:hAnsi="Poppins" w:eastAsia="Bookman Old Style" w:cs="Poppins"/>
          <w:color w:val="000000"/>
          <w:kern w:val="0"/>
          <w:sz w:val="25"/>
          <w:szCs w:val="25"/>
          <w:lang w:val="en-US" w:eastAsia="zh-CN" w:bidi="ar"/>
        </w:rPr>
        <w:t xml:space="preserve">The </w:t>
      </w:r>
      <w:r>
        <w:rPr>
          <w:rFonts w:hint="default" w:ascii="Poppins" w:hAnsi="Poppins" w:eastAsia="Bookman Old Style" w:cs="Poppins"/>
          <w:b/>
          <w:bCs/>
          <w:color w:val="000000"/>
          <w:kern w:val="0"/>
          <w:sz w:val="25"/>
          <w:szCs w:val="25"/>
          <w:lang w:val="en-US" w:eastAsia="zh-CN" w:bidi="ar"/>
        </w:rPr>
        <w:t xml:space="preserve">&lt;html&gt; </w:t>
      </w:r>
      <w:r>
        <w:rPr>
          <w:rFonts w:hint="default" w:ascii="Poppins" w:hAnsi="Poppins" w:eastAsia="Bookman Old Style" w:cs="Poppins"/>
          <w:color w:val="000000"/>
          <w:kern w:val="0"/>
          <w:sz w:val="25"/>
          <w:szCs w:val="25"/>
          <w:lang w:val="en-US" w:eastAsia="zh-CN" w:bidi="ar"/>
        </w:rPr>
        <w:t xml:space="preserve">element defines the </w:t>
      </w:r>
      <w:r>
        <w:rPr>
          <w:rFonts w:hint="default" w:ascii="Poppins" w:hAnsi="Poppins" w:eastAsia="Bookman Old Style" w:cs="Poppins"/>
          <w:b/>
          <w:bCs/>
          <w:color w:val="000000"/>
          <w:kern w:val="0"/>
          <w:sz w:val="25"/>
          <w:szCs w:val="25"/>
          <w:lang w:val="en-US" w:eastAsia="zh-CN" w:bidi="ar"/>
        </w:rPr>
        <w:t>whole document</w:t>
      </w:r>
      <w:r>
        <w:rPr>
          <w:rFonts w:hint="default" w:ascii="Poppins" w:hAnsi="Poppins" w:eastAsia="Bookman Old Style" w:cs="Poppins"/>
          <w:color w:val="000000"/>
          <w:kern w:val="0"/>
          <w:sz w:val="25"/>
          <w:szCs w:val="25"/>
          <w:lang w:val="en-US" w:eastAsia="zh-CN" w:bidi="ar"/>
        </w:rPr>
        <w:t xml:space="preserve">. It has an opening tag </w:t>
      </w:r>
      <w:r>
        <w:rPr>
          <w:rFonts w:hint="default" w:ascii="Poppins" w:hAnsi="Poppins" w:eastAsia="Bookman Old Style" w:cs="Poppins"/>
          <w:b/>
          <w:bCs/>
          <w:color w:val="000000"/>
          <w:kern w:val="0"/>
          <w:sz w:val="25"/>
          <w:szCs w:val="25"/>
          <w:lang w:val="en-US" w:eastAsia="zh-CN" w:bidi="ar"/>
        </w:rPr>
        <w:t xml:space="preserve">&lt;html&gt; </w:t>
      </w:r>
      <w:r>
        <w:rPr>
          <w:rFonts w:hint="default" w:ascii="Poppins" w:hAnsi="Poppins" w:eastAsia="Bookman Old Style" w:cs="Poppins"/>
          <w:color w:val="000000"/>
          <w:kern w:val="0"/>
          <w:sz w:val="25"/>
          <w:szCs w:val="25"/>
          <w:lang w:val="en-US" w:eastAsia="zh-CN" w:bidi="ar"/>
        </w:rPr>
        <w:t xml:space="preserve">and a closing tag </w:t>
      </w:r>
      <w:r>
        <w:rPr>
          <w:rFonts w:hint="default" w:ascii="Poppins" w:hAnsi="Poppins" w:eastAsia="Bookman Old Style" w:cs="Poppins"/>
          <w:b/>
          <w:bCs/>
          <w:color w:val="000000"/>
          <w:kern w:val="0"/>
          <w:sz w:val="25"/>
          <w:szCs w:val="25"/>
          <w:lang w:val="en-US" w:eastAsia="zh-CN" w:bidi="ar"/>
        </w:rPr>
        <w:t>&lt;/html&gt;</w:t>
      </w:r>
      <w:r>
        <w:rPr>
          <w:rFonts w:hint="default" w:ascii="Poppins" w:hAnsi="Poppins" w:eastAsia="Bookman Old Style" w:cs="Poppins"/>
          <w:color w:val="000000"/>
          <w:kern w:val="0"/>
          <w:sz w:val="25"/>
          <w:szCs w:val="25"/>
          <w:lang w:val="en-US" w:eastAsia="zh-CN" w:bidi="ar"/>
        </w:rPr>
        <w:t xml:space="preserve">. </w:t>
      </w:r>
    </w:p>
    <w:p>
      <w:pPr>
        <w:keepNext w:val="0"/>
        <w:keepLines w:val="0"/>
        <w:widowControl/>
        <w:numPr>
          <w:ilvl w:val="0"/>
          <w:numId w:val="19"/>
        </w:numPr>
        <w:suppressLineNumbers w:val="0"/>
        <w:tabs>
          <w:tab w:val="left" w:pos="840"/>
        </w:tabs>
        <w:ind w:left="227" w:leftChars="0" w:hanging="227" w:firstLineChars="0"/>
        <w:jc w:val="both"/>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The element </w:t>
      </w:r>
      <w:r>
        <w:rPr>
          <w:rFonts w:hint="default" w:ascii="Poppins" w:hAnsi="Poppins" w:eastAsia="Bookman Old Style" w:cs="Poppins"/>
          <w:b/>
          <w:bCs/>
          <w:color w:val="000000"/>
          <w:kern w:val="0"/>
          <w:sz w:val="25"/>
          <w:szCs w:val="25"/>
          <w:lang w:val="en-US" w:eastAsia="zh-CN" w:bidi="ar"/>
        </w:rPr>
        <w:t xml:space="preserve">content </w:t>
      </w:r>
      <w:r>
        <w:rPr>
          <w:rFonts w:hint="default" w:ascii="Poppins" w:hAnsi="Poppins" w:eastAsia="Bookman Old Style" w:cs="Poppins"/>
          <w:color w:val="000000"/>
          <w:kern w:val="0"/>
          <w:sz w:val="25"/>
          <w:szCs w:val="25"/>
          <w:lang w:val="en-US" w:eastAsia="zh-CN" w:bidi="ar"/>
        </w:rPr>
        <w:t xml:space="preserve">is another HTML element (the </w:t>
      </w:r>
      <w:r>
        <w:rPr>
          <w:rFonts w:hint="default" w:ascii="Poppins" w:hAnsi="Poppins" w:eastAsia="Bookman Old Style" w:cs="Poppins"/>
          <w:b/>
          <w:bCs/>
          <w:color w:val="000000"/>
          <w:kern w:val="0"/>
          <w:sz w:val="25"/>
          <w:szCs w:val="25"/>
          <w:lang w:val="en-US" w:eastAsia="zh-CN" w:bidi="ar"/>
        </w:rPr>
        <w:t xml:space="preserve">&lt;body&gt; </w:t>
      </w:r>
      <w:r>
        <w:rPr>
          <w:rFonts w:hint="default" w:ascii="Poppins" w:hAnsi="Poppins" w:eastAsia="Bookman Old Style" w:cs="Poppins"/>
          <w:color w:val="000000"/>
          <w:kern w:val="0"/>
          <w:sz w:val="25"/>
          <w:szCs w:val="25"/>
          <w:lang w:val="en-US" w:eastAsia="zh-CN" w:bidi="ar"/>
        </w:rPr>
        <w:t xml:space="preserve">element and everything after it before the closing tag </w:t>
      </w:r>
      <w:r>
        <w:rPr>
          <w:rFonts w:hint="default" w:ascii="Poppins" w:hAnsi="Poppins" w:eastAsia="Bookman Old Style" w:cs="Poppins"/>
          <w:b/>
          <w:bCs/>
          <w:color w:val="000000"/>
          <w:kern w:val="0"/>
          <w:sz w:val="25"/>
          <w:szCs w:val="25"/>
          <w:lang w:val="en-US" w:eastAsia="zh-CN" w:bidi="ar"/>
        </w:rPr>
        <w:t>&lt;/html&gt;</w:t>
      </w:r>
      <w:r>
        <w:rPr>
          <w:rFonts w:hint="default" w:ascii="Poppins" w:hAnsi="Poppins" w:eastAsia="Bookman Old Style" w:cs="Poppins"/>
          <w:color w:val="000000"/>
          <w:kern w:val="0"/>
          <w:sz w:val="25"/>
          <w:szCs w:val="25"/>
          <w:lang w:val="en-US" w:eastAsia="zh-CN" w:bidi="ar"/>
        </w:rPr>
        <w:t xml:space="preserve">). </w:t>
      </w:r>
    </w:p>
    <w:p>
      <w:pPr>
        <w:keepNext w:val="0"/>
        <w:keepLines w:val="0"/>
        <w:widowControl/>
        <w:numPr>
          <w:ilvl w:val="0"/>
          <w:numId w:val="19"/>
        </w:numPr>
        <w:suppressLineNumbers w:val="0"/>
        <w:tabs>
          <w:tab w:val="left" w:pos="840"/>
        </w:tabs>
        <w:ind w:left="227" w:leftChars="0" w:hanging="227" w:firstLineChars="0"/>
        <w:jc w:val="both"/>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The </w:t>
      </w:r>
      <w:r>
        <w:rPr>
          <w:rFonts w:hint="default" w:ascii="Poppins" w:hAnsi="Poppins" w:eastAsia="Bookman Old Style" w:cs="Poppins"/>
          <w:b/>
          <w:bCs/>
          <w:color w:val="000000"/>
          <w:kern w:val="0"/>
          <w:sz w:val="25"/>
          <w:szCs w:val="25"/>
          <w:lang w:val="en-US" w:eastAsia="zh-CN" w:bidi="ar"/>
        </w:rPr>
        <w:t xml:space="preserve">&lt;body&gt; </w:t>
      </w:r>
      <w:r>
        <w:rPr>
          <w:rFonts w:hint="default" w:ascii="Poppins" w:hAnsi="Poppins" w:eastAsia="Bookman Old Style" w:cs="Poppins"/>
          <w:color w:val="000000"/>
          <w:kern w:val="0"/>
          <w:sz w:val="25"/>
          <w:szCs w:val="25"/>
          <w:lang w:val="en-US" w:eastAsia="zh-CN" w:bidi="ar"/>
        </w:rPr>
        <w:t xml:space="preserve">element defines the </w:t>
      </w:r>
      <w:r>
        <w:rPr>
          <w:rFonts w:hint="default" w:ascii="Poppins" w:hAnsi="Poppins" w:eastAsia="Bookman Old Style" w:cs="Poppins"/>
          <w:b/>
          <w:bCs/>
          <w:color w:val="000000"/>
          <w:kern w:val="0"/>
          <w:sz w:val="25"/>
          <w:szCs w:val="25"/>
          <w:lang w:val="en-US" w:eastAsia="zh-CN" w:bidi="ar"/>
        </w:rPr>
        <w:t>document body</w:t>
      </w:r>
      <w:r>
        <w:rPr>
          <w:rFonts w:hint="default" w:ascii="Poppins" w:hAnsi="Poppins" w:eastAsia="Bookman Old Style" w:cs="Poppins"/>
          <w:color w:val="000000"/>
          <w:kern w:val="0"/>
          <w:sz w:val="25"/>
          <w:szCs w:val="25"/>
          <w:lang w:val="en-US" w:eastAsia="zh-CN" w:bidi="ar"/>
        </w:rPr>
        <w:t xml:space="preserve">. It has an opening tag </w:t>
      </w:r>
      <w:r>
        <w:rPr>
          <w:rFonts w:hint="default" w:ascii="Poppins" w:hAnsi="Poppins" w:eastAsia="Bookman Old Style" w:cs="Poppins"/>
          <w:b/>
          <w:bCs/>
          <w:color w:val="000000"/>
          <w:kern w:val="0"/>
          <w:sz w:val="25"/>
          <w:szCs w:val="25"/>
          <w:lang w:val="en-US" w:eastAsia="zh-CN" w:bidi="ar"/>
        </w:rPr>
        <w:t xml:space="preserve">&lt;body&gt; </w:t>
      </w:r>
      <w:r>
        <w:rPr>
          <w:rFonts w:hint="default" w:ascii="Poppins" w:hAnsi="Poppins" w:eastAsia="Bookman Old Style" w:cs="Poppins"/>
          <w:color w:val="000000"/>
          <w:kern w:val="0"/>
          <w:sz w:val="25"/>
          <w:szCs w:val="25"/>
          <w:lang w:val="en-US" w:eastAsia="zh-CN" w:bidi="ar"/>
        </w:rPr>
        <w:t xml:space="preserve">and a closing tag </w:t>
      </w:r>
      <w:r>
        <w:rPr>
          <w:rFonts w:hint="default" w:ascii="Poppins" w:hAnsi="Poppins" w:eastAsia="Bookman Old Style" w:cs="Poppins"/>
          <w:b/>
          <w:bCs/>
          <w:color w:val="000000"/>
          <w:kern w:val="0"/>
          <w:sz w:val="25"/>
          <w:szCs w:val="25"/>
          <w:lang w:val="en-US" w:eastAsia="zh-CN" w:bidi="ar"/>
        </w:rPr>
        <w:t>&lt;/body&gt;</w:t>
      </w:r>
      <w:r>
        <w:rPr>
          <w:rFonts w:hint="default" w:ascii="Poppins" w:hAnsi="Poppins" w:eastAsia="Bookman Old Style" w:cs="Poppins"/>
          <w:color w:val="000000"/>
          <w:kern w:val="0"/>
          <w:sz w:val="25"/>
          <w:szCs w:val="25"/>
          <w:lang w:val="en-US" w:eastAsia="zh-CN" w:bidi="ar"/>
        </w:rPr>
        <w:t xml:space="preserve">. The element </w:t>
      </w:r>
      <w:r>
        <w:rPr>
          <w:rFonts w:hint="default" w:ascii="Poppins" w:hAnsi="Poppins" w:eastAsia="Bookman Old Style" w:cs="Poppins"/>
          <w:b/>
          <w:bCs/>
          <w:color w:val="000000"/>
          <w:kern w:val="0"/>
          <w:sz w:val="25"/>
          <w:szCs w:val="25"/>
          <w:lang w:val="en-US" w:eastAsia="zh-CN" w:bidi="ar"/>
        </w:rPr>
        <w:t xml:space="preserve">content </w:t>
      </w:r>
      <w:r>
        <w:rPr>
          <w:rFonts w:hint="default" w:ascii="Poppins" w:hAnsi="Poppins" w:eastAsia="Bookman Old Style" w:cs="Poppins"/>
          <w:color w:val="000000"/>
          <w:kern w:val="0"/>
          <w:sz w:val="25"/>
          <w:szCs w:val="25"/>
          <w:lang w:val="en-US" w:eastAsia="zh-CN" w:bidi="ar"/>
        </w:rPr>
        <w:t>has other HTML elements (</w:t>
      </w:r>
      <w:r>
        <w:rPr>
          <w:rFonts w:hint="default" w:ascii="Poppins" w:hAnsi="Poppins" w:eastAsia="Bookman Old Style" w:cs="Poppins"/>
          <w:b/>
          <w:bCs/>
          <w:color w:val="000000"/>
          <w:kern w:val="0"/>
          <w:sz w:val="25"/>
          <w:szCs w:val="25"/>
          <w:lang w:val="en-US" w:eastAsia="zh-CN" w:bidi="ar"/>
        </w:rPr>
        <w:t xml:space="preserve">&lt;h1&gt; </w:t>
      </w:r>
      <w:r>
        <w:rPr>
          <w:rFonts w:hint="default" w:ascii="Poppins" w:hAnsi="Poppins" w:eastAsia="Bookman Old Style" w:cs="Poppins"/>
          <w:color w:val="000000"/>
          <w:kern w:val="0"/>
          <w:sz w:val="25"/>
          <w:szCs w:val="25"/>
          <w:lang w:val="en-US" w:eastAsia="zh-CN" w:bidi="ar"/>
        </w:rPr>
        <w:t xml:space="preserve">and </w:t>
      </w:r>
      <w:r>
        <w:rPr>
          <w:rFonts w:hint="default" w:ascii="Poppins" w:hAnsi="Poppins" w:eastAsia="Bookman Old Style" w:cs="Poppins"/>
          <w:b/>
          <w:bCs/>
          <w:color w:val="000000"/>
          <w:kern w:val="0"/>
          <w:sz w:val="25"/>
          <w:szCs w:val="25"/>
          <w:lang w:val="en-US" w:eastAsia="zh-CN" w:bidi="ar"/>
        </w:rPr>
        <w:t xml:space="preserve">&lt;p&gt; </w:t>
      </w:r>
      <w:r>
        <w:rPr>
          <w:rFonts w:hint="default" w:ascii="Poppins" w:hAnsi="Poppins" w:eastAsia="Bookman Old Style" w:cs="Poppins"/>
          <w:color w:val="000000"/>
          <w:kern w:val="0"/>
          <w:sz w:val="25"/>
          <w:szCs w:val="25"/>
          <w:lang w:val="en-US" w:eastAsia="zh-CN" w:bidi="ar"/>
        </w:rPr>
        <w:t>elements and</w:t>
      </w:r>
      <w:r>
        <w:rPr>
          <w:rFonts w:hint="default" w:eastAsia="Bookman Old Style" w:cs="Poppins"/>
          <w:color w:val="000000"/>
          <w:kern w:val="0"/>
          <w:sz w:val="25"/>
          <w:szCs w:val="25"/>
          <w:lang w:val="en-US" w:eastAsia="zh-CN" w:bidi="ar"/>
        </w:rPr>
        <w:t xml:space="preserve"> </w:t>
      </w:r>
      <w:r>
        <w:rPr>
          <w:rFonts w:hint="default" w:ascii="Poppins" w:hAnsi="Poppins" w:eastAsia="Bookman Old Style" w:cs="Poppins"/>
          <w:color w:val="000000"/>
          <w:kern w:val="0"/>
          <w:sz w:val="25"/>
          <w:szCs w:val="25"/>
          <w:lang w:val="en-US" w:eastAsia="zh-CN" w:bidi="ar"/>
        </w:rPr>
        <w:t xml:space="preserve">everything within and after them before the closing tag </w:t>
      </w:r>
      <w:r>
        <w:rPr>
          <w:rFonts w:hint="default" w:ascii="Poppins" w:hAnsi="Poppins" w:eastAsia="Bookman Old Style" w:cs="Poppins"/>
          <w:b/>
          <w:bCs/>
          <w:color w:val="000000"/>
          <w:kern w:val="0"/>
          <w:sz w:val="25"/>
          <w:szCs w:val="25"/>
          <w:lang w:val="en-US" w:eastAsia="zh-CN" w:bidi="ar"/>
        </w:rPr>
        <w:t>&lt;/body&gt;</w:t>
      </w:r>
      <w:r>
        <w:rPr>
          <w:rFonts w:hint="default" w:ascii="Poppins" w:hAnsi="Poppins" w:eastAsia="Bookman Old Style" w:cs="Poppins"/>
          <w:color w:val="000000"/>
          <w:kern w:val="0"/>
          <w:sz w:val="25"/>
          <w:szCs w:val="25"/>
          <w:lang w:val="en-US" w:eastAsia="zh-CN" w:bidi="ar"/>
        </w:rPr>
        <w:t xml:space="preserve">). </w:t>
      </w:r>
    </w:p>
    <w:p>
      <w:pPr>
        <w:keepNext w:val="0"/>
        <w:keepLines w:val="0"/>
        <w:widowControl/>
        <w:numPr>
          <w:ilvl w:val="0"/>
          <w:numId w:val="19"/>
        </w:numPr>
        <w:suppressLineNumbers w:val="0"/>
        <w:tabs>
          <w:tab w:val="left" w:pos="840"/>
        </w:tabs>
        <w:ind w:left="227" w:leftChars="0" w:hanging="227" w:firstLineChars="0"/>
        <w:jc w:val="both"/>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The </w:t>
      </w:r>
      <w:r>
        <w:rPr>
          <w:rFonts w:hint="default" w:ascii="Poppins" w:hAnsi="Poppins" w:eastAsia="Bookman Old Style" w:cs="Poppins"/>
          <w:b/>
          <w:bCs/>
          <w:color w:val="000000"/>
          <w:kern w:val="0"/>
          <w:sz w:val="25"/>
          <w:szCs w:val="25"/>
          <w:lang w:val="en-US" w:eastAsia="zh-CN" w:bidi="ar"/>
        </w:rPr>
        <w:t xml:space="preserve">&lt;h1&gt; </w:t>
      </w:r>
      <w:r>
        <w:rPr>
          <w:rFonts w:hint="default" w:ascii="Poppins" w:hAnsi="Poppins" w:eastAsia="Bookman Old Style" w:cs="Poppins"/>
          <w:color w:val="000000"/>
          <w:kern w:val="0"/>
          <w:sz w:val="25"/>
          <w:szCs w:val="25"/>
          <w:lang w:val="en-US" w:eastAsia="zh-CN" w:bidi="ar"/>
        </w:rPr>
        <w:t xml:space="preserve">element defines a </w:t>
      </w:r>
      <w:r>
        <w:rPr>
          <w:rFonts w:hint="default" w:ascii="Poppins" w:hAnsi="Poppins" w:eastAsia="Bookman Old Style" w:cs="Poppins"/>
          <w:b/>
          <w:bCs/>
          <w:color w:val="000000"/>
          <w:kern w:val="0"/>
          <w:sz w:val="25"/>
          <w:szCs w:val="25"/>
          <w:lang w:val="en-US" w:eastAsia="zh-CN" w:bidi="ar"/>
        </w:rPr>
        <w:t>heading</w:t>
      </w:r>
      <w:r>
        <w:rPr>
          <w:rFonts w:hint="default" w:ascii="Poppins" w:hAnsi="Poppins" w:eastAsia="Bookman Old Style" w:cs="Poppins"/>
          <w:color w:val="000000"/>
          <w:kern w:val="0"/>
          <w:sz w:val="25"/>
          <w:szCs w:val="25"/>
          <w:lang w:val="en-US" w:eastAsia="zh-CN" w:bidi="ar"/>
        </w:rPr>
        <w:t xml:space="preserve">. It has an opening tag </w:t>
      </w:r>
      <w:r>
        <w:rPr>
          <w:rFonts w:hint="default" w:ascii="Poppins" w:hAnsi="Poppins" w:eastAsia="Bookman Old Style" w:cs="Poppins"/>
          <w:b/>
          <w:bCs/>
          <w:color w:val="000000"/>
          <w:kern w:val="0"/>
          <w:sz w:val="25"/>
          <w:szCs w:val="25"/>
          <w:lang w:val="en-US" w:eastAsia="zh-CN" w:bidi="ar"/>
        </w:rPr>
        <w:t xml:space="preserve">&lt;h1&gt; </w:t>
      </w:r>
      <w:r>
        <w:rPr>
          <w:rFonts w:hint="default" w:ascii="Poppins" w:hAnsi="Poppins" w:eastAsia="Bookman Old Style" w:cs="Poppins"/>
          <w:color w:val="000000"/>
          <w:kern w:val="0"/>
          <w:sz w:val="25"/>
          <w:szCs w:val="25"/>
          <w:lang w:val="en-US" w:eastAsia="zh-CN" w:bidi="ar"/>
        </w:rPr>
        <w:t xml:space="preserve">and a closing tag </w:t>
      </w:r>
      <w:r>
        <w:rPr>
          <w:rFonts w:hint="default" w:ascii="Poppins" w:hAnsi="Poppins" w:eastAsia="Bookman Old Style" w:cs="Poppins"/>
          <w:b/>
          <w:bCs/>
          <w:color w:val="000000"/>
          <w:kern w:val="0"/>
          <w:sz w:val="25"/>
          <w:szCs w:val="25"/>
          <w:lang w:val="en-US" w:eastAsia="zh-CN" w:bidi="ar"/>
        </w:rPr>
        <w:t>&lt;/h1&gt;</w:t>
      </w:r>
      <w:r>
        <w:rPr>
          <w:rFonts w:hint="default" w:ascii="Poppins" w:hAnsi="Poppins" w:eastAsia="Bookman Old Style" w:cs="Poppins"/>
          <w:color w:val="000000"/>
          <w:kern w:val="0"/>
          <w:sz w:val="25"/>
          <w:szCs w:val="25"/>
          <w:lang w:val="en-US" w:eastAsia="zh-CN" w:bidi="ar"/>
        </w:rPr>
        <w:t xml:space="preserve">. The element </w:t>
      </w:r>
      <w:r>
        <w:rPr>
          <w:rFonts w:hint="default" w:ascii="Poppins" w:hAnsi="Poppins" w:eastAsia="Bookman Old Style" w:cs="Poppins"/>
          <w:b/>
          <w:bCs/>
          <w:color w:val="000000"/>
          <w:kern w:val="0"/>
          <w:sz w:val="25"/>
          <w:szCs w:val="25"/>
          <w:lang w:val="en-US" w:eastAsia="zh-CN" w:bidi="ar"/>
        </w:rPr>
        <w:t xml:space="preserve">content </w:t>
      </w:r>
      <w:r>
        <w:rPr>
          <w:rFonts w:hint="default" w:ascii="Poppins" w:hAnsi="Poppins" w:eastAsia="Bookman Old Style" w:cs="Poppins"/>
          <w:color w:val="000000"/>
          <w:kern w:val="0"/>
          <w:sz w:val="25"/>
          <w:szCs w:val="25"/>
          <w:lang w:val="en-US" w:eastAsia="zh-CN" w:bidi="ar"/>
        </w:rPr>
        <w:t xml:space="preserve">is: My first heading. </w:t>
      </w:r>
    </w:p>
    <w:p>
      <w:pPr>
        <w:keepNext w:val="0"/>
        <w:keepLines w:val="0"/>
        <w:widowControl/>
        <w:numPr>
          <w:ilvl w:val="0"/>
          <w:numId w:val="19"/>
        </w:numPr>
        <w:suppressLineNumbers w:val="0"/>
        <w:tabs>
          <w:tab w:val="left" w:pos="840"/>
        </w:tabs>
        <w:ind w:left="227" w:leftChars="0" w:hanging="227" w:firstLineChars="0"/>
        <w:jc w:val="both"/>
        <w:rPr>
          <w:rFonts w:hint="default"/>
          <w:lang w:val="en-US" w:eastAsia="zh-CN"/>
        </w:rPr>
      </w:pPr>
      <w:r>
        <w:rPr>
          <w:rFonts w:hint="default" w:ascii="Poppins" w:hAnsi="Poppins" w:eastAsia="Bookman Old Style" w:cs="Poppins"/>
          <w:color w:val="000000"/>
          <w:kern w:val="0"/>
          <w:sz w:val="25"/>
          <w:szCs w:val="25"/>
          <w:lang w:val="en-US" w:eastAsia="zh-CN" w:bidi="ar"/>
        </w:rPr>
        <w:t xml:space="preserve">The </w:t>
      </w:r>
      <w:r>
        <w:rPr>
          <w:rFonts w:hint="default" w:ascii="Poppins" w:hAnsi="Poppins" w:eastAsia="Bookman Old Style" w:cs="Poppins"/>
          <w:b/>
          <w:bCs/>
          <w:color w:val="000000"/>
          <w:kern w:val="0"/>
          <w:sz w:val="25"/>
          <w:szCs w:val="25"/>
          <w:lang w:val="en-US" w:eastAsia="zh-CN" w:bidi="ar"/>
        </w:rPr>
        <w:t xml:space="preserve">&lt;p&gt; </w:t>
      </w:r>
      <w:r>
        <w:rPr>
          <w:rFonts w:hint="default" w:ascii="Poppins" w:hAnsi="Poppins" w:eastAsia="Bookman Old Style" w:cs="Poppins"/>
          <w:color w:val="000000"/>
          <w:kern w:val="0"/>
          <w:sz w:val="25"/>
          <w:szCs w:val="25"/>
          <w:lang w:val="en-US" w:eastAsia="zh-CN" w:bidi="ar"/>
        </w:rPr>
        <w:t xml:space="preserve">element defines a </w:t>
      </w:r>
      <w:r>
        <w:rPr>
          <w:rFonts w:hint="default" w:ascii="Poppins" w:hAnsi="Poppins" w:eastAsia="Bookman Old Style" w:cs="Poppins"/>
          <w:b/>
          <w:bCs/>
          <w:color w:val="000000"/>
          <w:kern w:val="0"/>
          <w:sz w:val="25"/>
          <w:szCs w:val="25"/>
          <w:lang w:val="en-US" w:eastAsia="zh-CN" w:bidi="ar"/>
        </w:rPr>
        <w:t>paragraph</w:t>
      </w:r>
      <w:r>
        <w:rPr>
          <w:rFonts w:hint="default" w:ascii="Poppins" w:hAnsi="Poppins" w:eastAsia="Bookman Old Style" w:cs="Poppins"/>
          <w:color w:val="000000"/>
          <w:kern w:val="0"/>
          <w:sz w:val="25"/>
          <w:szCs w:val="25"/>
          <w:lang w:val="en-US" w:eastAsia="zh-CN" w:bidi="ar"/>
        </w:rPr>
        <w:t xml:space="preserve">. It has an opening tag </w:t>
      </w:r>
      <w:r>
        <w:rPr>
          <w:rFonts w:hint="default" w:ascii="Poppins" w:hAnsi="Poppins" w:eastAsia="Bookman Old Style" w:cs="Poppins"/>
          <w:b/>
          <w:bCs/>
          <w:color w:val="000000"/>
          <w:kern w:val="0"/>
          <w:sz w:val="25"/>
          <w:szCs w:val="25"/>
          <w:lang w:val="en-US" w:eastAsia="zh-CN" w:bidi="ar"/>
        </w:rPr>
        <w:t xml:space="preserve">&lt;p&gt; </w:t>
      </w:r>
      <w:r>
        <w:rPr>
          <w:rFonts w:hint="default" w:ascii="Poppins" w:hAnsi="Poppins" w:eastAsia="Bookman Old Style" w:cs="Poppins"/>
          <w:color w:val="000000"/>
          <w:kern w:val="0"/>
          <w:sz w:val="25"/>
          <w:szCs w:val="25"/>
          <w:lang w:val="en-US" w:eastAsia="zh-CN" w:bidi="ar"/>
        </w:rPr>
        <w:t xml:space="preserve">and a closing tag </w:t>
      </w:r>
      <w:r>
        <w:rPr>
          <w:rFonts w:hint="default" w:ascii="Poppins" w:hAnsi="Poppins" w:eastAsia="Bookman Old Style" w:cs="Poppins"/>
          <w:b/>
          <w:bCs/>
          <w:color w:val="000000"/>
          <w:kern w:val="0"/>
          <w:sz w:val="25"/>
          <w:szCs w:val="25"/>
          <w:lang w:val="en-US" w:eastAsia="zh-CN" w:bidi="ar"/>
        </w:rPr>
        <w:t>&lt;/p&gt;</w:t>
      </w:r>
      <w:r>
        <w:rPr>
          <w:rFonts w:hint="default" w:ascii="Poppins" w:hAnsi="Poppins" w:eastAsia="Bookman Old Style" w:cs="Poppins"/>
          <w:color w:val="000000"/>
          <w:kern w:val="0"/>
          <w:sz w:val="25"/>
          <w:szCs w:val="25"/>
          <w:lang w:val="en-US" w:eastAsia="zh-CN" w:bidi="ar"/>
        </w:rPr>
        <w:t xml:space="preserve">. The element </w:t>
      </w:r>
      <w:r>
        <w:rPr>
          <w:rFonts w:hint="default" w:ascii="Poppins" w:hAnsi="Poppins" w:eastAsia="Bookman Old Style" w:cs="Poppins"/>
          <w:b/>
          <w:bCs/>
          <w:color w:val="000000"/>
          <w:kern w:val="0"/>
          <w:sz w:val="25"/>
          <w:szCs w:val="25"/>
          <w:lang w:val="en-US" w:eastAsia="zh-CN" w:bidi="ar"/>
        </w:rPr>
        <w:t xml:space="preserve">content </w:t>
      </w:r>
      <w:r>
        <w:rPr>
          <w:rFonts w:hint="default" w:ascii="Poppins" w:hAnsi="Poppins" w:eastAsia="Bookman Old Style" w:cs="Poppins"/>
          <w:color w:val="000000"/>
          <w:kern w:val="0"/>
          <w:sz w:val="25"/>
          <w:szCs w:val="25"/>
          <w:lang w:val="en-US" w:eastAsia="zh-CN" w:bidi="ar"/>
        </w:rPr>
        <w:t xml:space="preserve">is: My first paragraph. </w:t>
      </w:r>
    </w:p>
    <w:p>
      <w:pPr>
        <w:pStyle w:val="3"/>
        <w:bidi w:val="0"/>
        <w:rPr>
          <w:rFonts w:hint="default"/>
        </w:rPr>
      </w:pPr>
      <w:r>
        <w:rPr>
          <w:rFonts w:hint="default"/>
          <w:lang w:val="en-US" w:eastAsia="zh-CN"/>
        </w:rPr>
        <w:t xml:space="preserve">Don’t Forget the End Tag </w:t>
      </w:r>
    </w:p>
    <w:p>
      <w:pPr>
        <w:bidi w:val="0"/>
        <w:rPr>
          <w:rFonts w:hint="default"/>
        </w:rPr>
      </w:pPr>
      <w:r>
        <w:rPr>
          <w:rFonts w:hint="default"/>
          <w:lang w:val="en-US" w:eastAsia="zh-CN"/>
        </w:rPr>
        <w:t xml:space="preserve">Some HTML elements will display correctly, even if you forget the end tag: </w:t>
      </w:r>
    </w:p>
    <w:p>
      <w:pPr>
        <w:pStyle w:val="4"/>
        <w:bidi w:val="0"/>
        <w:rPr>
          <w:rFonts w:hint="default"/>
        </w:rPr>
      </w:pPr>
      <w:r>
        <w:rPr>
          <w:rFonts w:hint="default"/>
          <w:lang w:val="en-US" w:eastAsia="zh-CN"/>
        </w:rPr>
        <w:t xml:space="preserve">Example </w:t>
      </w:r>
    </w:p>
    <w:p>
      <w:pPr>
        <w:keepNext w:val="0"/>
        <w:keepLines w:val="0"/>
        <w:widowControl/>
        <w:suppressLineNumbers w:val="0"/>
        <w:jc w:val="left"/>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&lt;!DOCTYPE html&gt; </w:t>
      </w:r>
    </w:p>
    <w:p>
      <w:pPr>
        <w:keepNext w:val="0"/>
        <w:keepLines w:val="0"/>
        <w:widowControl/>
        <w:suppressLineNumbers w:val="0"/>
        <w:jc w:val="left"/>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&lt;html&gt; </w:t>
      </w:r>
    </w:p>
    <w:p>
      <w:pPr>
        <w:keepNext w:val="0"/>
        <w:keepLines w:val="0"/>
        <w:widowControl/>
        <w:suppressLineNumbers w:val="0"/>
        <w:ind w:firstLine="720" w:firstLineChars="0"/>
        <w:jc w:val="left"/>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&lt;body&gt; </w:t>
      </w:r>
    </w:p>
    <w:p>
      <w:pPr>
        <w:keepNext w:val="0"/>
        <w:keepLines w:val="0"/>
        <w:widowControl/>
        <w:suppressLineNumbers w:val="0"/>
        <w:ind w:left="720" w:leftChars="0" w:firstLine="720" w:firstLineChars="0"/>
        <w:jc w:val="left"/>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&lt;h1&gt;This is a header </w:t>
      </w:r>
    </w:p>
    <w:p>
      <w:pPr>
        <w:keepNext w:val="0"/>
        <w:keepLines w:val="0"/>
        <w:widowControl/>
        <w:suppressLineNumbers w:val="0"/>
        <w:ind w:left="720" w:leftChars="0" w:firstLine="720" w:firstLineChars="0"/>
        <w:jc w:val="left"/>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&lt;p&gt;This is a paragraph </w:t>
      </w:r>
    </w:p>
    <w:p>
      <w:pPr>
        <w:keepNext w:val="0"/>
        <w:keepLines w:val="0"/>
        <w:widowControl/>
        <w:suppressLineNumbers w:val="0"/>
        <w:ind w:firstLine="720" w:firstLineChars="0"/>
        <w:jc w:val="left"/>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&lt;/body&gt; </w:t>
      </w:r>
    </w:p>
    <w:p>
      <w:pPr>
        <w:keepNext w:val="0"/>
        <w:keepLines w:val="0"/>
        <w:widowControl/>
        <w:suppressLineNumbers w:val="0"/>
        <w:jc w:val="left"/>
        <w:rPr>
          <w:rFonts w:hint="default" w:ascii="Poppins" w:hAnsi="Poppins" w:eastAsia="Bookman Old Style" w:cs="Poppins"/>
          <w:color w:val="000000"/>
          <w:kern w:val="0"/>
          <w:sz w:val="25"/>
          <w:szCs w:val="25"/>
          <w:lang w:val="en-US" w:eastAsia="zh-CN" w:bidi="ar"/>
        </w:rPr>
      </w:pPr>
      <w:r>
        <w:rPr>
          <w:rFonts w:hint="default" w:ascii="Poppins" w:hAnsi="Poppins" w:eastAsia="Bookman Old Style" w:cs="Poppins"/>
          <w:color w:val="000000"/>
          <w:kern w:val="0"/>
          <w:sz w:val="25"/>
          <w:szCs w:val="25"/>
          <w:lang w:val="en-US" w:eastAsia="zh-CN" w:bidi="ar"/>
        </w:rPr>
        <w:t>&lt;/html&gt;</w:t>
      </w:r>
    </w:p>
    <w:p>
      <w:pPr>
        <w:pStyle w:val="4"/>
        <w:bidi w:val="0"/>
        <w:rPr>
          <w:rFonts w:hint="default"/>
        </w:rPr>
      </w:pPr>
      <w:r>
        <w:rPr>
          <w:rFonts w:hint="default"/>
          <w:lang w:val="en-US" w:eastAsia="zh-CN"/>
        </w:rPr>
        <w:t xml:space="preserve">Example Explained </w:t>
      </w:r>
    </w:p>
    <w:p>
      <w:pPr>
        <w:numPr>
          <w:ilvl w:val="0"/>
          <w:numId w:val="18"/>
        </w:numPr>
        <w:bidi w:val="0"/>
        <w:ind w:left="420" w:leftChars="0" w:hanging="420" w:firstLineChars="0"/>
        <w:rPr>
          <w:rFonts w:hint="default"/>
        </w:rPr>
      </w:pPr>
      <w:r>
        <w:rPr>
          <w:rFonts w:hint="default"/>
          <w:lang w:val="en-US" w:eastAsia="zh-CN"/>
        </w:rPr>
        <w:t xml:space="preserve">The example above works in all browsers, because the closing is considered optional. </w:t>
      </w:r>
    </w:p>
    <w:p>
      <w:pPr>
        <w:numPr>
          <w:ilvl w:val="0"/>
          <w:numId w:val="18"/>
        </w:numPr>
        <w:bidi w:val="0"/>
        <w:ind w:left="420" w:leftChars="0" w:hanging="420" w:firstLineChars="0"/>
        <w:rPr>
          <w:rFonts w:hint="default"/>
        </w:rPr>
      </w:pPr>
      <w:r>
        <w:rPr>
          <w:rFonts w:hint="default"/>
          <w:lang w:val="en-US" w:eastAsia="zh-CN"/>
        </w:rPr>
        <w:t xml:space="preserve">Never rely on this. It might produce unexpected results and/or errors if you forget the end tag. </w:t>
      </w:r>
    </w:p>
    <w:p>
      <w:pPr>
        <w:pStyle w:val="4"/>
        <w:bidi w:val="0"/>
        <w:rPr>
          <w:rFonts w:hint="default"/>
        </w:rPr>
      </w:pPr>
      <w:r>
        <w:rPr>
          <w:rFonts w:hint="default"/>
          <w:lang w:val="en-US" w:eastAsia="zh-CN"/>
        </w:rPr>
        <w:t xml:space="preserve">HTML Tip: Use lowercase Tags </w:t>
      </w:r>
    </w:p>
    <w:p>
      <w:pPr>
        <w:bidi w:val="0"/>
        <w:rPr>
          <w:rFonts w:hint="default"/>
        </w:rPr>
      </w:pPr>
      <w:r>
        <w:rPr>
          <w:rFonts w:hint="default"/>
          <w:lang w:val="en-US" w:eastAsia="zh-CN"/>
        </w:rPr>
        <w:t xml:space="preserve">HTML tags are not case sensitive: &lt;P&gt; means the same as &lt;p&gt;. The HTML5 standard does not require lowercase tags, but W3C recommends lowercase in HTML4 and demands lowercase for strict documents type like XHTML. </w:t>
      </w:r>
    </w:p>
    <w:p>
      <w:pPr>
        <w:pStyle w:val="3"/>
        <w:bidi w:val="0"/>
        <w:rPr>
          <w:rFonts w:hint="default"/>
        </w:rPr>
      </w:pPr>
      <w:r>
        <w:rPr>
          <w:rFonts w:hint="default"/>
          <w:lang w:val="en-US" w:eastAsia="zh-CN"/>
        </w:rPr>
        <w:t xml:space="preserve">HTML Attributes </w:t>
      </w:r>
    </w:p>
    <w:p>
      <w:pPr>
        <w:keepNext w:val="0"/>
        <w:keepLines w:val="0"/>
        <w:widowControl/>
        <w:suppressLineNumbers w:val="0"/>
        <w:jc w:val="both"/>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Attributes provide additional information about HTML elements </w:t>
      </w:r>
    </w:p>
    <w:p>
      <w:pPr>
        <w:keepNext w:val="0"/>
        <w:keepLines w:val="0"/>
        <w:widowControl/>
        <w:numPr>
          <w:ilvl w:val="0"/>
          <w:numId w:val="20"/>
        </w:numPr>
        <w:suppressLineNumbers w:val="0"/>
        <w:tabs>
          <w:tab w:val="left" w:pos="840"/>
          <w:tab w:val="clear" w:pos="420"/>
        </w:tabs>
        <w:ind w:left="425" w:leftChars="0" w:hanging="425" w:firstLineChars="0"/>
        <w:jc w:val="both"/>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HTML elements can have </w:t>
      </w:r>
      <w:r>
        <w:rPr>
          <w:rFonts w:hint="default" w:ascii="Poppins" w:hAnsi="Poppins" w:eastAsia="Bookman Old Style" w:cs="Poppins"/>
          <w:b/>
          <w:bCs/>
          <w:color w:val="000000"/>
          <w:kern w:val="0"/>
          <w:sz w:val="25"/>
          <w:szCs w:val="25"/>
          <w:lang w:val="en-US" w:eastAsia="zh-CN" w:bidi="ar"/>
        </w:rPr>
        <w:t>attributes</w:t>
      </w:r>
      <w:r>
        <w:rPr>
          <w:rFonts w:hint="default" w:ascii="Poppins" w:hAnsi="Poppins" w:eastAsia="Bookman Old Style" w:cs="Poppins"/>
          <w:color w:val="000000"/>
          <w:kern w:val="0"/>
          <w:sz w:val="25"/>
          <w:szCs w:val="25"/>
          <w:lang w:val="en-US" w:eastAsia="zh-CN" w:bidi="ar"/>
        </w:rPr>
        <w:t xml:space="preserve">. </w:t>
      </w:r>
    </w:p>
    <w:p>
      <w:pPr>
        <w:keepNext w:val="0"/>
        <w:keepLines w:val="0"/>
        <w:widowControl/>
        <w:numPr>
          <w:ilvl w:val="0"/>
          <w:numId w:val="20"/>
        </w:numPr>
        <w:suppressLineNumbers w:val="0"/>
        <w:tabs>
          <w:tab w:val="left" w:pos="840"/>
          <w:tab w:val="clear" w:pos="420"/>
        </w:tabs>
        <w:ind w:left="425" w:leftChars="0" w:hanging="425" w:firstLineChars="0"/>
        <w:jc w:val="both"/>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Attributes provide </w:t>
      </w:r>
      <w:r>
        <w:rPr>
          <w:rFonts w:hint="default" w:ascii="Poppins" w:hAnsi="Poppins" w:eastAsia="Bookman Old Style" w:cs="Poppins"/>
          <w:b/>
          <w:bCs/>
          <w:color w:val="000000"/>
          <w:kern w:val="0"/>
          <w:sz w:val="25"/>
          <w:szCs w:val="25"/>
          <w:lang w:val="en-US" w:eastAsia="zh-CN" w:bidi="ar"/>
        </w:rPr>
        <w:t xml:space="preserve">additional information </w:t>
      </w:r>
      <w:r>
        <w:rPr>
          <w:rFonts w:hint="default" w:ascii="Poppins" w:hAnsi="Poppins" w:eastAsia="Bookman Old Style" w:cs="Poppins"/>
          <w:color w:val="000000"/>
          <w:kern w:val="0"/>
          <w:sz w:val="25"/>
          <w:szCs w:val="25"/>
          <w:lang w:val="en-US" w:eastAsia="zh-CN" w:bidi="ar"/>
        </w:rPr>
        <w:t xml:space="preserve">about an element </w:t>
      </w:r>
    </w:p>
    <w:p>
      <w:pPr>
        <w:keepNext w:val="0"/>
        <w:keepLines w:val="0"/>
        <w:widowControl/>
        <w:numPr>
          <w:ilvl w:val="0"/>
          <w:numId w:val="20"/>
        </w:numPr>
        <w:suppressLineNumbers w:val="0"/>
        <w:tabs>
          <w:tab w:val="left" w:pos="840"/>
          <w:tab w:val="clear" w:pos="420"/>
        </w:tabs>
        <w:ind w:left="425" w:leftChars="0" w:hanging="425" w:firstLineChars="0"/>
        <w:jc w:val="both"/>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Attributes are always specified in the </w:t>
      </w:r>
      <w:r>
        <w:rPr>
          <w:rFonts w:hint="default" w:ascii="Poppins" w:hAnsi="Poppins" w:eastAsia="Bookman Old Style" w:cs="Poppins"/>
          <w:b/>
          <w:bCs/>
          <w:color w:val="000000"/>
          <w:kern w:val="0"/>
          <w:sz w:val="25"/>
          <w:szCs w:val="25"/>
          <w:lang w:val="en-US" w:eastAsia="zh-CN" w:bidi="ar"/>
        </w:rPr>
        <w:t xml:space="preserve">opening tag </w:t>
      </w:r>
    </w:p>
    <w:p>
      <w:pPr>
        <w:keepNext w:val="0"/>
        <w:keepLines w:val="0"/>
        <w:widowControl/>
        <w:numPr>
          <w:ilvl w:val="0"/>
          <w:numId w:val="20"/>
        </w:numPr>
        <w:suppressLineNumbers w:val="0"/>
        <w:tabs>
          <w:tab w:val="left" w:pos="840"/>
          <w:tab w:val="clear" w:pos="420"/>
        </w:tabs>
        <w:ind w:left="425" w:leftChars="0" w:hanging="425" w:firstLineChars="0"/>
        <w:jc w:val="both"/>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Attributes come in names/value pairs like: </w:t>
      </w:r>
      <w:r>
        <w:rPr>
          <w:rFonts w:hint="default" w:ascii="Poppins" w:hAnsi="Poppins" w:eastAsia="Bookman Old Style" w:cs="Poppins"/>
          <w:b/>
          <w:bCs/>
          <w:color w:val="000000"/>
          <w:kern w:val="0"/>
          <w:sz w:val="25"/>
          <w:szCs w:val="25"/>
          <w:lang w:val="en-US" w:eastAsia="zh-CN" w:bidi="ar"/>
        </w:rPr>
        <w:t xml:space="preserve">name= “value” </w:t>
      </w:r>
    </w:p>
    <w:p>
      <w:pPr>
        <w:pStyle w:val="4"/>
        <w:bidi w:val="0"/>
        <w:jc w:val="both"/>
        <w:rPr>
          <w:rFonts w:hint="default"/>
        </w:rPr>
      </w:pPr>
      <w:r>
        <w:rPr>
          <w:rFonts w:hint="default"/>
          <w:lang w:val="en-US" w:eastAsia="zh-CN"/>
        </w:rPr>
        <w:t xml:space="preserve">The Lang Attributes </w:t>
      </w:r>
    </w:p>
    <w:p>
      <w:pPr>
        <w:keepNext w:val="0"/>
        <w:keepLines w:val="0"/>
        <w:widowControl/>
        <w:suppressLineNumbers w:val="0"/>
        <w:jc w:val="both"/>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The document language can be declared in the </w:t>
      </w:r>
      <w:r>
        <w:rPr>
          <w:rFonts w:hint="default" w:ascii="Poppins" w:hAnsi="Poppins" w:eastAsia="Bookman Old Style" w:cs="Poppins"/>
          <w:b/>
          <w:bCs/>
          <w:color w:val="000000"/>
          <w:kern w:val="0"/>
          <w:sz w:val="25"/>
          <w:szCs w:val="25"/>
          <w:lang w:val="en-US" w:eastAsia="zh-CN" w:bidi="ar"/>
        </w:rPr>
        <w:t>&lt;html&gt; tag</w:t>
      </w:r>
      <w:r>
        <w:rPr>
          <w:rFonts w:hint="default" w:ascii="Poppins" w:hAnsi="Poppins" w:eastAsia="Bookman Old Style" w:cs="Poppins"/>
          <w:color w:val="000000"/>
          <w:kern w:val="0"/>
          <w:sz w:val="25"/>
          <w:szCs w:val="25"/>
          <w:lang w:val="en-US" w:eastAsia="zh-CN" w:bidi="ar"/>
        </w:rPr>
        <w:t xml:space="preserve">. The language is declared in the </w:t>
      </w:r>
      <w:r>
        <w:rPr>
          <w:rFonts w:hint="default" w:ascii="Poppins" w:hAnsi="Poppins" w:eastAsia="Bookman Old Style" w:cs="Poppins"/>
          <w:b/>
          <w:bCs/>
          <w:color w:val="000000"/>
          <w:kern w:val="0"/>
          <w:sz w:val="25"/>
          <w:szCs w:val="25"/>
          <w:lang w:val="en-US" w:eastAsia="zh-CN" w:bidi="ar"/>
        </w:rPr>
        <w:t xml:space="preserve">lang </w:t>
      </w:r>
      <w:r>
        <w:rPr>
          <w:rFonts w:hint="default" w:ascii="Poppins" w:hAnsi="Poppins" w:eastAsia="Bookman Old Style" w:cs="Poppins"/>
          <w:color w:val="000000"/>
          <w:kern w:val="0"/>
          <w:sz w:val="25"/>
          <w:szCs w:val="25"/>
          <w:lang w:val="en-US" w:eastAsia="zh-CN" w:bidi="ar"/>
        </w:rPr>
        <w:t xml:space="preserve">attribute. </w:t>
      </w:r>
    </w:p>
    <w:p>
      <w:pPr>
        <w:keepNext w:val="0"/>
        <w:keepLines w:val="0"/>
        <w:widowControl/>
        <w:suppressLineNumbers w:val="0"/>
        <w:jc w:val="both"/>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Declaring a language is important for accessibility applications (screen readers) and search engines: </w:t>
      </w:r>
    </w:p>
    <w:p>
      <w:pPr>
        <w:pStyle w:val="5"/>
        <w:bidi w:val="0"/>
        <w:rPr>
          <w:rFonts w:hint="default"/>
        </w:rPr>
      </w:pPr>
      <w:r>
        <w:rPr>
          <w:rFonts w:hint="default"/>
          <w:lang w:val="en-US" w:eastAsia="zh-CN"/>
        </w:rPr>
        <w:t>Example</w:t>
      </w:r>
    </w:p>
    <w:p>
      <w:pPr>
        <w:keepNext w:val="0"/>
        <w:keepLines w:val="0"/>
        <w:widowControl/>
        <w:suppressLineNumbers w:val="0"/>
        <w:jc w:val="left"/>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&lt;!DOCTYPE html&gt; </w:t>
      </w:r>
    </w:p>
    <w:p>
      <w:pPr>
        <w:keepNext w:val="0"/>
        <w:keepLines w:val="0"/>
        <w:widowControl/>
        <w:suppressLineNumbers w:val="0"/>
        <w:jc w:val="left"/>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&lt;html lang = “en-US”&gt; </w:t>
      </w:r>
    </w:p>
    <w:p>
      <w:pPr>
        <w:keepNext w:val="0"/>
        <w:keepLines w:val="0"/>
        <w:widowControl/>
        <w:suppressLineNumbers w:val="0"/>
        <w:ind w:firstLine="720" w:firstLineChars="0"/>
        <w:jc w:val="left"/>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&lt;body&gt; </w:t>
      </w:r>
    </w:p>
    <w:p>
      <w:pPr>
        <w:keepNext w:val="0"/>
        <w:keepLines w:val="0"/>
        <w:widowControl/>
        <w:suppressLineNumbers w:val="0"/>
        <w:ind w:left="720" w:leftChars="0" w:firstLine="720" w:firstLineChars="0"/>
        <w:jc w:val="left"/>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&lt;h1&gt;My First Heading &lt;/h1&gt; </w:t>
      </w:r>
    </w:p>
    <w:p>
      <w:pPr>
        <w:keepNext w:val="0"/>
        <w:keepLines w:val="0"/>
        <w:widowControl/>
        <w:suppressLineNumbers w:val="0"/>
        <w:ind w:left="720" w:leftChars="0" w:firstLine="720" w:firstLineChars="0"/>
        <w:jc w:val="left"/>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&lt;p&gt;My First paragraph. &lt;/p&gt; </w:t>
      </w:r>
    </w:p>
    <w:p>
      <w:pPr>
        <w:keepNext w:val="0"/>
        <w:keepLines w:val="0"/>
        <w:widowControl/>
        <w:suppressLineNumbers w:val="0"/>
        <w:ind w:firstLine="720" w:firstLineChars="0"/>
        <w:jc w:val="left"/>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&lt;/body&gt; </w:t>
      </w:r>
    </w:p>
    <w:p>
      <w:pPr>
        <w:keepNext w:val="0"/>
        <w:keepLines w:val="0"/>
        <w:widowControl/>
        <w:suppressLineNumbers w:val="0"/>
        <w:jc w:val="left"/>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&lt;/html&gt; </w:t>
      </w:r>
    </w:p>
    <w:p>
      <w:pPr>
        <w:pStyle w:val="5"/>
        <w:bidi w:val="0"/>
        <w:rPr>
          <w:rFonts w:hint="default"/>
        </w:rPr>
      </w:pPr>
      <w:r>
        <w:rPr>
          <w:rFonts w:hint="default"/>
          <w:lang w:val="en-US" w:eastAsia="zh-CN"/>
        </w:rPr>
        <w:t xml:space="preserve">Example Explained </w:t>
      </w:r>
    </w:p>
    <w:p>
      <w:pPr>
        <w:keepNext w:val="0"/>
        <w:keepLines w:val="0"/>
        <w:widowControl/>
        <w:suppressLineNumbers w:val="0"/>
        <w:jc w:val="both"/>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The </w:t>
      </w:r>
      <w:r>
        <w:rPr>
          <w:rFonts w:hint="default" w:ascii="Poppins" w:hAnsi="Poppins" w:eastAsia="Bookman Old Style" w:cs="Poppins"/>
          <w:b/>
          <w:bCs/>
          <w:color w:val="000000"/>
          <w:kern w:val="0"/>
          <w:sz w:val="25"/>
          <w:szCs w:val="25"/>
          <w:lang w:val="en-US" w:eastAsia="zh-CN" w:bidi="ar"/>
        </w:rPr>
        <w:t xml:space="preserve">lang </w:t>
      </w:r>
      <w:r>
        <w:rPr>
          <w:rFonts w:hint="default" w:ascii="Poppins" w:hAnsi="Poppins" w:eastAsia="Bookman Old Style" w:cs="Poppins"/>
          <w:color w:val="000000"/>
          <w:kern w:val="0"/>
          <w:sz w:val="25"/>
          <w:szCs w:val="25"/>
          <w:lang w:val="en-US" w:eastAsia="zh-CN" w:bidi="ar"/>
        </w:rPr>
        <w:t xml:space="preserve">is an </w:t>
      </w:r>
      <w:r>
        <w:rPr>
          <w:rFonts w:hint="default" w:ascii="Poppins" w:hAnsi="Poppins" w:eastAsia="Bookman Old Style" w:cs="Poppins"/>
          <w:b/>
          <w:bCs/>
          <w:color w:val="000000"/>
          <w:kern w:val="0"/>
          <w:sz w:val="25"/>
          <w:szCs w:val="25"/>
          <w:lang w:val="en-US" w:eastAsia="zh-CN" w:bidi="ar"/>
        </w:rPr>
        <w:t xml:space="preserve">attribute name </w:t>
      </w:r>
      <w:r>
        <w:rPr>
          <w:rFonts w:hint="default" w:ascii="Poppins" w:hAnsi="Poppins" w:eastAsia="Bookman Old Style" w:cs="Poppins"/>
          <w:color w:val="000000"/>
          <w:kern w:val="0"/>
          <w:sz w:val="25"/>
          <w:szCs w:val="25"/>
          <w:lang w:val="en-US" w:eastAsia="zh-CN" w:bidi="ar"/>
        </w:rPr>
        <w:t xml:space="preserve">attached to </w:t>
      </w:r>
      <w:r>
        <w:rPr>
          <w:rFonts w:hint="default" w:ascii="Poppins" w:hAnsi="Poppins" w:eastAsia="Bookman Old Style" w:cs="Poppins"/>
          <w:b/>
          <w:bCs/>
          <w:color w:val="000000"/>
          <w:kern w:val="0"/>
          <w:sz w:val="25"/>
          <w:szCs w:val="25"/>
          <w:lang w:val="en-US" w:eastAsia="zh-CN" w:bidi="ar"/>
        </w:rPr>
        <w:t xml:space="preserve">&lt;html&gt; </w:t>
      </w:r>
      <w:r>
        <w:rPr>
          <w:rFonts w:hint="default" w:ascii="Poppins" w:hAnsi="Poppins" w:eastAsia="Bookman Old Style" w:cs="Poppins"/>
          <w:color w:val="000000"/>
          <w:kern w:val="0"/>
          <w:sz w:val="25"/>
          <w:szCs w:val="25"/>
          <w:lang w:val="en-US" w:eastAsia="zh-CN" w:bidi="ar"/>
        </w:rPr>
        <w:t xml:space="preserve">tag, the </w:t>
      </w:r>
      <w:r>
        <w:rPr>
          <w:rFonts w:hint="default" w:ascii="Poppins" w:hAnsi="Poppins" w:eastAsia="Bookman Old Style" w:cs="Poppins"/>
          <w:b/>
          <w:bCs/>
          <w:color w:val="000000"/>
          <w:kern w:val="0"/>
          <w:sz w:val="25"/>
          <w:szCs w:val="25"/>
          <w:lang w:val="en-US" w:eastAsia="zh-CN" w:bidi="ar"/>
        </w:rPr>
        <w:t xml:space="preserve">en-US </w:t>
      </w:r>
      <w:r>
        <w:rPr>
          <w:rFonts w:hint="default" w:ascii="Poppins" w:hAnsi="Poppins" w:eastAsia="Bookman Old Style" w:cs="Poppins"/>
          <w:color w:val="000000"/>
          <w:kern w:val="0"/>
          <w:sz w:val="25"/>
          <w:szCs w:val="25"/>
          <w:lang w:val="en-US" w:eastAsia="zh-CN" w:bidi="ar"/>
        </w:rPr>
        <w:t xml:space="preserve">is the </w:t>
      </w:r>
      <w:r>
        <w:rPr>
          <w:rFonts w:hint="default" w:ascii="Poppins" w:hAnsi="Poppins" w:eastAsia="Bookman Old Style" w:cs="Poppins"/>
          <w:b/>
          <w:bCs/>
          <w:color w:val="000000"/>
          <w:kern w:val="0"/>
          <w:sz w:val="25"/>
          <w:szCs w:val="25"/>
          <w:lang w:val="en-US" w:eastAsia="zh-CN" w:bidi="ar"/>
        </w:rPr>
        <w:t xml:space="preserve">attribute value </w:t>
      </w:r>
      <w:r>
        <w:rPr>
          <w:rFonts w:hint="default" w:ascii="Poppins" w:hAnsi="Poppins" w:eastAsia="Bookman Old Style" w:cs="Poppins"/>
          <w:color w:val="000000"/>
          <w:kern w:val="0"/>
          <w:sz w:val="25"/>
          <w:szCs w:val="25"/>
          <w:lang w:val="en-US" w:eastAsia="zh-CN" w:bidi="ar"/>
        </w:rPr>
        <w:t xml:space="preserve">which is in double quotation marks. </w:t>
      </w:r>
    </w:p>
    <w:p>
      <w:pPr>
        <w:keepNext w:val="0"/>
        <w:keepLines w:val="0"/>
        <w:widowControl/>
        <w:suppressLineNumbers w:val="0"/>
        <w:jc w:val="both"/>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The first two letters specify the language (en). If there is a dialect, use two more letters like(US). </w:t>
      </w:r>
    </w:p>
    <w:p>
      <w:pPr>
        <w:pStyle w:val="4"/>
        <w:bidi w:val="0"/>
        <w:rPr>
          <w:rFonts w:hint="default"/>
        </w:rPr>
      </w:pPr>
      <w:r>
        <w:rPr>
          <w:rFonts w:hint="default"/>
          <w:lang w:val="en-US" w:eastAsia="zh-CN"/>
        </w:rPr>
        <w:t xml:space="preserve">The Title Attribute </w:t>
      </w:r>
    </w:p>
    <w:p>
      <w:pPr>
        <w:keepNext w:val="0"/>
        <w:keepLines w:val="0"/>
        <w:widowControl/>
        <w:suppressLineNumbers w:val="0"/>
        <w:jc w:val="both"/>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The title attribute specifies extra information about an element. The information is </w:t>
      </w:r>
    </w:p>
    <w:p>
      <w:pPr>
        <w:keepNext w:val="0"/>
        <w:keepLines w:val="0"/>
        <w:widowControl/>
        <w:suppressLineNumbers w:val="0"/>
        <w:jc w:val="both"/>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most often shown as a </w:t>
      </w:r>
      <w:r>
        <w:rPr>
          <w:rFonts w:hint="default" w:eastAsia="Bookman Old Style" w:cs="Poppins"/>
          <w:color w:val="000000"/>
          <w:kern w:val="0"/>
          <w:sz w:val="25"/>
          <w:szCs w:val="25"/>
          <w:lang w:val="en-US" w:eastAsia="zh-CN" w:bidi="ar"/>
        </w:rPr>
        <w:t>tool-tip</w:t>
      </w:r>
      <w:r>
        <w:rPr>
          <w:rFonts w:hint="default" w:ascii="Poppins" w:hAnsi="Poppins" w:eastAsia="Bookman Old Style" w:cs="Poppins"/>
          <w:b/>
          <w:bCs/>
          <w:color w:val="000000"/>
          <w:kern w:val="0"/>
          <w:sz w:val="25"/>
          <w:szCs w:val="25"/>
          <w:lang w:val="en-US" w:eastAsia="zh-CN" w:bidi="ar"/>
        </w:rPr>
        <w:t xml:space="preserve"> </w:t>
      </w:r>
      <w:r>
        <w:rPr>
          <w:rFonts w:hint="default" w:ascii="Poppins" w:hAnsi="Poppins" w:eastAsia="Bookman Old Style" w:cs="Poppins"/>
          <w:color w:val="000000"/>
          <w:kern w:val="0"/>
          <w:sz w:val="25"/>
          <w:szCs w:val="25"/>
          <w:lang w:val="en-US" w:eastAsia="zh-CN" w:bidi="ar"/>
        </w:rPr>
        <w:t xml:space="preserve">text when the mouse moves over the element. </w:t>
      </w:r>
    </w:p>
    <w:p>
      <w:pPr>
        <w:pStyle w:val="5"/>
        <w:bidi w:val="0"/>
        <w:rPr>
          <w:rFonts w:hint="default"/>
        </w:rPr>
      </w:pPr>
      <w:r>
        <w:rPr>
          <w:rFonts w:hint="default"/>
          <w:lang w:val="en-US" w:eastAsia="zh-CN"/>
        </w:rPr>
        <w:t xml:space="preserve">Example </w:t>
      </w:r>
    </w:p>
    <w:p>
      <w:pPr>
        <w:keepNext w:val="0"/>
        <w:keepLines w:val="0"/>
        <w:widowControl/>
        <w:suppressLineNumbers w:val="0"/>
        <w:jc w:val="both"/>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&lt;p title=“About </w:t>
      </w:r>
      <w:r>
        <w:rPr>
          <w:rFonts w:hint="default" w:eastAsia="Bookman Old Style" w:cs="Poppins"/>
          <w:color w:val="000000"/>
          <w:kern w:val="0"/>
          <w:sz w:val="25"/>
          <w:szCs w:val="25"/>
          <w:lang w:val="en-US" w:eastAsia="zh-CN" w:bidi="ar"/>
        </w:rPr>
        <w:t>Roncloud</w:t>
      </w:r>
      <w:r>
        <w:rPr>
          <w:rFonts w:hint="default" w:ascii="Poppins" w:hAnsi="Poppins" w:eastAsia="Bookman Old Style" w:cs="Poppins"/>
          <w:color w:val="000000"/>
          <w:kern w:val="0"/>
          <w:sz w:val="25"/>
          <w:szCs w:val="25"/>
          <w:lang w:val="en-US" w:eastAsia="zh-CN" w:bidi="ar"/>
        </w:rPr>
        <w:t xml:space="preserve">”&gt; The </w:t>
      </w:r>
      <w:r>
        <w:rPr>
          <w:rFonts w:hint="default" w:eastAsia="Bookman Old Style" w:cs="Poppins"/>
          <w:color w:val="000000"/>
          <w:kern w:val="0"/>
          <w:sz w:val="25"/>
          <w:szCs w:val="25"/>
          <w:lang w:val="en-US" w:eastAsia="zh-CN" w:bidi="ar"/>
        </w:rPr>
        <w:t>Roncloud Technologies</w:t>
      </w:r>
      <w:r>
        <w:rPr>
          <w:rFonts w:hint="default" w:ascii="Poppins" w:hAnsi="Poppins" w:eastAsia="Bookman Old Style" w:cs="Poppins"/>
          <w:color w:val="000000"/>
          <w:kern w:val="0"/>
          <w:sz w:val="25"/>
          <w:szCs w:val="25"/>
          <w:lang w:val="en-US" w:eastAsia="zh-CN" w:bidi="ar"/>
        </w:rPr>
        <w:t xml:space="preserve">, is </w:t>
      </w:r>
      <w:r>
        <w:rPr>
          <w:rFonts w:hint="default" w:eastAsia="Bookman Old Style" w:cs="Poppins"/>
          <w:color w:val="000000"/>
          <w:kern w:val="0"/>
          <w:sz w:val="25"/>
          <w:szCs w:val="25"/>
          <w:lang w:val="en-US" w:eastAsia="zh-CN" w:bidi="ar"/>
        </w:rPr>
        <w:t xml:space="preserve">a software development company </w:t>
      </w:r>
      <w:r>
        <w:rPr>
          <w:rFonts w:hint="default" w:ascii="Poppins" w:hAnsi="Poppins" w:eastAsia="Bookman Old Style" w:cs="Poppins"/>
          <w:color w:val="000000"/>
          <w:kern w:val="0"/>
          <w:sz w:val="25"/>
          <w:szCs w:val="25"/>
          <w:lang w:val="en-US" w:eastAsia="zh-CN" w:bidi="ar"/>
        </w:rPr>
        <w:t>an</w:t>
      </w:r>
      <w:r>
        <w:rPr>
          <w:rFonts w:hint="default" w:eastAsia="Bookman Old Style" w:cs="Poppins"/>
          <w:color w:val="000000"/>
          <w:kern w:val="0"/>
          <w:sz w:val="25"/>
          <w:szCs w:val="25"/>
          <w:lang w:val="en-US" w:eastAsia="zh-CN" w:bidi="ar"/>
        </w:rPr>
        <w:t>d</w:t>
      </w:r>
      <w:r>
        <w:rPr>
          <w:rFonts w:hint="default" w:ascii="Poppins" w:hAnsi="Poppins" w:eastAsia="Bookman Old Style" w:cs="Poppins"/>
          <w:color w:val="000000"/>
          <w:kern w:val="0"/>
          <w:sz w:val="25"/>
          <w:szCs w:val="25"/>
          <w:lang w:val="en-US" w:eastAsia="zh-CN" w:bidi="ar"/>
        </w:rPr>
        <w:t xml:space="preserve"> institute that trains people to become </w:t>
      </w:r>
      <w:r>
        <w:rPr>
          <w:rFonts w:hint="default" w:eastAsia="Bookman Old Style" w:cs="Poppins"/>
          <w:color w:val="000000"/>
          <w:kern w:val="0"/>
          <w:sz w:val="25"/>
          <w:szCs w:val="25"/>
          <w:lang w:val="en-US" w:eastAsia="zh-CN" w:bidi="ar"/>
        </w:rPr>
        <w:t xml:space="preserve">software </w:t>
      </w:r>
      <w:r>
        <w:rPr>
          <w:rFonts w:hint="default" w:ascii="Poppins" w:hAnsi="Poppins" w:eastAsia="Bookman Old Style" w:cs="Poppins"/>
          <w:color w:val="000000"/>
          <w:kern w:val="0"/>
          <w:sz w:val="25"/>
          <w:szCs w:val="25"/>
          <w:lang w:val="en-US" w:eastAsia="zh-CN" w:bidi="ar"/>
        </w:rPr>
        <w:t xml:space="preserve">developer and a renowned IT personnel.&lt;/p&gt; </w:t>
      </w:r>
    </w:p>
    <w:p>
      <w:pPr>
        <w:pStyle w:val="5"/>
        <w:bidi w:val="0"/>
        <w:rPr>
          <w:rFonts w:hint="default"/>
        </w:rPr>
      </w:pPr>
      <w:r>
        <w:rPr>
          <w:rFonts w:hint="default"/>
          <w:lang w:val="en-US" w:eastAsia="zh-CN"/>
        </w:rPr>
        <w:t xml:space="preserve">Example Explained </w:t>
      </w:r>
    </w:p>
    <w:p>
      <w:pPr>
        <w:keepNext w:val="0"/>
        <w:keepLines w:val="0"/>
        <w:widowControl/>
        <w:suppressLineNumbers w:val="0"/>
        <w:jc w:val="both"/>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The </w:t>
      </w:r>
      <w:r>
        <w:rPr>
          <w:rFonts w:hint="default" w:ascii="Poppins" w:hAnsi="Poppins" w:eastAsia="Bookman Old Style" w:cs="Poppins"/>
          <w:b/>
          <w:bCs/>
          <w:color w:val="000000"/>
          <w:kern w:val="0"/>
          <w:sz w:val="25"/>
          <w:szCs w:val="25"/>
          <w:lang w:val="en-US" w:eastAsia="zh-CN" w:bidi="ar"/>
        </w:rPr>
        <w:t xml:space="preserve">&lt;p&gt; </w:t>
      </w:r>
      <w:r>
        <w:rPr>
          <w:rFonts w:hint="default" w:ascii="Poppins" w:hAnsi="Poppins" w:eastAsia="Bookman Old Style" w:cs="Poppins"/>
          <w:color w:val="000000"/>
          <w:kern w:val="0"/>
          <w:sz w:val="25"/>
          <w:szCs w:val="25"/>
          <w:lang w:val="en-US" w:eastAsia="zh-CN" w:bidi="ar"/>
        </w:rPr>
        <w:t xml:space="preserve">element has a </w:t>
      </w:r>
      <w:r>
        <w:rPr>
          <w:rFonts w:hint="default" w:ascii="Poppins" w:hAnsi="Poppins" w:eastAsia="Bookman Old Style" w:cs="Poppins"/>
          <w:b/>
          <w:bCs/>
          <w:color w:val="000000"/>
          <w:kern w:val="0"/>
          <w:sz w:val="25"/>
          <w:szCs w:val="25"/>
          <w:lang w:val="en-US" w:eastAsia="zh-CN" w:bidi="ar"/>
        </w:rPr>
        <w:t xml:space="preserve">title </w:t>
      </w:r>
      <w:r>
        <w:rPr>
          <w:rFonts w:hint="default" w:ascii="Poppins" w:hAnsi="Poppins" w:eastAsia="Bookman Old Style" w:cs="Poppins"/>
          <w:color w:val="000000"/>
          <w:kern w:val="0"/>
          <w:sz w:val="25"/>
          <w:szCs w:val="25"/>
          <w:lang w:val="en-US" w:eastAsia="zh-CN" w:bidi="ar"/>
        </w:rPr>
        <w:t>attribute. The value of the attribute is “</w:t>
      </w:r>
      <w:r>
        <w:rPr>
          <w:rFonts w:hint="default" w:ascii="Poppins" w:hAnsi="Poppins" w:eastAsia="Bookman Old Style" w:cs="Poppins"/>
          <w:b/>
          <w:bCs/>
          <w:color w:val="000000"/>
          <w:kern w:val="0"/>
          <w:sz w:val="25"/>
          <w:szCs w:val="25"/>
          <w:lang w:val="en-US" w:eastAsia="zh-CN" w:bidi="ar"/>
        </w:rPr>
        <w:t xml:space="preserve">About </w:t>
      </w:r>
      <w:r>
        <w:rPr>
          <w:rFonts w:hint="default" w:ascii="Poppins" w:hAnsi="Poppins" w:eastAsia="Bookman Old Style"/>
          <w:b/>
          <w:bCs/>
          <w:color w:val="000000"/>
          <w:kern w:val="0"/>
          <w:sz w:val="25"/>
          <w:szCs w:val="25"/>
          <w:lang w:val="en-US" w:eastAsia="zh-CN"/>
        </w:rPr>
        <w:t>Roncloud</w:t>
      </w:r>
      <w:r>
        <w:rPr>
          <w:rFonts w:hint="default" w:ascii="Poppins" w:hAnsi="Poppins" w:eastAsia="Bookman Old Style" w:cs="Poppins"/>
          <w:color w:val="000000"/>
          <w:kern w:val="0"/>
          <w:sz w:val="25"/>
          <w:szCs w:val="25"/>
          <w:lang w:val="en-US" w:eastAsia="zh-CN" w:bidi="ar"/>
        </w:rPr>
        <w:t xml:space="preserve">” </w:t>
      </w:r>
    </w:p>
    <w:p>
      <w:pPr>
        <w:keepNext w:val="0"/>
        <w:keepLines w:val="0"/>
        <w:widowControl/>
        <w:suppressLineNumbers w:val="0"/>
        <w:jc w:val="both"/>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When you move the mouse over the element, the title will be displayed as a </w:t>
      </w:r>
      <w:r>
        <w:rPr>
          <w:rFonts w:hint="default" w:eastAsia="Bookman Old Style" w:cs="Poppins"/>
          <w:color w:val="000000"/>
          <w:kern w:val="0"/>
          <w:sz w:val="25"/>
          <w:szCs w:val="25"/>
          <w:lang w:val="en-US" w:eastAsia="zh-CN" w:bidi="ar"/>
        </w:rPr>
        <w:t>tool-tip</w:t>
      </w:r>
      <w:r>
        <w:rPr>
          <w:rFonts w:hint="default" w:ascii="Poppins" w:hAnsi="Poppins" w:eastAsia="Bookman Old Style" w:cs="Poppins"/>
          <w:color w:val="000000"/>
          <w:kern w:val="0"/>
          <w:sz w:val="25"/>
          <w:szCs w:val="25"/>
          <w:lang w:val="en-US" w:eastAsia="zh-CN" w:bidi="ar"/>
        </w:rPr>
        <w:t xml:space="preserve">. </w:t>
      </w:r>
    </w:p>
    <w:p>
      <w:pPr>
        <w:pStyle w:val="4"/>
        <w:bidi w:val="0"/>
        <w:rPr>
          <w:rFonts w:hint="default"/>
        </w:rPr>
      </w:pPr>
      <w:r>
        <w:rPr>
          <w:rFonts w:hint="default"/>
          <w:lang w:val="en-US" w:eastAsia="zh-CN"/>
        </w:rPr>
        <w:t xml:space="preserve">The href Attribute </w:t>
      </w:r>
    </w:p>
    <w:p>
      <w:pPr>
        <w:bidi w:val="0"/>
        <w:rPr>
          <w:rFonts w:hint="default"/>
        </w:rPr>
      </w:pPr>
      <w:r>
        <w:rPr>
          <w:rFonts w:hint="default"/>
          <w:lang w:val="en-US" w:eastAsia="zh-CN"/>
        </w:rPr>
        <w:t xml:space="preserve">HTML links are defined with the </w:t>
      </w:r>
      <w:r>
        <w:rPr>
          <w:rFonts w:hint="default"/>
          <w:b/>
          <w:bCs/>
          <w:lang w:val="en-US" w:eastAsia="zh-CN"/>
        </w:rPr>
        <w:t>&lt;a&gt;</w:t>
      </w:r>
      <w:r>
        <w:rPr>
          <w:rFonts w:hint="default"/>
          <w:lang w:val="en-US" w:eastAsia="zh-CN"/>
        </w:rPr>
        <w:t xml:space="preserve"> tag. The link address is specified in the </w:t>
      </w:r>
      <w:r>
        <w:rPr>
          <w:rFonts w:hint="default"/>
          <w:b/>
          <w:bCs/>
          <w:lang w:val="en-US" w:eastAsia="zh-CN"/>
        </w:rPr>
        <w:t xml:space="preserve">href </w:t>
      </w:r>
      <w:r>
        <w:rPr>
          <w:rFonts w:hint="default"/>
          <w:lang w:val="en-US" w:eastAsia="zh-CN"/>
        </w:rPr>
        <w:t xml:space="preserve">attribute: </w:t>
      </w:r>
    </w:p>
    <w:p>
      <w:pPr>
        <w:pStyle w:val="5"/>
        <w:bidi w:val="0"/>
        <w:rPr>
          <w:rFonts w:hint="default"/>
        </w:rPr>
      </w:pPr>
      <w:r>
        <w:rPr>
          <w:rFonts w:hint="default"/>
          <w:lang w:val="en-US" w:eastAsia="zh-CN"/>
        </w:rPr>
        <w:t xml:space="preserve">Example </w:t>
      </w:r>
    </w:p>
    <w:p>
      <w:pPr>
        <w:bidi w:val="0"/>
        <w:rPr>
          <w:rFonts w:hint="default"/>
        </w:rPr>
      </w:pPr>
      <w:r>
        <w:rPr>
          <w:rFonts w:hint="default"/>
          <w:lang w:val="en-US" w:eastAsia="zh-CN"/>
        </w:rPr>
        <w:t xml:space="preserve">&lt;a href=“http://www.roncloud.com.ng”&gt; Roncloud  Technologies Website &lt;/a&gt; </w:t>
      </w:r>
    </w:p>
    <w:p>
      <w:pPr>
        <w:pStyle w:val="5"/>
        <w:bidi w:val="0"/>
        <w:rPr>
          <w:rFonts w:hint="default"/>
        </w:rPr>
      </w:pPr>
      <w:r>
        <w:rPr>
          <w:rFonts w:hint="default"/>
          <w:lang w:val="en-US" w:eastAsia="zh-CN"/>
        </w:rPr>
        <w:t xml:space="preserve">Example Explained </w:t>
      </w:r>
    </w:p>
    <w:p>
      <w:pPr>
        <w:numPr>
          <w:ilvl w:val="0"/>
          <w:numId w:val="18"/>
        </w:numPr>
        <w:bidi w:val="0"/>
        <w:ind w:left="420" w:leftChars="0" w:hanging="420" w:firstLineChars="0"/>
        <w:rPr>
          <w:rFonts w:hint="default"/>
          <w:lang w:val="en-US"/>
        </w:rPr>
      </w:pPr>
      <w:r>
        <w:rPr>
          <w:rFonts w:hint="default"/>
          <w:lang w:val="en-US" w:eastAsia="zh-CN"/>
        </w:rPr>
        <w:t xml:space="preserve">The </w:t>
      </w:r>
      <w:r>
        <w:rPr>
          <w:rFonts w:hint="default"/>
          <w:b/>
          <w:bCs/>
          <w:lang w:val="en-US" w:eastAsia="zh-CN"/>
        </w:rPr>
        <w:t xml:space="preserve">&lt;a&gt; </w:t>
      </w:r>
      <w:r>
        <w:rPr>
          <w:rFonts w:hint="default"/>
          <w:lang w:val="en-US" w:eastAsia="zh-CN"/>
        </w:rPr>
        <w:t xml:space="preserve">elements tag serve as links. In other to declare the direction of the link, we use the </w:t>
      </w:r>
      <w:r>
        <w:rPr>
          <w:rFonts w:hint="default"/>
          <w:b/>
          <w:bCs/>
          <w:lang w:val="en-US" w:eastAsia="zh-CN"/>
        </w:rPr>
        <w:t>href attribute</w:t>
      </w:r>
      <w:r>
        <w:rPr>
          <w:rFonts w:hint="default"/>
          <w:lang w:val="en-US" w:eastAsia="zh-CN"/>
        </w:rPr>
        <w:t>.</w:t>
      </w:r>
    </w:p>
    <w:p>
      <w:pPr>
        <w:numPr>
          <w:ilvl w:val="0"/>
          <w:numId w:val="18"/>
        </w:numPr>
        <w:bidi w:val="0"/>
        <w:ind w:left="420" w:leftChars="0" w:hanging="420" w:firstLineChars="0"/>
        <w:rPr>
          <w:rFonts w:hint="default"/>
        </w:rPr>
      </w:pPr>
      <w:r>
        <w:rPr>
          <w:rFonts w:hint="default"/>
          <w:lang w:val="en-US" w:eastAsia="zh-CN"/>
        </w:rPr>
        <w:t xml:space="preserve">The </w:t>
      </w:r>
      <w:r>
        <w:rPr>
          <w:rFonts w:hint="default"/>
          <w:b/>
          <w:bCs/>
          <w:lang w:val="en-US" w:eastAsia="zh-CN"/>
        </w:rPr>
        <w:t>href</w:t>
      </w:r>
      <w:r>
        <w:rPr>
          <w:rFonts w:hint="default"/>
          <w:lang w:val="en-US" w:eastAsia="zh-CN"/>
        </w:rPr>
        <w:t xml:space="preserve"> is the attribute name, the </w:t>
      </w:r>
      <w:r>
        <w:rPr>
          <w:rFonts w:hint="default"/>
          <w:b/>
          <w:bCs/>
          <w:lang w:val="en-US" w:eastAsia="zh-CN"/>
        </w:rPr>
        <w:t>“http://www.roncloud.com.ng”</w:t>
      </w:r>
      <w:r>
        <w:rPr>
          <w:rFonts w:hint="default"/>
          <w:lang w:val="en-US" w:eastAsia="zh-CN"/>
        </w:rPr>
        <w:t xml:space="preserve"> is the value of the attribute. </w:t>
      </w:r>
    </w:p>
    <w:p>
      <w:pPr>
        <w:numPr>
          <w:ilvl w:val="0"/>
          <w:numId w:val="18"/>
        </w:numPr>
        <w:bidi w:val="0"/>
        <w:ind w:left="420" w:leftChars="0" w:hanging="420" w:firstLineChars="0"/>
        <w:rPr>
          <w:rFonts w:hint="default"/>
        </w:rPr>
      </w:pPr>
      <w:r>
        <w:rPr>
          <w:rFonts w:hint="default"/>
          <w:lang w:val="en-US" w:eastAsia="zh-CN"/>
        </w:rPr>
        <w:t xml:space="preserve">When you click on the link, it takes you to the mention page of the value slated in the href attribute. </w:t>
      </w:r>
    </w:p>
    <w:p>
      <w:pPr>
        <w:pStyle w:val="3"/>
        <w:bidi w:val="0"/>
        <w:rPr>
          <w:rFonts w:hint="default"/>
        </w:rPr>
      </w:pPr>
      <w:r>
        <w:rPr>
          <w:rFonts w:hint="default"/>
          <w:lang w:val="en-US" w:eastAsia="zh-CN"/>
        </w:rPr>
        <w:t xml:space="preserve">Single or Double Quotes? </w:t>
      </w:r>
    </w:p>
    <w:p>
      <w:pPr>
        <w:bidi w:val="0"/>
        <w:rPr>
          <w:rFonts w:hint="default"/>
        </w:rPr>
      </w:pPr>
      <w:r>
        <w:rPr>
          <w:rFonts w:hint="default"/>
          <w:lang w:val="en-US" w:eastAsia="zh-CN"/>
        </w:rPr>
        <w:t xml:space="preserve">Double style quotes are the most common in HTML, but single style can also be used. In some situations, when the attribute value itself contains double quotes, it is necessary to use single quotes: </w:t>
      </w:r>
    </w:p>
    <w:p>
      <w:pPr>
        <w:pStyle w:val="5"/>
        <w:bidi w:val="0"/>
        <w:rPr>
          <w:rFonts w:hint="default"/>
        </w:rPr>
      </w:pPr>
      <w:r>
        <w:rPr>
          <w:rFonts w:hint="default"/>
          <w:lang w:val="en-US" w:eastAsia="zh-CN"/>
        </w:rPr>
        <w:t xml:space="preserve">Example </w:t>
      </w:r>
    </w:p>
    <w:p>
      <w:pPr>
        <w:bidi w:val="0"/>
        <w:rPr>
          <w:rFonts w:hint="default"/>
          <w:b/>
          <w:bCs/>
          <w:lang w:val="en-US" w:eastAsia="zh-CN"/>
        </w:rPr>
      </w:pPr>
      <w:r>
        <w:rPr>
          <w:rFonts w:hint="default"/>
          <w:b/>
          <w:bCs/>
          <w:lang w:val="en-US" w:eastAsia="zh-CN"/>
        </w:rPr>
        <w:t xml:space="preserve">&lt;p title=‘Roncloud “Developers” ’&gt; </w:t>
      </w:r>
    </w:p>
    <w:p>
      <w:pPr>
        <w:bidi w:val="0"/>
        <w:rPr>
          <w:rFonts w:hint="default"/>
          <w:lang w:val="en-US" w:eastAsia="zh-CN"/>
        </w:rPr>
      </w:pPr>
      <w:r>
        <w:rPr>
          <w:rFonts w:hint="default"/>
          <w:lang w:val="en-US" w:eastAsia="zh-CN"/>
        </w:rPr>
        <w:t xml:space="preserve">Or vice versa: </w:t>
      </w:r>
    </w:p>
    <w:p>
      <w:pPr>
        <w:bidi w:val="0"/>
        <w:rPr>
          <w:rFonts w:hint="default"/>
          <w:b/>
          <w:bCs/>
        </w:rPr>
      </w:pPr>
      <w:r>
        <w:rPr>
          <w:rFonts w:hint="default"/>
          <w:b/>
          <w:bCs/>
          <w:lang w:val="en-US" w:eastAsia="zh-CN"/>
        </w:rPr>
        <w:t xml:space="preserve">&lt;p title=“Roncloud ‘Developers’ ”&gt; </w:t>
      </w:r>
    </w:p>
    <w:p>
      <w:pPr>
        <w:pStyle w:val="5"/>
        <w:bidi w:val="0"/>
        <w:rPr>
          <w:rFonts w:hint="default"/>
        </w:rPr>
      </w:pPr>
      <w:r>
        <w:rPr>
          <w:rFonts w:hint="default"/>
          <w:lang w:val="en-US" w:eastAsia="zh-CN"/>
        </w:rPr>
        <w:t xml:space="preserve">Example Explanation </w:t>
      </w:r>
    </w:p>
    <w:p>
      <w:pPr>
        <w:bidi w:val="0"/>
        <w:rPr>
          <w:rFonts w:hint="default"/>
        </w:rPr>
      </w:pPr>
      <w:r>
        <w:rPr>
          <w:rFonts w:hint="default"/>
          <w:lang w:val="en-US" w:eastAsia="zh-CN"/>
        </w:rPr>
        <w:t xml:space="preserve">The attribute value has quote(s) in-between. It’s advisable to use different quote to differentiate so as to avoid errors. </w:t>
      </w:r>
    </w:p>
    <w:p>
      <w:pPr>
        <w:pStyle w:val="4"/>
        <w:bidi w:val="0"/>
        <w:rPr>
          <w:rFonts w:hint="default"/>
        </w:rPr>
      </w:pPr>
      <w:r>
        <w:rPr>
          <w:rFonts w:hint="default"/>
          <w:lang w:val="en-US" w:eastAsia="zh-CN"/>
        </w:rPr>
        <w:t xml:space="preserve">Attribute Tips: Use lowercase </w:t>
      </w:r>
    </w:p>
    <w:p>
      <w:pPr>
        <w:keepNext w:val="0"/>
        <w:keepLines w:val="0"/>
        <w:widowControl/>
        <w:numPr>
          <w:ilvl w:val="0"/>
          <w:numId w:val="18"/>
        </w:numPr>
        <w:suppressLineNumbers w:val="0"/>
        <w:ind w:left="420" w:leftChars="0" w:hanging="420" w:firstLineChars="0"/>
        <w:jc w:val="left"/>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W3C recommends lowercase in HTML4, and demands lowercase for strict document type like XHTML. </w:t>
      </w:r>
    </w:p>
    <w:p>
      <w:pPr>
        <w:keepNext w:val="0"/>
        <w:keepLines w:val="0"/>
        <w:widowControl/>
        <w:numPr>
          <w:ilvl w:val="0"/>
          <w:numId w:val="18"/>
        </w:numPr>
        <w:suppressLineNumbers w:val="0"/>
        <w:ind w:left="420" w:leftChars="0" w:hanging="420" w:firstLineChars="0"/>
        <w:jc w:val="left"/>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 xml:space="preserve">The HTML5 standard does not require lowercase attribute name. The </w:t>
      </w:r>
      <w:r>
        <w:rPr>
          <w:rFonts w:hint="default" w:ascii="Poppins" w:hAnsi="Poppins" w:eastAsia="Bookman Old Style" w:cs="Poppins"/>
          <w:b/>
          <w:bCs/>
          <w:color w:val="000000"/>
          <w:kern w:val="0"/>
          <w:sz w:val="25"/>
          <w:szCs w:val="25"/>
          <w:lang w:val="en-US" w:eastAsia="zh-CN" w:bidi="ar"/>
        </w:rPr>
        <w:t>title=</w:t>
      </w:r>
      <w:r>
        <w:rPr>
          <w:rFonts w:hint="default" w:ascii="Poppins" w:hAnsi="Poppins" w:eastAsia="Bookman Old Style" w:cs="Poppins"/>
          <w:color w:val="000000"/>
          <w:kern w:val="0"/>
          <w:sz w:val="25"/>
          <w:szCs w:val="25"/>
          <w:lang w:val="en-US" w:eastAsia="zh-CN" w:bidi="ar"/>
        </w:rPr>
        <w:t>“</w:t>
      </w:r>
      <w:r>
        <w:rPr>
          <w:rFonts w:hint="default" w:ascii="Poppins" w:hAnsi="Poppins" w:eastAsia="Bookman Old Style" w:cs="Poppins"/>
          <w:b/>
          <w:bCs/>
          <w:color w:val="000000"/>
          <w:kern w:val="0"/>
          <w:sz w:val="25"/>
          <w:szCs w:val="25"/>
          <w:lang w:val="en-US" w:eastAsia="zh-CN" w:bidi="ar"/>
        </w:rPr>
        <w:t xml:space="preserve">About </w:t>
      </w:r>
      <w:r>
        <w:rPr>
          <w:rFonts w:hint="default" w:eastAsia="Bookman Old Style" w:cs="Poppins"/>
          <w:b/>
          <w:bCs/>
          <w:color w:val="000000"/>
          <w:kern w:val="0"/>
          <w:sz w:val="25"/>
          <w:szCs w:val="25"/>
          <w:lang w:val="en-US" w:eastAsia="zh-CN" w:bidi="ar"/>
        </w:rPr>
        <w:t>Roncloud</w:t>
      </w:r>
      <w:r>
        <w:rPr>
          <w:rFonts w:hint="default" w:ascii="Poppins" w:hAnsi="Poppins" w:eastAsia="Bookman Old Style" w:cs="Poppins"/>
          <w:color w:val="000000"/>
          <w:kern w:val="0"/>
          <w:sz w:val="25"/>
          <w:szCs w:val="25"/>
          <w:lang w:val="en-US" w:eastAsia="zh-CN" w:bidi="ar"/>
        </w:rPr>
        <w:t xml:space="preserve">” can also be written as </w:t>
      </w:r>
      <w:r>
        <w:rPr>
          <w:rFonts w:hint="default" w:ascii="Poppins" w:hAnsi="Poppins" w:eastAsia="Bookman Old Style" w:cs="Poppins"/>
          <w:b/>
          <w:bCs/>
          <w:color w:val="000000"/>
          <w:kern w:val="0"/>
          <w:sz w:val="25"/>
          <w:szCs w:val="25"/>
          <w:lang w:val="en-US" w:eastAsia="zh-CN" w:bidi="ar"/>
        </w:rPr>
        <w:t>TITLE=</w:t>
      </w:r>
      <w:r>
        <w:rPr>
          <w:rFonts w:hint="default" w:ascii="Poppins" w:hAnsi="Poppins" w:eastAsia="Bookman Old Style" w:cs="Poppins"/>
          <w:color w:val="000000"/>
          <w:kern w:val="0"/>
          <w:sz w:val="25"/>
          <w:szCs w:val="25"/>
          <w:lang w:val="en-US" w:eastAsia="zh-CN" w:bidi="ar"/>
        </w:rPr>
        <w:t>“</w:t>
      </w:r>
      <w:r>
        <w:rPr>
          <w:rFonts w:hint="default" w:ascii="Poppins" w:hAnsi="Poppins" w:eastAsia="Bookman Old Style" w:cs="Poppins"/>
          <w:b/>
          <w:bCs/>
          <w:color w:val="000000"/>
          <w:kern w:val="0"/>
          <w:sz w:val="25"/>
          <w:szCs w:val="25"/>
          <w:lang w:val="en-US" w:eastAsia="zh-CN" w:bidi="ar"/>
        </w:rPr>
        <w:t xml:space="preserve">About </w:t>
      </w:r>
      <w:r>
        <w:rPr>
          <w:rFonts w:hint="default" w:eastAsia="Bookman Old Style" w:cs="Poppins"/>
          <w:b/>
          <w:bCs/>
          <w:color w:val="000000"/>
          <w:kern w:val="0"/>
          <w:sz w:val="25"/>
          <w:szCs w:val="25"/>
          <w:lang w:val="en-US" w:eastAsia="zh-CN" w:bidi="ar"/>
        </w:rPr>
        <w:t>Roncloud</w:t>
      </w:r>
      <w:r>
        <w:rPr>
          <w:rFonts w:hint="default" w:ascii="Poppins" w:hAnsi="Poppins" w:eastAsia="Bookman Old Style" w:cs="Poppins"/>
          <w:color w:val="000000"/>
          <w:kern w:val="0"/>
          <w:sz w:val="25"/>
          <w:szCs w:val="25"/>
          <w:lang w:val="en-US" w:eastAsia="zh-CN" w:bidi="ar"/>
        </w:rPr>
        <w:t xml:space="preserve">” </w:t>
      </w:r>
    </w:p>
    <w:p>
      <w:pPr>
        <w:keepNext w:val="0"/>
        <w:keepLines w:val="0"/>
        <w:widowControl/>
        <w:numPr>
          <w:ilvl w:val="0"/>
          <w:numId w:val="18"/>
        </w:numPr>
        <w:suppressLineNumbers w:val="0"/>
        <w:ind w:left="420" w:leftChars="0" w:hanging="420" w:firstLineChars="0"/>
        <w:jc w:val="left"/>
        <w:rPr>
          <w:rFonts w:hint="default" w:ascii="Poppins" w:hAnsi="Poppins" w:eastAsia="Bookman Old Style" w:cs="Poppins"/>
          <w:color w:val="000000"/>
          <w:kern w:val="0"/>
          <w:sz w:val="25"/>
          <w:szCs w:val="25"/>
          <w:lang w:val="en-US" w:eastAsia="zh-CN" w:bidi="ar"/>
        </w:rPr>
      </w:pPr>
      <w:r>
        <w:rPr>
          <w:rFonts w:hint="default" w:ascii="Poppins" w:hAnsi="Poppins" w:eastAsia="Bookman Old Style" w:cs="Poppins"/>
          <w:color w:val="000000"/>
          <w:kern w:val="0"/>
          <w:sz w:val="25"/>
          <w:szCs w:val="25"/>
          <w:lang w:val="en-US" w:eastAsia="zh-CN" w:bidi="ar"/>
        </w:rPr>
        <w:t xml:space="preserve">The HTML5 standard does not require quotes around attribute values. </w:t>
      </w:r>
    </w:p>
    <w:p>
      <w:pPr>
        <w:keepNext w:val="0"/>
        <w:keepLines w:val="0"/>
        <w:widowControl/>
        <w:numPr>
          <w:ilvl w:val="0"/>
          <w:numId w:val="18"/>
        </w:numPr>
        <w:suppressLineNumbers w:val="0"/>
        <w:ind w:left="420" w:leftChars="0" w:hanging="420" w:firstLineChars="0"/>
        <w:jc w:val="left"/>
        <w:rPr>
          <w:rFonts w:hint="default" w:ascii="Poppins" w:hAnsi="Poppins" w:cs="Poppins"/>
          <w:sz w:val="25"/>
          <w:szCs w:val="25"/>
        </w:rPr>
      </w:pPr>
      <w:r>
        <w:rPr>
          <w:rFonts w:hint="default" w:ascii="Poppins" w:hAnsi="Poppins" w:eastAsia="Bookman Old Style" w:cs="Poppins"/>
          <w:color w:val="000000"/>
          <w:kern w:val="0"/>
          <w:sz w:val="25"/>
          <w:szCs w:val="25"/>
          <w:lang w:val="en-US" w:eastAsia="zh-CN" w:bidi="ar"/>
        </w:rPr>
        <w:t>The</w:t>
      </w:r>
      <w:r>
        <w:rPr>
          <w:rFonts w:hint="default" w:eastAsia="Bookman Old Style" w:cs="Poppins"/>
          <w:color w:val="000000"/>
          <w:kern w:val="0"/>
          <w:sz w:val="25"/>
          <w:szCs w:val="25"/>
          <w:lang w:val="en-US" w:eastAsia="zh-CN" w:bidi="ar"/>
        </w:rPr>
        <w:t xml:space="preserve"> </w:t>
      </w:r>
      <w:r>
        <w:rPr>
          <w:rFonts w:hint="default" w:ascii="Poppins" w:hAnsi="Poppins" w:eastAsia="Bookman Old Style" w:cs="Poppins"/>
          <w:b/>
          <w:bCs/>
          <w:color w:val="000000"/>
          <w:kern w:val="0"/>
          <w:sz w:val="25"/>
          <w:szCs w:val="25"/>
          <w:lang w:val="en-US" w:eastAsia="zh-CN" w:bidi="ar"/>
        </w:rPr>
        <w:t>href=“http://</w:t>
      </w:r>
      <w:r>
        <w:rPr>
          <w:rFonts w:hint="default" w:eastAsia="Bookman Old Style" w:cs="Poppins"/>
          <w:b/>
          <w:bCs/>
          <w:color w:val="000000"/>
          <w:kern w:val="0"/>
          <w:sz w:val="25"/>
          <w:szCs w:val="25"/>
          <w:lang w:val="en-US" w:eastAsia="zh-CN" w:bidi="ar"/>
        </w:rPr>
        <w:t>www.</w:t>
      </w:r>
      <w:r>
        <w:rPr>
          <w:rFonts w:hint="default" w:ascii="Poppins" w:hAnsi="Poppins" w:eastAsia="Bookman Old Style" w:cs="Poppins"/>
          <w:b/>
          <w:bCs/>
          <w:color w:val="000000"/>
          <w:kern w:val="0"/>
          <w:sz w:val="25"/>
          <w:szCs w:val="25"/>
          <w:lang w:val="en-US" w:eastAsia="zh-CN" w:bidi="ar"/>
        </w:rPr>
        <w:t xml:space="preserve">roncloud.com.ng” </w:t>
      </w:r>
      <w:r>
        <w:rPr>
          <w:rFonts w:hint="default" w:ascii="Poppins" w:hAnsi="Poppins" w:eastAsia="Bookman Old Style" w:cs="Poppins"/>
          <w:color w:val="000000"/>
          <w:kern w:val="0"/>
          <w:sz w:val="25"/>
          <w:szCs w:val="25"/>
          <w:lang w:val="en-US" w:eastAsia="zh-CN" w:bidi="ar"/>
        </w:rPr>
        <w:t>can also be written as</w:t>
      </w:r>
      <w:r>
        <w:rPr>
          <w:rFonts w:hint="default" w:eastAsia="Bookman Old Style" w:cs="Poppins"/>
          <w:color w:val="000000"/>
          <w:kern w:val="0"/>
          <w:sz w:val="25"/>
          <w:szCs w:val="25"/>
          <w:lang w:val="en-US" w:eastAsia="zh-CN" w:bidi="ar"/>
        </w:rPr>
        <w:t xml:space="preserve"> </w:t>
      </w:r>
      <w:r>
        <w:rPr>
          <w:rFonts w:hint="default" w:ascii="Poppins" w:hAnsi="Poppins" w:eastAsia="Bookman Old Style" w:cs="Poppins"/>
          <w:b/>
          <w:bCs/>
          <w:color w:val="000000"/>
          <w:kern w:val="0"/>
          <w:sz w:val="25"/>
          <w:szCs w:val="25"/>
          <w:lang w:val="en-US" w:eastAsia="zh-CN" w:bidi="ar"/>
        </w:rPr>
        <w:t>HREF=http://www.roncloud.com.ng</w:t>
      </w:r>
      <w:r>
        <w:rPr>
          <w:rFonts w:hint="default" w:ascii="Poppins" w:hAnsi="Poppins" w:eastAsia="Bookman Old Style" w:cs="Poppins"/>
          <w:color w:val="000000"/>
          <w:kern w:val="0"/>
          <w:sz w:val="25"/>
          <w:szCs w:val="25"/>
          <w:lang w:val="en-US" w:eastAsia="zh-CN" w:bidi="ar"/>
        </w:rPr>
        <w:t xml:space="preserve">. </w:t>
      </w:r>
    </w:p>
    <w:p>
      <w:pPr>
        <w:bidi w:val="0"/>
        <w:rPr>
          <w:rFonts w:hint="default"/>
          <w:b/>
          <w:bCs/>
        </w:rPr>
      </w:pPr>
      <w:r>
        <w:rPr>
          <w:rFonts w:hint="default"/>
          <w:b/>
          <w:bCs/>
          <w:lang w:val="en-US" w:eastAsia="zh-CN"/>
        </w:rPr>
        <w:t xml:space="preserve">Note! </w:t>
      </w:r>
    </w:p>
    <w:p>
      <w:pPr>
        <w:bidi w:val="0"/>
        <w:rPr>
          <w:rFonts w:hint="default"/>
          <w:lang w:val="en-US" w:eastAsia="zh-CN"/>
        </w:rPr>
      </w:pPr>
      <w:r>
        <w:rPr>
          <w:rFonts w:hint="default"/>
          <w:lang w:val="en-US" w:eastAsia="zh-CN"/>
        </w:rPr>
        <w:t xml:space="preserve">All web browser displays web pages differently. It’s advisable as a web designer or programmer to test run on multiple browser, in other to see how it displays on different browser. </w:t>
      </w:r>
    </w:p>
    <w:p>
      <w:pPr>
        <w:pStyle w:val="3"/>
        <w:bidi w:val="0"/>
        <w:rPr>
          <w:rFonts w:hint="default"/>
          <w:lang w:val="en-US" w:eastAsia="zh-CN"/>
        </w:rPr>
      </w:pPr>
      <w:r>
        <w:rPr>
          <w:rFonts w:hint="default"/>
          <w:lang w:val="en-US" w:eastAsia="zh-CN"/>
        </w:rPr>
        <w:t>HTML Comment</w:t>
      </w:r>
    </w:p>
    <w:p>
      <w:pPr>
        <w:rPr>
          <w:rFonts w:hint="default"/>
          <w:lang w:val="en-US" w:eastAsia="zh-CN"/>
        </w:rPr>
      </w:pPr>
      <w:r>
        <w:rPr>
          <w:rFonts w:hint="default"/>
          <w:lang w:val="en-US" w:eastAsia="zh-CN"/>
        </w:rPr>
        <w:t xml:space="preserve">HTML comments help in creating documentations for codes which serves as a guide for other developers to understand why certain codes are written. </w:t>
      </w:r>
    </w:p>
    <w:p>
      <w:pPr>
        <w:pStyle w:val="4"/>
        <w:bidi w:val="0"/>
        <w:rPr>
          <w:rFonts w:hint="default"/>
          <w:lang w:val="en-US" w:eastAsia="zh-CN"/>
        </w:rPr>
      </w:pPr>
      <w:r>
        <w:rPr>
          <w:rFonts w:hint="default"/>
          <w:lang w:val="en-US" w:eastAsia="zh-CN"/>
        </w:rPr>
        <w:t>Example</w:t>
      </w:r>
    </w:p>
    <w:p>
      <w:pPr>
        <w:rPr>
          <w:rFonts w:hint="default"/>
          <w:lang w:val="en-US" w:eastAsia="zh-CN"/>
        </w:rPr>
      </w:pPr>
      <w:r>
        <w:rPr>
          <w:rFonts w:hint="default"/>
          <w:lang w:val="en-US" w:eastAsia="zh-CN"/>
        </w:rPr>
        <w:t>&lt;!-- This is a comment --&gt;</w:t>
      </w:r>
    </w:p>
    <w:p>
      <w:pPr>
        <w:rPr>
          <w:rFonts w:hint="default"/>
          <w:lang w:val="en-US" w:eastAsia="zh-CN"/>
        </w:rPr>
      </w:pPr>
      <w:r>
        <w:rPr>
          <w:rFonts w:hint="default"/>
          <w:lang w:val="en-US" w:eastAsia="zh-CN"/>
        </w:rPr>
        <w:t>&lt;p&gt;This is a paragraph.&lt;/p&gt;</w:t>
      </w:r>
    </w:p>
    <w:p>
      <w:pPr>
        <w:rPr>
          <w:rFonts w:hint="default"/>
          <w:lang w:val="en-US" w:eastAsia="zh-CN"/>
        </w:rPr>
      </w:pPr>
      <w:r>
        <w:rPr>
          <w:rFonts w:hint="default"/>
          <w:lang w:val="en-US" w:eastAsia="zh-CN"/>
        </w:rPr>
        <w:t>&lt;!-- Remember to add more information here --&gt;</w:t>
      </w:r>
    </w:p>
    <w:p>
      <w:pPr>
        <w:rPr>
          <w:rFonts w:hint="default"/>
          <w:b/>
          <w:bCs/>
          <w:lang w:val="en-US" w:eastAsia="zh-CN"/>
        </w:rPr>
      </w:pPr>
      <w:r>
        <w:rPr>
          <w:rFonts w:hint="default"/>
          <w:b/>
          <w:bCs/>
          <w:lang w:val="en-US" w:eastAsia="zh-CN"/>
        </w:rPr>
        <w:t>NOTE!</w:t>
      </w:r>
    </w:p>
    <w:p>
      <w:pPr>
        <w:rPr>
          <w:rFonts w:hint="default"/>
          <w:lang w:val="en-US" w:eastAsia="zh-CN"/>
        </w:rPr>
      </w:pPr>
      <w:r>
        <w:rPr>
          <w:rFonts w:hint="default"/>
          <w:lang w:val="en-US" w:eastAsia="zh-CN"/>
        </w:rPr>
        <w:t>Comments are not displayed in the browser, but they can help in documenting your HTML source code.</w:t>
      </w:r>
    </w:p>
    <w:p>
      <w:pPr>
        <w:rPr>
          <w:rFonts w:hint="default"/>
          <w:lang w:val="en-US" w:eastAsia="zh-CN"/>
        </w:rPr>
      </w:pPr>
      <w:r>
        <w:rPr>
          <w:rFonts w:hint="default"/>
          <w:lang w:val="en-US" w:eastAsia="zh-CN"/>
        </w:rPr>
        <w:t>It can also be used to disallow a certain code(s) from execution.</w:t>
      </w:r>
    </w:p>
    <w:p>
      <w:pPr>
        <w:pStyle w:val="3"/>
        <w:bidi w:val="0"/>
        <w:rPr>
          <w:rFonts w:hint="default"/>
        </w:rPr>
      </w:pPr>
      <w:r>
        <w:rPr>
          <w:rFonts w:hint="default"/>
          <w:lang w:val="en-US" w:eastAsia="zh-CN"/>
        </w:rPr>
        <w:t xml:space="preserve">Assessment </w:t>
      </w:r>
    </w:p>
    <w:p>
      <w:pPr>
        <w:numPr>
          <w:ilvl w:val="0"/>
          <w:numId w:val="21"/>
        </w:numPr>
        <w:bidi w:val="0"/>
        <w:ind w:left="425" w:leftChars="0" w:hanging="425" w:firstLineChars="0"/>
        <w:rPr>
          <w:rFonts w:hint="default"/>
        </w:rPr>
      </w:pPr>
      <w:r>
        <w:rPr>
          <w:rFonts w:hint="default"/>
          <w:lang w:val="en-US" w:eastAsia="zh-CN"/>
        </w:rPr>
        <w:t xml:space="preserve">Write a letter to a mentor of you, telling him or her about how you will love to be mentored by him or her using HTML. </w:t>
      </w:r>
    </w:p>
    <w:p>
      <w:pPr>
        <w:numPr>
          <w:ilvl w:val="0"/>
          <w:numId w:val="21"/>
        </w:numPr>
        <w:bidi w:val="0"/>
        <w:ind w:left="425" w:leftChars="0" w:hanging="425" w:firstLineChars="0"/>
        <w:rPr>
          <w:rFonts w:hint="default"/>
        </w:rPr>
      </w:pPr>
      <w:r>
        <w:rPr>
          <w:rFonts w:hint="default"/>
          <w:lang w:val="en-US" w:eastAsia="zh-CN"/>
        </w:rPr>
        <w:t xml:space="preserve">List and define each Doctype of HTML and their functions. </w:t>
      </w:r>
    </w:p>
    <w:p>
      <w:pPr>
        <w:numPr>
          <w:ilvl w:val="0"/>
          <w:numId w:val="21"/>
        </w:numPr>
        <w:bidi w:val="0"/>
        <w:ind w:left="425" w:leftChars="0" w:hanging="425" w:firstLineChars="0"/>
        <w:rPr>
          <w:rFonts w:hint="default"/>
        </w:rPr>
      </w:pPr>
      <w:r>
        <w:rPr>
          <w:rFonts w:hint="default"/>
          <w:lang w:val="en-US" w:eastAsia="zh-CN"/>
        </w:rPr>
        <w:t xml:space="preserve">Explain the benefits of attributes on HTML elements. </w:t>
      </w:r>
    </w:p>
    <w:p>
      <w:pPr>
        <w:numPr>
          <w:ilvl w:val="0"/>
          <w:numId w:val="21"/>
        </w:numPr>
        <w:bidi w:val="0"/>
        <w:ind w:left="425" w:leftChars="0" w:hanging="425" w:firstLineChars="0"/>
        <w:rPr>
          <w:rFonts w:hint="default"/>
        </w:rPr>
      </w:pPr>
      <w:r>
        <w:rPr>
          <w:rFonts w:hint="default"/>
          <w:lang w:val="en-US" w:eastAsia="zh-CN"/>
        </w:rPr>
        <w:t xml:space="preserve">What does W3C stands for, and its function </w:t>
      </w:r>
    </w:p>
    <w:p>
      <w:pPr>
        <w:pStyle w:val="3"/>
        <w:bidi w:val="0"/>
        <w:rPr>
          <w:rFonts w:hint="default"/>
        </w:rPr>
      </w:pPr>
      <w:r>
        <w:rPr>
          <w:rFonts w:hint="default"/>
          <w:lang w:val="en-US" w:eastAsia="zh-CN"/>
        </w:rPr>
        <w:t xml:space="preserve">Quote of the Day </w:t>
      </w:r>
    </w:p>
    <w:p>
      <w:pPr>
        <w:bidi w:val="0"/>
        <w:rPr>
          <w:rFonts w:hint="default"/>
          <w:b/>
          <w:bCs/>
          <w:i/>
          <w:iCs/>
          <w:lang w:val="en-US" w:eastAsia="zh-CN"/>
        </w:rPr>
      </w:pPr>
      <w:r>
        <w:rPr>
          <w:rFonts w:hint="default"/>
          <w:b/>
          <w:bCs/>
          <w:i/>
          <w:iCs/>
          <w:lang w:val="en-US" w:eastAsia="zh-CN"/>
        </w:rPr>
        <w:t>It’s a foolish man’s idea, as a developer, to think he/she can code without having any bugs(errors).</w:t>
      </w:r>
    </w:p>
    <w:p>
      <w:pPr>
        <w:rPr>
          <w:rFonts w:hint="default" w:ascii="Poppins" w:hAnsi="Poppins" w:eastAsia="Bookman Old Style" w:cs="Poppins"/>
          <w:color w:val="2E74B5"/>
          <w:kern w:val="0"/>
          <w:sz w:val="32"/>
          <w:szCs w:val="32"/>
          <w:lang w:val="en-US" w:eastAsia="zh-CN" w:bidi="ar"/>
        </w:rPr>
      </w:pPr>
      <w:r>
        <w:rPr>
          <w:rFonts w:hint="default" w:ascii="Poppins" w:hAnsi="Poppins" w:eastAsia="Bookman Old Style" w:cs="Poppins"/>
          <w:color w:val="2E74B5"/>
          <w:kern w:val="0"/>
          <w:sz w:val="32"/>
          <w:szCs w:val="32"/>
          <w:lang w:val="en-US" w:eastAsia="zh-CN" w:bidi="ar"/>
        </w:rPr>
        <w:br w:type="page"/>
      </w:r>
    </w:p>
    <w:p>
      <w:pPr>
        <w:pStyle w:val="2"/>
        <w:bidi w:val="0"/>
        <w:rPr>
          <w:rFonts w:hint="default"/>
        </w:rPr>
      </w:pPr>
      <w:r>
        <w:rPr>
          <w:rFonts w:hint="default"/>
          <w:lang w:val="en-US" w:eastAsia="zh-CN"/>
        </w:rPr>
        <w:t xml:space="preserve">Chapter 3: CSS </w:t>
      </w:r>
    </w:p>
    <w:p>
      <w:pPr>
        <w:pStyle w:val="3"/>
        <w:bidi w:val="0"/>
        <w:rPr>
          <w:rFonts w:hint="default"/>
        </w:rPr>
      </w:pPr>
      <w:r>
        <w:rPr>
          <w:rFonts w:hint="default"/>
          <w:lang w:val="en-US" w:eastAsia="zh-CN"/>
        </w:rPr>
        <w:t xml:space="preserve">What is CSS? </w:t>
      </w:r>
    </w:p>
    <w:p>
      <w:pPr>
        <w:bidi w:val="0"/>
        <w:rPr>
          <w:rFonts w:hint="default"/>
        </w:rPr>
      </w:pPr>
      <w:r>
        <w:rPr>
          <w:rFonts w:hint="default"/>
          <w:lang w:val="en-US" w:eastAsia="zh-CN"/>
        </w:rPr>
        <w:t xml:space="preserve">As said earlier, </w:t>
      </w:r>
      <w:r>
        <w:rPr>
          <w:rFonts w:hint="default"/>
          <w:b/>
          <w:bCs/>
          <w:lang w:val="en-US" w:eastAsia="zh-CN"/>
        </w:rPr>
        <w:t xml:space="preserve">CSS </w:t>
      </w:r>
      <w:r>
        <w:rPr>
          <w:rFonts w:hint="default"/>
          <w:lang w:val="en-US" w:eastAsia="zh-CN"/>
        </w:rPr>
        <w:t xml:space="preserve">is a stylesheet language that describes the presentation of an HTML document. </w:t>
      </w:r>
    </w:p>
    <w:p>
      <w:pPr>
        <w:numPr>
          <w:ilvl w:val="0"/>
          <w:numId w:val="22"/>
        </w:numPr>
        <w:bidi w:val="0"/>
        <w:ind w:left="420" w:leftChars="0" w:hanging="420" w:firstLineChars="0"/>
        <w:rPr>
          <w:rFonts w:hint="default"/>
        </w:rPr>
      </w:pPr>
      <w:r>
        <w:rPr>
          <w:rFonts w:hint="default"/>
          <w:b/>
          <w:bCs/>
          <w:lang w:val="en-US" w:eastAsia="zh-CN"/>
        </w:rPr>
        <w:t>CSS</w:t>
      </w:r>
      <w:r>
        <w:rPr>
          <w:rFonts w:hint="default"/>
          <w:lang w:val="en-US" w:eastAsia="zh-CN"/>
        </w:rPr>
        <w:t xml:space="preserve"> stands for </w:t>
      </w:r>
      <w:r>
        <w:rPr>
          <w:rFonts w:hint="default"/>
          <w:b/>
          <w:bCs/>
          <w:lang w:val="en-US" w:eastAsia="zh-CN"/>
        </w:rPr>
        <w:t>C</w:t>
      </w:r>
      <w:r>
        <w:rPr>
          <w:rFonts w:hint="default"/>
          <w:lang w:val="en-US" w:eastAsia="zh-CN"/>
        </w:rPr>
        <w:t xml:space="preserve">ascading </w:t>
      </w:r>
      <w:r>
        <w:rPr>
          <w:rFonts w:hint="default"/>
          <w:b/>
          <w:bCs/>
          <w:lang w:val="en-US" w:eastAsia="zh-CN"/>
        </w:rPr>
        <w:t>S</w:t>
      </w:r>
      <w:r>
        <w:rPr>
          <w:rFonts w:hint="default"/>
          <w:lang w:val="en-US" w:eastAsia="zh-CN"/>
        </w:rPr>
        <w:t xml:space="preserve">tyle </w:t>
      </w:r>
      <w:r>
        <w:rPr>
          <w:rFonts w:hint="default"/>
          <w:b/>
          <w:bCs/>
          <w:lang w:val="en-US" w:eastAsia="zh-CN"/>
        </w:rPr>
        <w:t>S</w:t>
      </w:r>
      <w:r>
        <w:rPr>
          <w:rFonts w:hint="default"/>
          <w:lang w:val="en-US" w:eastAsia="zh-CN"/>
        </w:rPr>
        <w:t xml:space="preserve">heets. </w:t>
      </w:r>
    </w:p>
    <w:p>
      <w:pPr>
        <w:numPr>
          <w:ilvl w:val="0"/>
          <w:numId w:val="22"/>
        </w:numPr>
        <w:bidi w:val="0"/>
        <w:ind w:left="420" w:leftChars="0" w:hanging="420" w:firstLineChars="0"/>
        <w:rPr>
          <w:rFonts w:hint="default"/>
        </w:rPr>
      </w:pPr>
      <w:r>
        <w:rPr>
          <w:rFonts w:hint="default"/>
          <w:lang w:val="en-US" w:eastAsia="zh-CN"/>
        </w:rPr>
        <w:t xml:space="preserve">CSS describes how HTML elements are to be displayed on screen, paper or in other devices. </w:t>
      </w:r>
    </w:p>
    <w:p>
      <w:pPr>
        <w:numPr>
          <w:ilvl w:val="0"/>
          <w:numId w:val="22"/>
        </w:numPr>
        <w:bidi w:val="0"/>
        <w:ind w:left="420" w:leftChars="0" w:hanging="420" w:firstLineChars="0"/>
        <w:rPr>
          <w:rFonts w:hint="default"/>
        </w:rPr>
      </w:pPr>
      <w:r>
        <w:rPr>
          <w:rFonts w:hint="default"/>
          <w:lang w:val="en-US" w:eastAsia="zh-CN"/>
        </w:rPr>
        <w:t xml:space="preserve">CSS saves a lot of works, it can control the layout of </w:t>
      </w:r>
      <w:r>
        <w:rPr>
          <w:rFonts w:hint="default"/>
          <w:b/>
          <w:bCs/>
          <w:lang w:val="en-US" w:eastAsia="zh-CN"/>
        </w:rPr>
        <w:t>multiple web pages</w:t>
      </w:r>
      <w:r>
        <w:rPr>
          <w:rFonts w:hint="default"/>
          <w:lang w:val="en-US" w:eastAsia="zh-CN"/>
        </w:rPr>
        <w:t xml:space="preserve"> all at once. </w:t>
      </w:r>
    </w:p>
    <w:p>
      <w:pPr>
        <w:pStyle w:val="3"/>
        <w:bidi w:val="0"/>
        <w:rPr>
          <w:rFonts w:hint="default"/>
        </w:rPr>
      </w:pPr>
      <w:r>
        <w:rPr>
          <w:rFonts w:hint="default"/>
          <w:lang w:val="en-US" w:eastAsia="zh-CN"/>
        </w:rPr>
        <w:t xml:space="preserve">Why Use CSS? </w:t>
      </w:r>
    </w:p>
    <w:p>
      <w:pPr>
        <w:bidi w:val="0"/>
        <w:rPr>
          <w:rFonts w:hint="default"/>
        </w:rPr>
      </w:pPr>
      <w:r>
        <w:rPr>
          <w:rFonts w:hint="default"/>
          <w:lang w:val="en-US" w:eastAsia="zh-CN"/>
        </w:rPr>
        <w:t xml:space="preserve">CSS is used to define styles for your web pages, including the design, layout and variations in display for different devices and screen sizes. </w:t>
      </w:r>
    </w:p>
    <w:p>
      <w:pPr>
        <w:pStyle w:val="4"/>
        <w:bidi w:val="0"/>
        <w:rPr>
          <w:rFonts w:hint="default"/>
        </w:rPr>
      </w:pPr>
      <w:r>
        <w:rPr>
          <w:rFonts w:hint="default"/>
          <w:lang w:val="en-US" w:eastAsia="zh-CN"/>
        </w:rPr>
        <w:t xml:space="preserve">CSS Solved a Big Problem </w:t>
      </w:r>
    </w:p>
    <w:p>
      <w:pPr>
        <w:bidi w:val="0"/>
        <w:rPr>
          <w:rFonts w:hint="default"/>
        </w:rPr>
      </w:pPr>
      <w:r>
        <w:rPr>
          <w:rFonts w:hint="default"/>
          <w:lang w:val="en-US" w:eastAsia="zh-CN"/>
        </w:rPr>
        <w:t xml:space="preserve">HTML was never intended to contain tags for formatting or styling a web page! </w:t>
      </w:r>
    </w:p>
    <w:p>
      <w:pPr>
        <w:bidi w:val="0"/>
        <w:rPr>
          <w:rFonts w:hint="default"/>
        </w:rPr>
      </w:pPr>
      <w:r>
        <w:rPr>
          <w:rFonts w:hint="default"/>
          <w:lang w:val="en-US" w:eastAsia="zh-CN"/>
        </w:rPr>
        <w:t xml:space="preserve">HTML was created to describe the content of a web page like: </w:t>
      </w:r>
    </w:p>
    <w:p>
      <w:pPr>
        <w:bidi w:val="0"/>
        <w:rPr>
          <w:rFonts w:hint="default"/>
        </w:rPr>
      </w:pPr>
      <w:r>
        <w:rPr>
          <w:rFonts w:hint="default"/>
          <w:lang w:val="en-US" w:eastAsia="zh-CN"/>
        </w:rPr>
        <w:t xml:space="preserve">&lt;h1&gt; This is a heading &lt;/h1&gt; </w:t>
      </w:r>
    </w:p>
    <w:p>
      <w:pPr>
        <w:bidi w:val="0"/>
        <w:rPr>
          <w:rFonts w:hint="default"/>
        </w:rPr>
      </w:pPr>
      <w:r>
        <w:rPr>
          <w:rFonts w:hint="default"/>
          <w:lang w:val="en-US" w:eastAsia="zh-CN"/>
        </w:rPr>
        <w:t xml:space="preserve">&lt;p&gt; This is a paragraph. &lt;/P&gt; </w:t>
      </w:r>
    </w:p>
    <w:p>
      <w:pPr>
        <w:bidi w:val="0"/>
        <w:rPr>
          <w:rFonts w:hint="default"/>
        </w:rPr>
      </w:pPr>
      <w:r>
        <w:rPr>
          <w:rFonts w:hint="default"/>
          <w:lang w:val="en-US" w:eastAsia="zh-CN"/>
        </w:rPr>
        <w:t xml:space="preserve">When tags like </w:t>
      </w:r>
      <w:r>
        <w:rPr>
          <w:rFonts w:hint="default"/>
          <w:b/>
          <w:bCs/>
          <w:lang w:val="en-US" w:eastAsia="zh-CN"/>
        </w:rPr>
        <w:t>&lt;font&gt;</w:t>
      </w:r>
      <w:r>
        <w:rPr>
          <w:rFonts w:hint="default"/>
          <w:lang w:val="en-US" w:eastAsia="zh-CN"/>
        </w:rPr>
        <w:t xml:space="preserve"> and color attributes were added to the </w:t>
      </w:r>
      <w:r>
        <w:rPr>
          <w:rFonts w:hint="default"/>
          <w:b/>
          <w:bCs/>
          <w:lang w:val="en-US" w:eastAsia="zh-CN"/>
        </w:rPr>
        <w:t>HTML3.2 specifications</w:t>
      </w:r>
      <w:r>
        <w:rPr>
          <w:rFonts w:hint="default"/>
          <w:lang w:val="en-US" w:eastAsia="zh-CN"/>
        </w:rPr>
        <w:t xml:space="preserve">, it started a nightmare for web developers. Development of large websites, where fonts and color information were added to every single page became a long and expensive process. </w:t>
      </w:r>
    </w:p>
    <w:p>
      <w:pPr>
        <w:bidi w:val="0"/>
        <w:rPr>
          <w:rFonts w:hint="default"/>
        </w:rPr>
      </w:pPr>
      <w:r>
        <w:rPr>
          <w:rFonts w:hint="default"/>
          <w:lang w:val="en-US" w:eastAsia="zh-CN"/>
        </w:rPr>
        <w:t xml:space="preserve">To solve this problem, the </w:t>
      </w:r>
      <w:r>
        <w:rPr>
          <w:rFonts w:hint="default"/>
          <w:b/>
          <w:bCs/>
          <w:lang w:val="en-US" w:eastAsia="zh-CN"/>
        </w:rPr>
        <w:t>World Wide Web Consortium (W3C)</w:t>
      </w:r>
      <w:r>
        <w:rPr>
          <w:rFonts w:hint="default"/>
          <w:lang w:val="en-US" w:eastAsia="zh-CN"/>
        </w:rPr>
        <w:t xml:space="preserve"> created </w:t>
      </w:r>
      <w:r>
        <w:rPr>
          <w:rFonts w:hint="default"/>
          <w:b/>
          <w:bCs/>
          <w:lang w:val="en-US" w:eastAsia="zh-CN"/>
        </w:rPr>
        <w:t>CSS</w:t>
      </w:r>
      <w:r>
        <w:rPr>
          <w:rFonts w:hint="default"/>
          <w:lang w:val="en-US" w:eastAsia="zh-CN"/>
        </w:rPr>
        <w:t xml:space="preserve">. </w:t>
      </w:r>
    </w:p>
    <w:p>
      <w:pPr>
        <w:pStyle w:val="4"/>
        <w:bidi w:val="0"/>
        <w:rPr>
          <w:rFonts w:hint="default"/>
        </w:rPr>
      </w:pPr>
      <w:r>
        <w:rPr>
          <w:rFonts w:hint="default"/>
          <w:lang w:val="en-US" w:eastAsia="zh-CN"/>
        </w:rPr>
        <w:t xml:space="preserve">CSS Saves a Lot of Work! </w:t>
      </w:r>
    </w:p>
    <w:p>
      <w:pPr>
        <w:numPr>
          <w:ilvl w:val="0"/>
          <w:numId w:val="22"/>
        </w:numPr>
        <w:bidi w:val="0"/>
        <w:ind w:left="420" w:leftChars="0" w:hanging="420" w:firstLineChars="0"/>
        <w:rPr>
          <w:rFonts w:hint="default"/>
        </w:rPr>
      </w:pPr>
      <w:r>
        <w:rPr>
          <w:rFonts w:hint="default"/>
          <w:lang w:val="en-US" w:eastAsia="zh-CN"/>
        </w:rPr>
        <w:t>The style definitions are normally saved in external .</w:t>
      </w:r>
      <w:r>
        <w:rPr>
          <w:rFonts w:hint="default"/>
          <w:b/>
          <w:bCs/>
          <w:lang w:val="en-US" w:eastAsia="zh-CN"/>
        </w:rPr>
        <w:t xml:space="preserve">css </w:t>
      </w:r>
      <w:r>
        <w:rPr>
          <w:rFonts w:hint="default"/>
          <w:lang w:val="en-US" w:eastAsia="zh-CN"/>
        </w:rPr>
        <w:t xml:space="preserve">files </w:t>
      </w:r>
    </w:p>
    <w:p>
      <w:pPr>
        <w:numPr>
          <w:ilvl w:val="0"/>
          <w:numId w:val="22"/>
        </w:numPr>
        <w:bidi w:val="0"/>
        <w:ind w:left="420" w:leftChars="0" w:hanging="420" w:firstLineChars="0"/>
        <w:rPr>
          <w:rFonts w:hint="default"/>
        </w:rPr>
      </w:pPr>
      <w:r>
        <w:rPr>
          <w:rFonts w:hint="default"/>
          <w:lang w:val="en-US" w:eastAsia="zh-CN"/>
        </w:rPr>
        <w:t xml:space="preserve">With an external stylesheet file, you can change the look of an entire website by changing just one file. </w:t>
      </w:r>
    </w:p>
    <w:p>
      <w:pPr>
        <w:pStyle w:val="4"/>
        <w:bidi w:val="0"/>
        <w:rPr>
          <w:rFonts w:hint="default"/>
        </w:rPr>
      </w:pPr>
      <w:r>
        <w:rPr>
          <w:rFonts w:hint="default"/>
          <w:lang w:val="en-US" w:eastAsia="zh-CN"/>
        </w:rPr>
        <w:t xml:space="preserve">CSS How To </w:t>
      </w:r>
    </w:p>
    <w:p>
      <w:pPr>
        <w:bidi w:val="0"/>
        <w:rPr>
          <w:rFonts w:hint="default"/>
          <w:lang w:val="en-US" w:eastAsia="zh-CN"/>
        </w:rPr>
      </w:pPr>
      <w:r>
        <w:rPr>
          <w:rFonts w:hint="default"/>
          <w:lang w:val="en-US" w:eastAsia="zh-CN"/>
        </w:rPr>
        <w:t xml:space="preserve">When a browser reads a style sheet, it will format the HTML document according to the information in the style sheet. </w:t>
      </w:r>
    </w:p>
    <w:p>
      <w:pPr>
        <w:rPr>
          <w:rFonts w:hint="default"/>
          <w:lang w:val="en-US" w:eastAsia="zh-CN"/>
        </w:rPr>
      </w:pPr>
      <w:r>
        <w:rPr>
          <w:rFonts w:hint="default"/>
          <w:lang w:val="en-US" w:eastAsia="zh-CN"/>
        </w:rPr>
        <w:br w:type="page"/>
      </w:r>
    </w:p>
    <w:p>
      <w:pPr>
        <w:pStyle w:val="3"/>
        <w:bidi w:val="0"/>
        <w:rPr>
          <w:rFonts w:hint="default"/>
        </w:rPr>
      </w:pPr>
      <w:r>
        <w:rPr>
          <w:rFonts w:hint="default"/>
          <w:lang w:val="en-US" w:eastAsia="zh-CN"/>
        </w:rPr>
        <w:t xml:space="preserve">Ways to insert CSS </w:t>
      </w:r>
    </w:p>
    <w:p>
      <w:pPr>
        <w:bidi w:val="0"/>
        <w:rPr>
          <w:rFonts w:hint="default"/>
        </w:rPr>
      </w:pPr>
      <w:r>
        <w:rPr>
          <w:rFonts w:hint="default"/>
          <w:lang w:val="en-US" w:eastAsia="zh-CN"/>
        </w:rPr>
        <w:t xml:space="preserve">There are three ways of inserting a style sheet: </w:t>
      </w:r>
    </w:p>
    <w:p>
      <w:pPr>
        <w:numPr>
          <w:ilvl w:val="0"/>
          <w:numId w:val="22"/>
        </w:numPr>
        <w:bidi w:val="0"/>
        <w:ind w:left="420" w:leftChars="0" w:hanging="420" w:firstLineChars="0"/>
        <w:rPr>
          <w:rFonts w:hint="default"/>
        </w:rPr>
      </w:pPr>
      <w:r>
        <w:rPr>
          <w:rFonts w:hint="default"/>
          <w:lang w:val="en-US" w:eastAsia="zh-CN"/>
        </w:rPr>
        <w:t xml:space="preserve">External style sheet </w:t>
      </w:r>
    </w:p>
    <w:p>
      <w:pPr>
        <w:numPr>
          <w:ilvl w:val="0"/>
          <w:numId w:val="22"/>
        </w:numPr>
        <w:bidi w:val="0"/>
        <w:ind w:left="420" w:leftChars="0" w:hanging="420" w:firstLineChars="0"/>
        <w:rPr>
          <w:rFonts w:hint="default"/>
        </w:rPr>
      </w:pPr>
      <w:r>
        <w:rPr>
          <w:rFonts w:hint="default"/>
          <w:lang w:val="en-US" w:eastAsia="zh-CN"/>
        </w:rPr>
        <w:t xml:space="preserve">Internal Style sheet </w:t>
      </w:r>
    </w:p>
    <w:p>
      <w:pPr>
        <w:numPr>
          <w:ilvl w:val="0"/>
          <w:numId w:val="22"/>
        </w:numPr>
        <w:bidi w:val="0"/>
        <w:ind w:left="420" w:leftChars="0" w:hanging="420" w:firstLineChars="0"/>
        <w:rPr>
          <w:rFonts w:hint="default"/>
        </w:rPr>
      </w:pPr>
      <w:r>
        <w:rPr>
          <w:rFonts w:hint="default"/>
          <w:lang w:val="en-US" w:eastAsia="zh-CN"/>
        </w:rPr>
        <w:t xml:space="preserve">Inline styles </w:t>
      </w:r>
    </w:p>
    <w:p>
      <w:pPr>
        <w:pStyle w:val="4"/>
        <w:bidi w:val="0"/>
        <w:rPr>
          <w:rFonts w:hint="default"/>
        </w:rPr>
      </w:pPr>
      <w:r>
        <w:rPr>
          <w:rFonts w:hint="default"/>
          <w:lang w:val="en-US" w:eastAsia="zh-CN"/>
        </w:rPr>
        <w:t xml:space="preserve">Inline styles </w:t>
      </w:r>
    </w:p>
    <w:p>
      <w:pPr>
        <w:bidi w:val="0"/>
        <w:rPr>
          <w:rFonts w:hint="default"/>
        </w:rPr>
      </w:pPr>
      <w:r>
        <w:rPr>
          <w:rFonts w:hint="default"/>
          <w:lang w:val="en-US" w:eastAsia="zh-CN"/>
        </w:rPr>
        <w:t xml:space="preserve">An inline style may be used to apply a unique style for a single element. </w:t>
      </w:r>
    </w:p>
    <w:p>
      <w:pPr>
        <w:bidi w:val="0"/>
        <w:rPr>
          <w:rFonts w:hint="default"/>
        </w:rPr>
      </w:pPr>
      <w:r>
        <w:rPr>
          <w:rFonts w:hint="default"/>
          <w:lang w:val="en-US" w:eastAsia="zh-CN"/>
        </w:rPr>
        <w:t xml:space="preserve">To use inline style, add the style attribute to the relevant element. The style attribute can contain any CSS property. </w:t>
      </w:r>
    </w:p>
    <w:p>
      <w:pPr>
        <w:pStyle w:val="5"/>
        <w:bidi w:val="0"/>
        <w:rPr>
          <w:rFonts w:hint="default"/>
        </w:rPr>
      </w:pPr>
      <w:r>
        <w:rPr>
          <w:rFonts w:hint="default"/>
          <w:lang w:val="en-US" w:eastAsia="zh-CN"/>
        </w:rPr>
        <w:t xml:space="preserve">Example </w:t>
      </w:r>
    </w:p>
    <w:p>
      <w:pPr>
        <w:bidi w:val="0"/>
        <w:rPr>
          <w:rFonts w:hint="default"/>
          <w:b/>
          <w:bCs/>
        </w:rPr>
      </w:pPr>
      <w:r>
        <w:rPr>
          <w:rFonts w:hint="default"/>
          <w:b/>
          <w:bCs/>
          <w:lang w:val="en-US" w:eastAsia="zh-CN"/>
        </w:rPr>
        <w:t xml:space="preserve">&lt;h1 style= “color: blue; margin-left:30px;”&gt;This is a heading.&lt;/h1&gt; </w:t>
      </w:r>
    </w:p>
    <w:p>
      <w:pPr>
        <w:pStyle w:val="4"/>
        <w:bidi w:val="0"/>
        <w:rPr>
          <w:rFonts w:hint="default"/>
        </w:rPr>
      </w:pPr>
      <w:r>
        <w:rPr>
          <w:rFonts w:hint="default"/>
          <w:lang w:val="en-US" w:eastAsia="zh-CN"/>
        </w:rPr>
        <w:t xml:space="preserve">Internal style sheet </w:t>
      </w:r>
    </w:p>
    <w:p>
      <w:pPr>
        <w:bidi w:val="0"/>
        <w:rPr>
          <w:rFonts w:hint="default"/>
        </w:rPr>
      </w:pPr>
      <w:r>
        <w:rPr>
          <w:rFonts w:hint="default"/>
          <w:lang w:val="en-US" w:eastAsia="zh-CN"/>
        </w:rPr>
        <w:t xml:space="preserve">An internal style sheet may be used, if one single page has a unique style. </w:t>
      </w:r>
    </w:p>
    <w:p>
      <w:pPr>
        <w:bidi w:val="0"/>
        <w:rPr>
          <w:rFonts w:hint="default"/>
        </w:rPr>
      </w:pPr>
      <w:r>
        <w:rPr>
          <w:rFonts w:hint="default"/>
          <w:lang w:val="en-US" w:eastAsia="zh-CN"/>
        </w:rPr>
        <w:t xml:space="preserve">Internal styles are within the </w:t>
      </w:r>
      <w:r>
        <w:rPr>
          <w:rFonts w:hint="default"/>
          <w:b/>
          <w:bCs/>
          <w:lang w:val="en-US" w:eastAsia="zh-CN"/>
        </w:rPr>
        <w:t>&lt;style&gt; element</w:t>
      </w:r>
      <w:r>
        <w:rPr>
          <w:rFonts w:hint="default"/>
          <w:lang w:val="en-US" w:eastAsia="zh-CN"/>
        </w:rPr>
        <w:t xml:space="preserve">, nested inside </w:t>
      </w:r>
      <w:r>
        <w:rPr>
          <w:rFonts w:hint="default"/>
          <w:b/>
          <w:bCs/>
          <w:lang w:val="en-US" w:eastAsia="zh-CN"/>
        </w:rPr>
        <w:t>&lt;head&gt; elements</w:t>
      </w:r>
      <w:r>
        <w:rPr>
          <w:rFonts w:hint="default"/>
          <w:lang w:val="en-US" w:eastAsia="zh-CN"/>
        </w:rPr>
        <w:t xml:space="preserve"> section of an HTML page: </w:t>
      </w:r>
    </w:p>
    <w:p>
      <w:pPr>
        <w:pStyle w:val="5"/>
        <w:bidi w:val="0"/>
        <w:rPr>
          <w:rFonts w:hint="default"/>
        </w:rPr>
      </w:pPr>
      <w:r>
        <w:rPr>
          <w:rFonts w:hint="default"/>
          <w:lang w:val="en-US" w:eastAsia="zh-CN"/>
        </w:rPr>
        <w:t xml:space="preserve">Example </w:t>
      </w:r>
    </w:p>
    <w:p>
      <w:pPr>
        <w:bidi w:val="0"/>
        <w:rPr>
          <w:rFonts w:hint="default"/>
          <w:b/>
          <w:bCs/>
          <w:i/>
          <w:iCs/>
        </w:rPr>
      </w:pPr>
      <w:r>
        <w:rPr>
          <w:rFonts w:hint="default"/>
          <w:b/>
          <w:bCs/>
          <w:i/>
          <w:iCs/>
          <w:lang w:val="en-US" w:eastAsia="zh-CN"/>
        </w:rPr>
        <w:t xml:space="preserve">&lt;style&gt; </w:t>
      </w:r>
    </w:p>
    <w:p>
      <w:pPr>
        <w:bidi w:val="0"/>
        <w:ind w:firstLine="720" w:firstLineChars="0"/>
        <w:rPr>
          <w:rFonts w:hint="default"/>
          <w:b/>
          <w:bCs/>
          <w:i/>
          <w:iCs/>
        </w:rPr>
      </w:pPr>
      <w:r>
        <w:rPr>
          <w:rFonts w:hint="default"/>
          <w:b/>
          <w:bCs/>
          <w:i/>
          <w:iCs/>
          <w:lang w:val="en-US" w:eastAsia="zh-CN"/>
        </w:rPr>
        <w:t xml:space="preserve">body { background-color: linen;} </w:t>
      </w:r>
    </w:p>
    <w:p>
      <w:pPr>
        <w:bidi w:val="0"/>
        <w:ind w:firstLine="720" w:firstLineChars="0"/>
        <w:rPr>
          <w:rFonts w:hint="default"/>
          <w:b/>
          <w:bCs/>
          <w:i/>
          <w:iCs/>
        </w:rPr>
      </w:pPr>
      <w:r>
        <w:rPr>
          <w:rFonts w:hint="default"/>
          <w:b/>
          <w:bCs/>
          <w:i/>
          <w:iCs/>
          <w:lang w:val="en-US" w:eastAsia="zh-CN"/>
        </w:rPr>
        <w:t xml:space="preserve">h1 { color: maroon; margin-left: 40px; } </w:t>
      </w:r>
    </w:p>
    <w:p>
      <w:pPr>
        <w:bidi w:val="0"/>
        <w:rPr>
          <w:rFonts w:hint="default"/>
          <w:b/>
          <w:bCs/>
          <w:i/>
          <w:iCs/>
        </w:rPr>
      </w:pPr>
      <w:r>
        <w:rPr>
          <w:rFonts w:hint="default"/>
          <w:b/>
          <w:bCs/>
          <w:i/>
          <w:iCs/>
          <w:lang w:val="en-US" w:eastAsia="zh-CN"/>
        </w:rPr>
        <w:t xml:space="preserve">&lt;/style&gt; </w:t>
      </w:r>
    </w:p>
    <w:p>
      <w:pPr>
        <w:pStyle w:val="4"/>
        <w:bidi w:val="0"/>
        <w:rPr>
          <w:rFonts w:hint="default"/>
        </w:rPr>
      </w:pPr>
      <w:r>
        <w:rPr>
          <w:rFonts w:hint="default"/>
          <w:lang w:val="en-US" w:eastAsia="zh-CN"/>
        </w:rPr>
        <w:t xml:space="preserve">External style sheet </w:t>
      </w:r>
    </w:p>
    <w:p>
      <w:pPr>
        <w:bidi w:val="0"/>
        <w:rPr>
          <w:rFonts w:hint="default"/>
        </w:rPr>
      </w:pPr>
      <w:r>
        <w:rPr>
          <w:rFonts w:hint="default"/>
          <w:lang w:val="en-US" w:eastAsia="zh-CN"/>
        </w:rPr>
        <w:t xml:space="preserve">With an external style you can change the look of an entire website by changing just one file! </w:t>
      </w:r>
    </w:p>
    <w:p>
      <w:pPr>
        <w:bidi w:val="0"/>
        <w:rPr>
          <w:rFonts w:hint="default" w:ascii="Poppins" w:hAnsi="Poppins" w:cs="Poppins"/>
        </w:rPr>
      </w:pPr>
      <w:r>
        <w:rPr>
          <w:rFonts w:hint="default"/>
          <w:lang w:val="en-US" w:eastAsia="zh-CN"/>
        </w:rPr>
        <w:t>E</w:t>
      </w:r>
      <w:r>
        <w:rPr>
          <w:rFonts w:hint="default" w:ascii="Poppins" w:hAnsi="Poppins" w:eastAsia="Bookman Old Style" w:cs="Poppins"/>
          <w:color w:val="000000"/>
          <w:kern w:val="0"/>
          <w:szCs w:val="22"/>
          <w:lang w:val="en-US" w:eastAsia="zh-CN" w:bidi="ar"/>
        </w:rPr>
        <w:t xml:space="preserve">ach page must include a reference to the external style sheet file inside the </w:t>
      </w:r>
      <w:r>
        <w:rPr>
          <w:rFonts w:hint="default" w:ascii="Poppins" w:hAnsi="Poppins" w:eastAsia="Bookman Old Style" w:cs="Poppins"/>
          <w:b/>
          <w:bCs/>
          <w:color w:val="000000"/>
          <w:kern w:val="0"/>
          <w:szCs w:val="22"/>
          <w:lang w:val="en-US" w:eastAsia="zh-CN" w:bidi="ar"/>
        </w:rPr>
        <w:t xml:space="preserve">&lt;link&gt; </w:t>
      </w:r>
      <w:r>
        <w:rPr>
          <w:rFonts w:hint="default" w:ascii="Poppins" w:hAnsi="Poppins" w:eastAsia="Bookman Old Style" w:cs="Poppins"/>
          <w:color w:val="000000"/>
          <w:kern w:val="0"/>
          <w:szCs w:val="22"/>
          <w:lang w:val="en-US" w:eastAsia="zh-CN" w:bidi="ar"/>
        </w:rPr>
        <w:t xml:space="preserve">element which goes inside the </w:t>
      </w:r>
      <w:r>
        <w:rPr>
          <w:rFonts w:hint="default" w:ascii="Poppins" w:hAnsi="Poppins" w:eastAsia="Bookman Old Style" w:cs="Poppins"/>
          <w:b/>
          <w:bCs/>
          <w:color w:val="000000"/>
          <w:kern w:val="0"/>
          <w:szCs w:val="22"/>
          <w:lang w:val="en-US" w:eastAsia="zh-CN" w:bidi="ar"/>
        </w:rPr>
        <w:t xml:space="preserve">&lt;head&gt; </w:t>
      </w:r>
      <w:r>
        <w:rPr>
          <w:rFonts w:hint="default" w:ascii="Poppins" w:hAnsi="Poppins" w:eastAsia="Bookman Old Style" w:cs="Poppins"/>
          <w:color w:val="000000"/>
          <w:kern w:val="0"/>
          <w:szCs w:val="22"/>
          <w:lang w:val="en-US" w:eastAsia="zh-CN" w:bidi="ar"/>
        </w:rPr>
        <w:t xml:space="preserve">section </w:t>
      </w:r>
    </w:p>
    <w:p>
      <w:pPr>
        <w:pStyle w:val="5"/>
        <w:bidi w:val="0"/>
        <w:rPr>
          <w:rFonts w:hint="default"/>
        </w:rPr>
      </w:pPr>
      <w:r>
        <w:rPr>
          <w:rFonts w:hint="default"/>
          <w:lang w:val="en-US" w:eastAsia="zh-CN"/>
        </w:rPr>
        <w:t xml:space="preserve">Example </w:t>
      </w:r>
    </w:p>
    <w:p>
      <w:pPr>
        <w:bidi w:val="0"/>
        <w:rPr>
          <w:rFonts w:hint="default"/>
          <w:b/>
          <w:bCs/>
          <w:i/>
          <w:iCs/>
          <w:u w:val="none"/>
        </w:rPr>
      </w:pPr>
      <w:r>
        <w:rPr>
          <w:rFonts w:hint="default"/>
          <w:b/>
          <w:bCs/>
          <w:i/>
          <w:iCs/>
          <w:u w:val="none"/>
          <w:lang w:val="en-US" w:eastAsia="zh-CN"/>
        </w:rPr>
        <w:t xml:space="preserve">&lt;head&gt; </w:t>
      </w:r>
    </w:p>
    <w:p>
      <w:pPr>
        <w:bidi w:val="0"/>
        <w:ind w:firstLine="720" w:firstLineChars="0"/>
        <w:rPr>
          <w:rFonts w:hint="default"/>
          <w:b/>
          <w:bCs/>
          <w:i/>
          <w:iCs/>
          <w:u w:val="none"/>
        </w:rPr>
      </w:pPr>
      <w:r>
        <w:rPr>
          <w:rFonts w:hint="default"/>
          <w:b/>
          <w:bCs/>
          <w:i/>
          <w:iCs/>
          <w:u w:val="none"/>
          <w:lang w:val="en-US" w:eastAsia="zh-CN"/>
        </w:rPr>
        <w:t xml:space="preserve">&lt;link rel=“stylesheet” type=“text/css” href=”style.css”&gt; </w:t>
      </w:r>
    </w:p>
    <w:p>
      <w:pPr>
        <w:bidi w:val="0"/>
        <w:rPr>
          <w:rFonts w:hint="default"/>
          <w:b/>
          <w:bCs/>
          <w:i/>
          <w:iCs/>
          <w:u w:val="none"/>
        </w:rPr>
      </w:pPr>
      <w:r>
        <w:rPr>
          <w:rFonts w:hint="default"/>
          <w:b/>
          <w:bCs/>
          <w:i/>
          <w:iCs/>
          <w:u w:val="none"/>
          <w:lang w:val="en-US" w:eastAsia="zh-CN"/>
        </w:rPr>
        <w:t xml:space="preserve">&lt;/head&gt; </w:t>
      </w:r>
    </w:p>
    <w:p>
      <w:pPr>
        <w:bidi w:val="0"/>
        <w:rPr>
          <w:rFonts w:hint="default"/>
          <w:b/>
          <w:bCs/>
        </w:rPr>
      </w:pPr>
      <w:r>
        <w:rPr>
          <w:rFonts w:hint="default"/>
          <w:b/>
          <w:bCs/>
          <w:lang w:val="en-US" w:eastAsia="zh-CN"/>
        </w:rPr>
        <w:t xml:space="preserve">Note! </w:t>
      </w:r>
    </w:p>
    <w:p>
      <w:pPr>
        <w:bidi w:val="0"/>
        <w:rPr>
          <w:rFonts w:hint="default"/>
        </w:rPr>
      </w:pPr>
      <w:r>
        <w:rPr>
          <w:rFonts w:hint="default"/>
          <w:lang w:val="en-US" w:eastAsia="zh-CN"/>
        </w:rPr>
        <w:t xml:space="preserve">An external style sheet can write on any text editor. The file should not contain any HTML tags. The style sheet file must be saved with a </w:t>
      </w:r>
      <w:r>
        <w:rPr>
          <w:rFonts w:hint="default"/>
          <w:b/>
          <w:bCs/>
          <w:lang w:val="en-US" w:eastAsia="zh-CN"/>
        </w:rPr>
        <w:t>.css</w:t>
      </w:r>
      <w:r>
        <w:rPr>
          <w:rFonts w:hint="default"/>
          <w:lang w:val="en-US" w:eastAsia="zh-CN"/>
        </w:rPr>
        <w:t xml:space="preserve"> extension. </w:t>
      </w:r>
    </w:p>
    <w:p>
      <w:pPr>
        <w:pStyle w:val="5"/>
        <w:bidi w:val="0"/>
        <w:rPr>
          <w:rFonts w:hint="default"/>
        </w:rPr>
      </w:pPr>
      <w:r>
        <w:rPr>
          <w:rFonts w:hint="default"/>
          <w:lang w:val="en-US" w:eastAsia="zh-CN"/>
        </w:rPr>
        <w:t xml:space="preserve">style.css </w:t>
      </w:r>
    </w:p>
    <w:p>
      <w:pPr>
        <w:bidi w:val="0"/>
        <w:rPr>
          <w:rFonts w:hint="default"/>
          <w:b/>
          <w:bCs/>
          <w:i/>
          <w:iCs/>
        </w:rPr>
      </w:pPr>
      <w:r>
        <w:rPr>
          <w:rFonts w:hint="default"/>
          <w:b/>
          <w:bCs/>
          <w:i/>
          <w:iCs/>
          <w:lang w:val="en-US" w:eastAsia="zh-CN"/>
        </w:rPr>
        <w:t xml:space="preserve">Body { background-color:lightblue;} </w:t>
      </w:r>
    </w:p>
    <w:p>
      <w:pPr>
        <w:bidi w:val="0"/>
        <w:rPr>
          <w:rFonts w:hint="default"/>
          <w:b/>
          <w:bCs/>
          <w:i/>
          <w:iCs/>
        </w:rPr>
      </w:pPr>
      <w:r>
        <w:rPr>
          <w:rFonts w:hint="default"/>
          <w:b/>
          <w:bCs/>
          <w:i/>
          <w:iCs/>
          <w:lang w:val="en-US" w:eastAsia="zh-CN"/>
        </w:rPr>
        <w:t xml:space="preserve">h1 { color: navy; margin-left: 20px;} </w:t>
      </w:r>
    </w:p>
    <w:p>
      <w:pPr>
        <w:pStyle w:val="3"/>
        <w:bidi w:val="0"/>
        <w:rPr>
          <w:rFonts w:hint="default"/>
        </w:rPr>
      </w:pPr>
      <w:r>
        <w:rPr>
          <w:rFonts w:hint="default"/>
          <w:lang w:val="en-US" w:eastAsia="zh-CN"/>
        </w:rPr>
        <w:t xml:space="preserve">Cascading Order </w:t>
      </w:r>
    </w:p>
    <w:p>
      <w:pPr>
        <w:bidi w:val="0"/>
        <w:rPr>
          <w:rFonts w:hint="default"/>
        </w:rPr>
      </w:pPr>
      <w:r>
        <w:rPr>
          <w:rFonts w:hint="default"/>
          <w:lang w:val="en-US" w:eastAsia="zh-CN"/>
        </w:rPr>
        <w:t xml:space="preserve">What style will be used when there is a more than one style specified for an HTML element? </w:t>
      </w:r>
    </w:p>
    <w:p>
      <w:pPr>
        <w:bidi w:val="0"/>
        <w:rPr>
          <w:rFonts w:hint="default" w:ascii="Poppins" w:hAnsi="Poppins" w:cs="Poppins"/>
        </w:rPr>
      </w:pPr>
      <w:r>
        <w:rPr>
          <w:rFonts w:hint="default"/>
          <w:lang w:val="en-US" w:eastAsia="zh-CN"/>
        </w:rPr>
        <w:t>Gen</w:t>
      </w:r>
      <w:r>
        <w:rPr>
          <w:rFonts w:hint="default" w:ascii="Poppins" w:hAnsi="Poppins" w:eastAsia="Bookman Old Style" w:cs="Poppins"/>
          <w:color w:val="000000"/>
          <w:kern w:val="0"/>
          <w:szCs w:val="22"/>
          <w:lang w:val="en-US" w:eastAsia="zh-CN" w:bidi="ar"/>
        </w:rPr>
        <w:t xml:space="preserve">erally speaking, we can say that all the styles will cascade into a new “virtual” style sheet by the following rule, where number one has highest priority: </w:t>
      </w:r>
    </w:p>
    <w:p>
      <w:pPr>
        <w:numPr>
          <w:ilvl w:val="0"/>
          <w:numId w:val="23"/>
        </w:numPr>
        <w:bidi w:val="0"/>
        <w:ind w:left="425" w:leftChars="0" w:hanging="425" w:firstLineChars="0"/>
        <w:rPr>
          <w:rFonts w:hint="default"/>
        </w:rPr>
      </w:pPr>
      <w:r>
        <w:rPr>
          <w:rFonts w:hint="default"/>
          <w:lang w:val="en-US" w:eastAsia="zh-CN"/>
        </w:rPr>
        <w:t xml:space="preserve">Inline style </w:t>
      </w:r>
    </w:p>
    <w:p>
      <w:pPr>
        <w:numPr>
          <w:ilvl w:val="0"/>
          <w:numId w:val="23"/>
        </w:numPr>
        <w:bidi w:val="0"/>
        <w:ind w:left="425" w:leftChars="0" w:hanging="425" w:firstLineChars="0"/>
        <w:rPr>
          <w:rFonts w:hint="default"/>
        </w:rPr>
      </w:pPr>
      <w:r>
        <w:rPr>
          <w:rFonts w:hint="default"/>
          <w:lang w:val="en-US" w:eastAsia="zh-CN"/>
        </w:rPr>
        <w:t>Internal Stylesheet</w:t>
      </w:r>
    </w:p>
    <w:p>
      <w:pPr>
        <w:numPr>
          <w:ilvl w:val="0"/>
          <w:numId w:val="23"/>
        </w:numPr>
        <w:bidi w:val="0"/>
        <w:ind w:left="425" w:leftChars="0" w:hanging="425" w:firstLineChars="0"/>
        <w:rPr>
          <w:rFonts w:hint="default"/>
        </w:rPr>
      </w:pPr>
      <w:r>
        <w:rPr>
          <w:rFonts w:hint="default"/>
          <w:lang w:val="en-US" w:eastAsia="zh-CN"/>
        </w:rPr>
        <w:t xml:space="preserve">External Stylesheet </w:t>
      </w:r>
    </w:p>
    <w:p>
      <w:pPr>
        <w:numPr>
          <w:ilvl w:val="0"/>
          <w:numId w:val="23"/>
        </w:numPr>
        <w:bidi w:val="0"/>
        <w:ind w:left="425" w:leftChars="0" w:hanging="425" w:firstLineChars="0"/>
        <w:rPr>
          <w:rFonts w:hint="default"/>
        </w:rPr>
      </w:pPr>
      <w:r>
        <w:rPr>
          <w:rFonts w:hint="default"/>
          <w:lang w:val="en-US" w:eastAsia="zh-CN"/>
        </w:rPr>
        <w:t xml:space="preserve">Browser Default </w:t>
      </w:r>
    </w:p>
    <w:p>
      <w:pPr>
        <w:bidi w:val="0"/>
        <w:rPr>
          <w:rFonts w:hint="default"/>
          <w:lang w:val="en-US" w:eastAsia="zh-CN"/>
        </w:rPr>
      </w:pPr>
      <w:r>
        <w:rPr>
          <w:rFonts w:hint="default"/>
          <w:lang w:val="en-US" w:eastAsia="zh-CN"/>
        </w:rPr>
        <w:t xml:space="preserve">So, an inline style has the highest priority, which means that it will override a style defined inside the </w:t>
      </w:r>
      <w:r>
        <w:rPr>
          <w:rFonts w:hint="default"/>
          <w:b/>
          <w:bCs/>
          <w:lang w:val="en-US" w:eastAsia="zh-CN"/>
        </w:rPr>
        <w:t>&lt;style&gt;</w:t>
      </w:r>
      <w:r>
        <w:rPr>
          <w:rFonts w:hint="default"/>
          <w:lang w:val="en-US" w:eastAsia="zh-CN"/>
        </w:rPr>
        <w:t xml:space="preserve"> tag or in an external style sheet or a browser default value. </w:t>
      </w:r>
    </w:p>
    <w:p>
      <w:pPr>
        <w:bidi w:val="0"/>
        <w:rPr>
          <w:rFonts w:hint="default"/>
          <w:b/>
          <w:bCs/>
          <w:lang w:val="en-US" w:eastAsia="zh-CN"/>
        </w:rPr>
      </w:pPr>
      <w:r>
        <w:rPr>
          <w:rFonts w:hint="default"/>
          <w:b/>
          <w:bCs/>
          <w:lang w:val="en-US" w:eastAsia="zh-CN"/>
        </w:rPr>
        <w:t>NOTE!</w:t>
      </w:r>
    </w:p>
    <w:p>
      <w:pPr>
        <w:bidi w:val="0"/>
        <w:rPr>
          <w:rFonts w:hint="default"/>
          <w:b w:val="0"/>
          <w:bCs w:val="0"/>
          <w:lang w:val="en-US" w:eastAsia="zh-CN"/>
        </w:rPr>
      </w:pPr>
      <w:r>
        <w:rPr>
          <w:rFonts w:hint="default"/>
          <w:b w:val="0"/>
          <w:bCs w:val="0"/>
          <w:lang w:val="en-US" w:eastAsia="zh-CN"/>
        </w:rPr>
        <w:t xml:space="preserve">You can disrupt the cascading order by adding </w:t>
      </w:r>
      <w:r>
        <w:rPr>
          <w:rFonts w:hint="default"/>
          <w:b/>
          <w:bCs/>
          <w:lang w:val="en-US" w:eastAsia="zh-CN"/>
        </w:rPr>
        <w:t xml:space="preserve">!important </w:t>
      </w:r>
      <w:r>
        <w:rPr>
          <w:rFonts w:hint="default"/>
          <w:b w:val="0"/>
          <w:bCs w:val="0"/>
          <w:lang w:val="en-US" w:eastAsia="zh-CN"/>
        </w:rPr>
        <w:t>in front of your preferred line of code to make the certain line of code move to the top of the cascading order</w:t>
      </w:r>
    </w:p>
    <w:p>
      <w:pPr>
        <w:pStyle w:val="3"/>
        <w:bidi w:val="0"/>
        <w:rPr>
          <w:rFonts w:hint="default"/>
        </w:rPr>
      </w:pPr>
      <w:r>
        <w:rPr>
          <w:rFonts w:hint="default"/>
          <w:lang w:val="en-US" w:eastAsia="zh-CN"/>
        </w:rPr>
        <w:t xml:space="preserve">CSS Syntax and Selectors </w:t>
      </w:r>
    </w:p>
    <w:p>
      <w:pPr>
        <w:numPr>
          <w:ilvl w:val="0"/>
          <w:numId w:val="24"/>
        </w:numPr>
        <w:bidi w:val="0"/>
        <w:ind w:left="420" w:leftChars="0" w:hanging="420" w:firstLineChars="0"/>
        <w:rPr>
          <w:rFonts w:hint="default"/>
        </w:rPr>
      </w:pPr>
      <w:r>
        <w:rPr>
          <w:rFonts w:hint="default"/>
          <w:lang w:val="en-US" w:eastAsia="zh-CN"/>
        </w:rPr>
        <w:t xml:space="preserve">A CSS rule-set consist of a selector and a declaration block: </w:t>
      </w:r>
    </w:p>
    <w:p>
      <w:pPr>
        <w:numPr>
          <w:ilvl w:val="0"/>
          <w:numId w:val="24"/>
        </w:numPr>
        <w:bidi w:val="0"/>
        <w:ind w:left="420" w:leftChars="0" w:hanging="420" w:firstLineChars="0"/>
        <w:rPr>
          <w:rFonts w:hint="default"/>
        </w:rPr>
      </w:pPr>
      <w:r>
        <w:rPr>
          <w:rFonts w:hint="default"/>
          <w:lang w:val="en-US" w:eastAsia="zh-CN"/>
        </w:rPr>
        <w:t xml:space="preserve">The selector points to the HTML element you want to style. </w:t>
      </w:r>
    </w:p>
    <w:p>
      <w:pPr>
        <w:numPr>
          <w:ilvl w:val="0"/>
          <w:numId w:val="24"/>
        </w:numPr>
        <w:bidi w:val="0"/>
        <w:ind w:left="420" w:leftChars="0" w:hanging="420" w:firstLineChars="0"/>
        <w:rPr>
          <w:rFonts w:hint="default"/>
        </w:rPr>
      </w:pPr>
      <w:r>
        <w:rPr>
          <w:rFonts w:hint="default"/>
          <w:lang w:val="en-US" w:eastAsia="zh-CN"/>
        </w:rPr>
        <w:t xml:space="preserve">The declaration includes a CSS property name and a value separated by a colon. </w:t>
      </w:r>
    </w:p>
    <w:p>
      <w:pPr>
        <w:numPr>
          <w:ilvl w:val="0"/>
          <w:numId w:val="24"/>
        </w:numPr>
        <w:bidi w:val="0"/>
        <w:ind w:left="420" w:leftChars="0" w:hanging="420" w:firstLineChars="0"/>
        <w:rPr>
          <w:rFonts w:hint="default"/>
        </w:rPr>
      </w:pPr>
      <w:r>
        <w:rPr>
          <w:rFonts w:hint="default"/>
          <w:lang w:val="en-US" w:eastAsia="zh-CN"/>
        </w:rPr>
        <w:t xml:space="preserve">A CSS declaration block are surrounded by curly braces. </w:t>
      </w:r>
    </w:p>
    <w:p>
      <w:pPr>
        <w:numPr>
          <w:ilvl w:val="0"/>
          <w:numId w:val="0"/>
        </w:numPr>
        <w:bidi w:val="0"/>
        <w:ind w:leftChars="0"/>
        <w:rPr>
          <w:rFonts w:hint="default" w:ascii="Poppins" w:hAnsi="Poppins" w:cs="Poppins"/>
        </w:rPr>
      </w:pPr>
      <w:r>
        <w:rPr>
          <w:rFonts w:hint="default"/>
          <w:lang w:val="en-US" w:eastAsia="zh-CN"/>
        </w:rPr>
        <w:t>In the foll</w:t>
      </w:r>
      <w:r>
        <w:rPr>
          <w:rFonts w:hint="default" w:ascii="Poppins" w:hAnsi="Poppins" w:eastAsia="Bookman Old Style" w:cs="Poppins"/>
          <w:color w:val="000000"/>
          <w:kern w:val="0"/>
          <w:szCs w:val="22"/>
          <w:lang w:val="en-US" w:eastAsia="zh-CN" w:bidi="ar"/>
        </w:rPr>
        <w:t xml:space="preserve">owing example all </w:t>
      </w:r>
      <w:r>
        <w:rPr>
          <w:rFonts w:hint="default" w:ascii="Poppins" w:hAnsi="Poppins" w:eastAsia="Bookman Old Style" w:cs="Poppins"/>
          <w:b/>
          <w:bCs/>
          <w:color w:val="000000"/>
          <w:kern w:val="0"/>
          <w:szCs w:val="22"/>
          <w:lang w:val="en-US" w:eastAsia="zh-CN" w:bidi="ar"/>
        </w:rPr>
        <w:t xml:space="preserve">&lt;p&gt; </w:t>
      </w:r>
      <w:r>
        <w:rPr>
          <w:rFonts w:hint="default" w:ascii="Poppins" w:hAnsi="Poppins" w:eastAsia="Bookman Old Style" w:cs="Poppins"/>
          <w:color w:val="000000"/>
          <w:kern w:val="0"/>
          <w:szCs w:val="22"/>
          <w:lang w:val="en-US" w:eastAsia="zh-CN" w:bidi="ar"/>
        </w:rPr>
        <w:t>element will be center-aligned with a red text color</w:t>
      </w:r>
      <w:r>
        <w:rPr>
          <w:rFonts w:hint="default" w:eastAsia="Bookman Old Style" w:cs="Poppins"/>
          <w:color w:val="000000"/>
          <w:kern w:val="0"/>
          <w:szCs w:val="22"/>
          <w:lang w:val="en-US" w:eastAsia="zh-CN" w:bidi="ar"/>
        </w:rPr>
        <w:t>.</w:t>
      </w:r>
      <w:r>
        <w:rPr>
          <w:rFonts w:hint="default" w:ascii="Poppins" w:hAnsi="Poppins" w:eastAsia="Bookman Old Style" w:cs="Poppins"/>
          <w:color w:val="000000"/>
          <w:kern w:val="0"/>
          <w:szCs w:val="22"/>
          <w:lang w:val="en-US" w:eastAsia="zh-CN" w:bidi="ar"/>
        </w:rPr>
        <w:t xml:space="preserve"> </w:t>
      </w:r>
    </w:p>
    <w:p>
      <w:pPr>
        <w:pStyle w:val="5"/>
        <w:bidi w:val="0"/>
        <w:rPr>
          <w:rFonts w:hint="default"/>
        </w:rPr>
      </w:pPr>
      <w:r>
        <w:rPr>
          <w:rFonts w:hint="default"/>
          <w:lang w:val="en-US" w:eastAsia="zh-CN"/>
        </w:rPr>
        <w:t xml:space="preserve">Example </w:t>
      </w:r>
    </w:p>
    <w:p>
      <w:pPr>
        <w:bidi w:val="0"/>
        <w:rPr>
          <w:rFonts w:hint="default"/>
          <w:b/>
          <w:bCs/>
          <w:i/>
          <w:iCs/>
          <w:lang w:val="en-US" w:eastAsia="zh-CN"/>
        </w:rPr>
      </w:pPr>
      <w:r>
        <w:rPr>
          <w:rFonts w:hint="default"/>
          <w:b/>
          <w:bCs/>
          <w:i/>
          <w:iCs/>
          <w:lang w:val="en-US" w:eastAsia="zh-CN"/>
        </w:rPr>
        <w:t xml:space="preserve">p { color: red; text-align: center; } </w:t>
      </w:r>
    </w:p>
    <w:p>
      <w:pPr>
        <w:pStyle w:val="4"/>
        <w:bidi w:val="0"/>
        <w:rPr>
          <w:rFonts w:hint="default"/>
        </w:rPr>
      </w:pPr>
      <w:r>
        <w:rPr>
          <w:rFonts w:hint="default"/>
          <w:lang w:val="en-US" w:eastAsia="zh-CN"/>
        </w:rPr>
        <w:t xml:space="preserve">The Id Selector </w:t>
      </w:r>
    </w:p>
    <w:p>
      <w:pPr>
        <w:numPr>
          <w:ilvl w:val="0"/>
          <w:numId w:val="24"/>
        </w:numPr>
        <w:bidi w:val="0"/>
        <w:ind w:left="420" w:leftChars="0" w:hanging="420" w:firstLineChars="0"/>
        <w:rPr>
          <w:rFonts w:hint="default"/>
        </w:rPr>
      </w:pPr>
      <w:r>
        <w:rPr>
          <w:rFonts w:hint="default"/>
          <w:lang w:val="en-US" w:eastAsia="zh-CN"/>
        </w:rPr>
        <w:t xml:space="preserve">The Id selector uses the id attribute of an HTML element to select a specific element </w:t>
      </w:r>
    </w:p>
    <w:p>
      <w:pPr>
        <w:numPr>
          <w:ilvl w:val="0"/>
          <w:numId w:val="24"/>
        </w:numPr>
        <w:bidi w:val="0"/>
        <w:ind w:left="420" w:leftChars="0" w:hanging="420" w:firstLineChars="0"/>
        <w:rPr>
          <w:rFonts w:hint="default"/>
          <w:lang w:val="en-US" w:eastAsia="zh-CN"/>
        </w:rPr>
      </w:pPr>
      <w:r>
        <w:rPr>
          <w:rFonts w:hint="default"/>
          <w:lang w:val="en-US" w:eastAsia="zh-CN"/>
        </w:rPr>
        <w:t xml:space="preserve">The Id of an element should be unique within a page, so the id selector is used to select one unique element! </w:t>
      </w:r>
    </w:p>
    <w:p>
      <w:pPr>
        <w:numPr>
          <w:ilvl w:val="0"/>
          <w:numId w:val="24"/>
        </w:numPr>
        <w:bidi w:val="0"/>
        <w:ind w:left="420" w:leftChars="0" w:hanging="420" w:firstLineChars="0"/>
        <w:rPr>
          <w:rFonts w:hint="default"/>
        </w:rPr>
      </w:pPr>
      <w:r>
        <w:rPr>
          <w:rFonts w:hint="default"/>
          <w:lang w:val="en-US" w:eastAsia="zh-CN"/>
        </w:rPr>
        <w:t xml:space="preserve">To select an element with a specific id, write a </w:t>
      </w:r>
      <w:r>
        <w:rPr>
          <w:rFonts w:hint="default"/>
          <w:b/>
          <w:bCs/>
          <w:lang w:val="en-US" w:eastAsia="zh-CN"/>
        </w:rPr>
        <w:t xml:space="preserve">hash(#) </w:t>
      </w:r>
      <w:r>
        <w:rPr>
          <w:rFonts w:hint="default"/>
          <w:lang w:val="en-US" w:eastAsia="zh-CN"/>
        </w:rPr>
        <w:t xml:space="preserve">character, followed by the id of an element. </w:t>
      </w:r>
    </w:p>
    <w:p>
      <w:pPr>
        <w:numPr>
          <w:ilvl w:val="0"/>
          <w:numId w:val="24"/>
        </w:numPr>
        <w:bidi w:val="0"/>
        <w:ind w:left="420" w:leftChars="0" w:hanging="420" w:firstLineChars="0"/>
        <w:rPr>
          <w:rFonts w:hint="default" w:ascii="Poppins" w:hAnsi="Poppins" w:cs="Poppins"/>
        </w:rPr>
      </w:pPr>
      <w:r>
        <w:rPr>
          <w:rFonts w:hint="default"/>
          <w:lang w:val="en-US" w:eastAsia="zh-CN"/>
        </w:rPr>
        <w:t>The style r</w:t>
      </w:r>
      <w:r>
        <w:rPr>
          <w:rFonts w:hint="default" w:ascii="Poppins" w:hAnsi="Poppins" w:eastAsia="Bookman Old Style" w:cs="Poppins"/>
          <w:color w:val="000000"/>
          <w:kern w:val="0"/>
          <w:szCs w:val="22"/>
          <w:lang w:val="en-US" w:eastAsia="zh-CN" w:bidi="ar"/>
        </w:rPr>
        <w:t xml:space="preserve">ule below will apply to an HTML element with id= “part” </w:t>
      </w:r>
    </w:p>
    <w:p>
      <w:pPr>
        <w:pStyle w:val="5"/>
        <w:bidi w:val="0"/>
        <w:rPr>
          <w:rFonts w:hint="default"/>
          <w:lang w:val="en-US"/>
        </w:rPr>
      </w:pPr>
      <w:r>
        <w:rPr>
          <w:rFonts w:hint="default"/>
          <w:lang w:val="en-US" w:eastAsia="zh-CN"/>
        </w:rPr>
        <w:t>Example</w:t>
      </w:r>
    </w:p>
    <w:p>
      <w:pPr>
        <w:bidi w:val="0"/>
        <w:rPr>
          <w:rFonts w:hint="default"/>
          <w:b/>
          <w:bCs/>
          <w:i/>
          <w:iCs/>
        </w:rPr>
      </w:pPr>
      <w:r>
        <w:rPr>
          <w:rFonts w:hint="default"/>
          <w:b/>
          <w:bCs/>
          <w:i/>
          <w:iCs/>
          <w:lang w:val="en-US" w:eastAsia="zh-CN"/>
        </w:rPr>
        <w:t xml:space="preserve">#part { </w:t>
      </w:r>
    </w:p>
    <w:p>
      <w:pPr>
        <w:bidi w:val="0"/>
        <w:ind w:firstLine="720" w:firstLineChars="0"/>
        <w:rPr>
          <w:rFonts w:hint="default"/>
          <w:b/>
          <w:bCs/>
          <w:i/>
          <w:iCs/>
        </w:rPr>
      </w:pPr>
      <w:r>
        <w:rPr>
          <w:rFonts w:hint="default"/>
          <w:b/>
          <w:bCs/>
          <w:i/>
          <w:iCs/>
          <w:lang w:val="en-US" w:eastAsia="zh-CN"/>
        </w:rPr>
        <w:t xml:space="preserve">Text-align: center; color:red; </w:t>
      </w:r>
    </w:p>
    <w:p>
      <w:pPr>
        <w:bidi w:val="0"/>
        <w:rPr>
          <w:rFonts w:hint="default"/>
          <w:b/>
          <w:bCs/>
          <w:i/>
          <w:iCs/>
          <w:lang w:val="en-US" w:eastAsia="zh-CN"/>
        </w:rPr>
      </w:pPr>
      <w:r>
        <w:rPr>
          <w:rFonts w:hint="default"/>
          <w:b/>
          <w:bCs/>
          <w:i/>
          <w:iCs/>
          <w:lang w:val="en-US" w:eastAsia="zh-CN"/>
        </w:rPr>
        <w:t xml:space="preserve">} </w:t>
      </w:r>
    </w:p>
    <w:p>
      <w:pPr>
        <w:bidi w:val="0"/>
        <w:rPr>
          <w:rFonts w:hint="default"/>
          <w:b/>
          <w:bCs/>
          <w:i/>
          <w:iCs/>
          <w:lang w:val="en-US" w:eastAsia="zh-CN"/>
        </w:rPr>
      </w:pPr>
    </w:p>
    <w:p>
      <w:pPr>
        <w:pStyle w:val="4"/>
        <w:bidi w:val="0"/>
        <w:rPr>
          <w:rFonts w:hint="default"/>
        </w:rPr>
      </w:pPr>
      <w:r>
        <w:rPr>
          <w:rFonts w:hint="default"/>
          <w:lang w:val="en-US" w:eastAsia="zh-CN"/>
        </w:rPr>
        <w:t xml:space="preserve">The Class selector </w:t>
      </w:r>
    </w:p>
    <w:p>
      <w:pPr>
        <w:numPr>
          <w:ilvl w:val="0"/>
          <w:numId w:val="24"/>
        </w:numPr>
        <w:bidi w:val="0"/>
        <w:ind w:left="420" w:leftChars="0" w:hanging="420" w:firstLineChars="0"/>
        <w:rPr>
          <w:rFonts w:hint="default"/>
        </w:rPr>
      </w:pPr>
      <w:r>
        <w:rPr>
          <w:rFonts w:hint="default"/>
          <w:lang w:val="en-US" w:eastAsia="zh-CN"/>
        </w:rPr>
        <w:t xml:space="preserve">The class selector selects elements with a specific class attribute. </w:t>
      </w:r>
    </w:p>
    <w:p>
      <w:pPr>
        <w:numPr>
          <w:ilvl w:val="0"/>
          <w:numId w:val="24"/>
        </w:numPr>
        <w:bidi w:val="0"/>
        <w:ind w:left="420" w:leftChars="0" w:hanging="420" w:firstLineChars="0"/>
        <w:rPr>
          <w:rFonts w:hint="default"/>
        </w:rPr>
      </w:pPr>
      <w:r>
        <w:rPr>
          <w:rFonts w:hint="default"/>
          <w:lang w:val="en-US" w:eastAsia="zh-CN"/>
        </w:rPr>
        <w:t xml:space="preserve">To select elements with a specific class, write a period (.) character followed by the name of the class. </w:t>
      </w:r>
    </w:p>
    <w:p>
      <w:pPr>
        <w:bidi w:val="0"/>
        <w:rPr>
          <w:rFonts w:hint="default"/>
          <w:lang w:val="en-US" w:eastAsia="zh-CN"/>
        </w:rPr>
      </w:pPr>
      <w:r>
        <w:rPr>
          <w:rFonts w:hint="default"/>
          <w:lang w:val="en-US" w:eastAsia="zh-CN"/>
        </w:rPr>
        <w:t xml:space="preserve">In the example below. All HTML elements with class = “center” will be affected </w:t>
      </w:r>
    </w:p>
    <w:p>
      <w:pPr>
        <w:pStyle w:val="5"/>
        <w:bidi w:val="0"/>
        <w:rPr>
          <w:rFonts w:hint="default"/>
          <w:lang w:val="en-US" w:eastAsia="zh-CN"/>
        </w:rPr>
      </w:pPr>
      <w:r>
        <w:rPr>
          <w:rFonts w:hint="default"/>
          <w:lang w:val="en-US" w:eastAsia="zh-CN"/>
        </w:rPr>
        <w:t>Example</w:t>
      </w:r>
    </w:p>
    <w:p>
      <w:pPr>
        <w:bidi w:val="0"/>
        <w:rPr>
          <w:rFonts w:hint="default"/>
          <w:b/>
          <w:bCs/>
        </w:rPr>
      </w:pPr>
      <w:r>
        <w:rPr>
          <w:rFonts w:hint="default"/>
          <w:b/>
          <w:bCs/>
          <w:lang w:val="en-US" w:eastAsia="zh-CN"/>
        </w:rPr>
        <w:t xml:space="preserve">.center { text-align: center; color: red;} </w:t>
      </w:r>
    </w:p>
    <w:p>
      <w:pPr>
        <w:bidi w:val="0"/>
        <w:rPr>
          <w:rFonts w:hint="default"/>
          <w:lang w:val="en-US" w:eastAsia="zh-CN"/>
        </w:rPr>
      </w:pPr>
    </w:p>
    <w:p>
      <w:pPr>
        <w:bidi w:val="0"/>
        <w:rPr>
          <w:rFonts w:hint="default"/>
        </w:rPr>
      </w:pPr>
      <w:r>
        <w:rPr>
          <w:rFonts w:hint="default"/>
          <w:lang w:val="en-US" w:eastAsia="zh-CN"/>
        </w:rPr>
        <w:t xml:space="preserve">You call also specify that only specific HTML elements should be affected by a class. </w:t>
      </w:r>
    </w:p>
    <w:p>
      <w:pPr>
        <w:bidi w:val="0"/>
        <w:rPr>
          <w:rFonts w:hint="default"/>
          <w:lang w:val="en-US" w:eastAsia="zh-CN"/>
        </w:rPr>
      </w:pPr>
      <w:r>
        <w:rPr>
          <w:rFonts w:hint="default"/>
          <w:lang w:val="en-US" w:eastAsia="zh-CN"/>
        </w:rPr>
        <w:t xml:space="preserve">In the example below only </w:t>
      </w:r>
      <w:r>
        <w:rPr>
          <w:rFonts w:hint="default"/>
          <w:b/>
          <w:bCs/>
          <w:lang w:val="en-US" w:eastAsia="zh-CN"/>
        </w:rPr>
        <w:t>&lt;p&gt;</w:t>
      </w:r>
      <w:r>
        <w:rPr>
          <w:rFonts w:hint="default"/>
          <w:lang w:val="en-US" w:eastAsia="zh-CN"/>
        </w:rPr>
        <w:t xml:space="preserve"> element with </w:t>
      </w:r>
      <w:r>
        <w:rPr>
          <w:rFonts w:hint="default"/>
          <w:b/>
          <w:bCs/>
          <w:lang w:val="en-US" w:eastAsia="zh-CN"/>
        </w:rPr>
        <w:t>class=”center”</w:t>
      </w:r>
      <w:r>
        <w:rPr>
          <w:rFonts w:hint="default"/>
          <w:lang w:val="en-US" w:eastAsia="zh-CN"/>
        </w:rPr>
        <w:t xml:space="preserve"> will be affected.</w:t>
      </w:r>
    </w:p>
    <w:p>
      <w:pPr>
        <w:pStyle w:val="5"/>
        <w:bidi w:val="0"/>
        <w:rPr>
          <w:rFonts w:hint="default"/>
        </w:rPr>
      </w:pPr>
      <w:r>
        <w:rPr>
          <w:rFonts w:hint="default"/>
          <w:lang w:val="en-US" w:eastAsia="zh-CN"/>
        </w:rPr>
        <w:t xml:space="preserve">Example </w:t>
      </w:r>
    </w:p>
    <w:p>
      <w:pPr>
        <w:bidi w:val="0"/>
        <w:rPr>
          <w:rFonts w:hint="default"/>
          <w:b/>
          <w:bCs/>
          <w:i/>
          <w:iCs/>
        </w:rPr>
      </w:pPr>
      <w:r>
        <w:rPr>
          <w:rFonts w:hint="default"/>
          <w:b/>
          <w:bCs/>
          <w:i/>
          <w:iCs/>
          <w:lang w:val="en-US" w:eastAsia="zh-CN"/>
        </w:rPr>
        <w:t xml:space="preserve">p.center { </w:t>
      </w:r>
    </w:p>
    <w:p>
      <w:pPr>
        <w:bidi w:val="0"/>
        <w:ind w:firstLine="720" w:firstLineChars="0"/>
        <w:rPr>
          <w:rFonts w:hint="default"/>
          <w:b/>
          <w:bCs/>
          <w:i/>
          <w:iCs/>
        </w:rPr>
      </w:pPr>
      <w:r>
        <w:rPr>
          <w:rFonts w:hint="default"/>
          <w:b/>
          <w:bCs/>
          <w:i/>
          <w:iCs/>
          <w:lang w:val="en-US" w:eastAsia="zh-CN"/>
        </w:rPr>
        <w:t xml:space="preserve">text-align: center; </w:t>
      </w:r>
    </w:p>
    <w:p>
      <w:pPr>
        <w:bidi w:val="0"/>
        <w:ind w:firstLine="720" w:firstLineChars="0"/>
        <w:rPr>
          <w:rFonts w:hint="default"/>
          <w:b/>
          <w:bCs/>
          <w:i/>
          <w:iCs/>
        </w:rPr>
      </w:pPr>
      <w:r>
        <w:rPr>
          <w:rFonts w:hint="default"/>
          <w:b/>
          <w:bCs/>
          <w:i/>
          <w:iCs/>
          <w:lang w:val="en-US" w:eastAsia="zh-CN"/>
        </w:rPr>
        <w:t xml:space="preserve">color: red; </w:t>
      </w:r>
    </w:p>
    <w:p>
      <w:pPr>
        <w:bidi w:val="0"/>
        <w:rPr>
          <w:rFonts w:hint="default"/>
          <w:b/>
          <w:bCs/>
          <w:i/>
          <w:iCs/>
        </w:rPr>
      </w:pPr>
      <w:r>
        <w:rPr>
          <w:rFonts w:hint="default"/>
          <w:b/>
          <w:bCs/>
          <w:i/>
          <w:iCs/>
          <w:lang w:val="en-US" w:eastAsia="zh-CN"/>
        </w:rPr>
        <w:t xml:space="preserve">} </w:t>
      </w:r>
    </w:p>
    <w:p>
      <w:pPr>
        <w:bidi w:val="0"/>
        <w:rPr>
          <w:rFonts w:hint="default"/>
          <w:lang w:val="en-US" w:eastAsia="zh-CN"/>
        </w:rPr>
      </w:pPr>
    </w:p>
    <w:p>
      <w:pPr>
        <w:bidi w:val="0"/>
        <w:rPr>
          <w:rFonts w:hint="default"/>
        </w:rPr>
      </w:pPr>
      <w:r>
        <w:rPr>
          <w:rFonts w:hint="default"/>
          <w:lang w:val="en-US" w:eastAsia="zh-CN"/>
        </w:rPr>
        <w:t xml:space="preserve">HTML elements can also refer to more than one class. </w:t>
      </w:r>
    </w:p>
    <w:p>
      <w:pPr>
        <w:bidi w:val="0"/>
        <w:rPr>
          <w:rFonts w:hint="default"/>
          <w:lang w:val="en-US" w:eastAsia="zh-CN"/>
        </w:rPr>
      </w:pPr>
      <w:r>
        <w:rPr>
          <w:rFonts w:hint="default"/>
          <w:lang w:val="en-US" w:eastAsia="zh-CN"/>
        </w:rPr>
        <w:t xml:space="preserve">In the example below, the </w:t>
      </w:r>
      <w:r>
        <w:rPr>
          <w:rFonts w:hint="default"/>
          <w:b/>
          <w:bCs/>
          <w:lang w:val="en-US" w:eastAsia="zh-CN"/>
        </w:rPr>
        <w:t>&lt;p&gt;</w:t>
      </w:r>
      <w:r>
        <w:rPr>
          <w:rFonts w:hint="default"/>
          <w:lang w:val="en-US" w:eastAsia="zh-CN"/>
        </w:rPr>
        <w:t xml:space="preserve"> element will be styled according to </w:t>
      </w:r>
      <w:r>
        <w:rPr>
          <w:rFonts w:hint="default"/>
          <w:b/>
          <w:bCs/>
          <w:lang w:val="en-US" w:eastAsia="zh-CN"/>
        </w:rPr>
        <w:t>class=“center”</w:t>
      </w:r>
      <w:r>
        <w:rPr>
          <w:rFonts w:hint="default"/>
          <w:lang w:val="en-US" w:eastAsia="zh-CN"/>
        </w:rPr>
        <w:t xml:space="preserve"> and to </w:t>
      </w:r>
      <w:r>
        <w:rPr>
          <w:rFonts w:hint="default"/>
          <w:b/>
          <w:bCs/>
          <w:lang w:val="en-US" w:eastAsia="zh-CN"/>
        </w:rPr>
        <w:t>class=”large”</w:t>
      </w:r>
      <w:r>
        <w:rPr>
          <w:rFonts w:hint="default"/>
          <w:lang w:val="en-US" w:eastAsia="zh-CN"/>
        </w:rPr>
        <w:t xml:space="preserve">: </w:t>
      </w:r>
    </w:p>
    <w:p>
      <w:pPr>
        <w:pStyle w:val="5"/>
        <w:bidi w:val="0"/>
        <w:rPr>
          <w:rFonts w:hint="default"/>
          <w:lang w:val="en-US" w:eastAsia="zh-CN"/>
        </w:rPr>
      </w:pPr>
      <w:r>
        <w:rPr>
          <w:rFonts w:hint="default"/>
          <w:lang w:val="en-US" w:eastAsia="zh-CN"/>
        </w:rPr>
        <w:t>Example</w:t>
      </w:r>
    </w:p>
    <w:p>
      <w:pPr>
        <w:bidi w:val="0"/>
        <w:rPr>
          <w:rFonts w:hint="default"/>
          <w:b/>
          <w:bCs/>
          <w:i/>
          <w:iCs/>
          <w:lang w:val="en-US" w:eastAsia="zh-CN"/>
        </w:rPr>
      </w:pPr>
      <w:r>
        <w:rPr>
          <w:rFonts w:hint="default"/>
          <w:b/>
          <w:bCs/>
          <w:i/>
          <w:iCs/>
          <w:lang w:val="en-US" w:eastAsia="zh-CN"/>
        </w:rPr>
        <w:t xml:space="preserve">&lt;p class= “center large”&gt;This paragraph refers to two classes. &lt;/p&gt; </w:t>
      </w:r>
    </w:p>
    <w:p>
      <w:pPr>
        <w:pStyle w:val="4"/>
        <w:bidi w:val="0"/>
        <w:rPr>
          <w:rFonts w:hint="default"/>
        </w:rPr>
      </w:pPr>
      <w:r>
        <w:rPr>
          <w:rFonts w:hint="default"/>
          <w:lang w:val="en-US" w:eastAsia="zh-CN"/>
        </w:rPr>
        <w:t xml:space="preserve">Grouping Selectors </w:t>
      </w:r>
    </w:p>
    <w:p>
      <w:pPr>
        <w:bidi w:val="0"/>
        <w:rPr>
          <w:rFonts w:hint="default"/>
        </w:rPr>
      </w:pPr>
      <w:r>
        <w:rPr>
          <w:rFonts w:hint="default"/>
          <w:lang w:val="en-US" w:eastAsia="zh-CN"/>
        </w:rPr>
        <w:t xml:space="preserve">If you have elements with the same style definitions, like this </w:t>
      </w:r>
    </w:p>
    <w:p>
      <w:pPr>
        <w:bidi w:val="0"/>
        <w:rPr>
          <w:rFonts w:hint="default"/>
          <w:b/>
          <w:bCs/>
        </w:rPr>
      </w:pPr>
      <w:r>
        <w:rPr>
          <w:rFonts w:hint="default"/>
          <w:b/>
          <w:bCs/>
          <w:lang w:val="en-US" w:eastAsia="zh-CN"/>
        </w:rPr>
        <w:t xml:space="preserve">h1 { text-align: center; color: red; } </w:t>
      </w:r>
    </w:p>
    <w:p>
      <w:pPr>
        <w:bidi w:val="0"/>
        <w:rPr>
          <w:rFonts w:hint="default"/>
          <w:b/>
          <w:bCs/>
        </w:rPr>
      </w:pPr>
      <w:r>
        <w:rPr>
          <w:rFonts w:hint="default"/>
          <w:b/>
          <w:bCs/>
          <w:lang w:val="en-US" w:eastAsia="zh-CN"/>
        </w:rPr>
        <w:t xml:space="preserve">h2 { text-align: center; color: red; } </w:t>
      </w:r>
    </w:p>
    <w:p>
      <w:pPr>
        <w:bidi w:val="0"/>
        <w:rPr>
          <w:rFonts w:hint="default"/>
          <w:b/>
          <w:bCs/>
        </w:rPr>
      </w:pPr>
      <w:r>
        <w:rPr>
          <w:rFonts w:hint="default"/>
          <w:b/>
          <w:bCs/>
          <w:lang w:val="en-US" w:eastAsia="zh-CN"/>
        </w:rPr>
        <w:t xml:space="preserve">h3 { text-align: center; color: red; } </w:t>
      </w:r>
    </w:p>
    <w:p>
      <w:pPr>
        <w:bidi w:val="0"/>
        <w:rPr>
          <w:rFonts w:hint="default"/>
          <w:b/>
          <w:bCs/>
        </w:rPr>
      </w:pPr>
      <w:r>
        <w:rPr>
          <w:rFonts w:hint="default"/>
          <w:b/>
          <w:bCs/>
          <w:lang w:val="en-US" w:eastAsia="zh-CN"/>
        </w:rPr>
        <w:t xml:space="preserve">p { text-align: center; color: red; } </w:t>
      </w:r>
    </w:p>
    <w:p>
      <w:pPr>
        <w:bidi w:val="0"/>
        <w:rPr>
          <w:rFonts w:hint="default"/>
        </w:rPr>
      </w:pPr>
      <w:r>
        <w:rPr>
          <w:rFonts w:hint="default"/>
          <w:lang w:val="en-US" w:eastAsia="zh-CN"/>
        </w:rPr>
        <w:t xml:space="preserve">you can simply separate the selector with a comma (,) and use the same declaration to represent all. Like this </w:t>
      </w:r>
    </w:p>
    <w:p>
      <w:pPr>
        <w:bidi w:val="0"/>
        <w:rPr>
          <w:rFonts w:hint="default"/>
          <w:b/>
          <w:bCs/>
        </w:rPr>
      </w:pPr>
      <w:r>
        <w:rPr>
          <w:rFonts w:hint="default"/>
          <w:b/>
          <w:bCs/>
          <w:lang w:val="en-US" w:eastAsia="zh-CN"/>
        </w:rPr>
        <w:t xml:space="preserve">h1, h2, h3, p { text-align: center; color: red; } </w:t>
      </w:r>
    </w:p>
    <w:p>
      <w:pPr>
        <w:pStyle w:val="3"/>
        <w:bidi w:val="0"/>
        <w:rPr>
          <w:rFonts w:hint="default"/>
        </w:rPr>
      </w:pPr>
      <w:r>
        <w:rPr>
          <w:rFonts w:hint="default"/>
          <w:lang w:val="en-US" w:eastAsia="zh-CN"/>
        </w:rPr>
        <w:t xml:space="preserve">CSS Comments </w:t>
      </w:r>
    </w:p>
    <w:p>
      <w:pPr>
        <w:bidi w:val="0"/>
        <w:rPr>
          <w:rFonts w:hint="default"/>
        </w:rPr>
      </w:pPr>
      <w:r>
        <w:rPr>
          <w:rFonts w:hint="default"/>
          <w:lang w:val="en-US" w:eastAsia="zh-CN"/>
        </w:rPr>
        <w:t xml:space="preserve">Comments are used to explain the code and may help when you edit the source code at a later date </w:t>
      </w:r>
    </w:p>
    <w:p>
      <w:pPr>
        <w:bidi w:val="0"/>
        <w:rPr>
          <w:rFonts w:hint="default"/>
        </w:rPr>
      </w:pPr>
      <w:r>
        <w:rPr>
          <w:rFonts w:hint="default"/>
          <w:lang w:val="en-US" w:eastAsia="zh-CN"/>
        </w:rPr>
        <w:t xml:space="preserve">Comments are ignored by browsers. </w:t>
      </w:r>
    </w:p>
    <w:p>
      <w:pPr>
        <w:bidi w:val="0"/>
        <w:rPr>
          <w:rFonts w:hint="default"/>
        </w:rPr>
      </w:pPr>
      <w:r>
        <w:rPr>
          <w:rFonts w:hint="default"/>
          <w:lang w:val="en-US" w:eastAsia="zh-CN"/>
        </w:rPr>
        <w:t xml:space="preserve">A CSS comment starts with </w:t>
      </w:r>
      <w:r>
        <w:rPr>
          <w:rFonts w:hint="default"/>
          <w:b/>
          <w:bCs/>
          <w:lang w:val="en-US" w:eastAsia="zh-CN"/>
        </w:rPr>
        <w:t>/*</w:t>
      </w:r>
      <w:r>
        <w:rPr>
          <w:rFonts w:hint="default"/>
          <w:lang w:val="en-US" w:eastAsia="zh-CN"/>
        </w:rPr>
        <w:t xml:space="preserve"> and ends with </w:t>
      </w:r>
      <w:r>
        <w:rPr>
          <w:rFonts w:hint="default"/>
          <w:b/>
          <w:bCs/>
          <w:lang w:val="en-US" w:eastAsia="zh-CN"/>
        </w:rPr>
        <w:t>*/</w:t>
      </w:r>
      <w:r>
        <w:rPr>
          <w:rFonts w:hint="default"/>
          <w:lang w:val="en-US" w:eastAsia="zh-CN"/>
        </w:rPr>
        <w:t xml:space="preserve">. Comments can also span multiple lines: </w:t>
      </w:r>
    </w:p>
    <w:p>
      <w:pPr>
        <w:bidi w:val="0"/>
        <w:rPr>
          <w:rFonts w:hint="default"/>
          <w:b w:val="0"/>
          <w:bCs w:val="0"/>
        </w:rPr>
      </w:pPr>
      <w:r>
        <w:rPr>
          <w:rFonts w:hint="default"/>
          <w:b w:val="0"/>
          <w:bCs w:val="0"/>
          <w:lang w:val="en-US" w:eastAsia="zh-CN"/>
        </w:rPr>
        <w:t xml:space="preserve">p { </w:t>
      </w:r>
    </w:p>
    <w:p>
      <w:pPr>
        <w:bidi w:val="0"/>
        <w:ind w:firstLine="720" w:firstLineChars="0"/>
        <w:rPr>
          <w:rFonts w:hint="default"/>
          <w:b w:val="0"/>
          <w:bCs w:val="0"/>
        </w:rPr>
      </w:pPr>
      <w:r>
        <w:rPr>
          <w:rFonts w:hint="default"/>
          <w:b w:val="0"/>
          <w:bCs w:val="0"/>
          <w:lang w:val="en-US" w:eastAsia="zh-CN"/>
        </w:rPr>
        <w:t xml:space="preserve">Color: red; </w:t>
      </w:r>
    </w:p>
    <w:p>
      <w:pPr>
        <w:bidi w:val="0"/>
        <w:ind w:firstLine="720" w:firstLineChars="0"/>
        <w:rPr>
          <w:rFonts w:hint="default"/>
          <w:b/>
          <w:bCs/>
          <w:i/>
          <w:iCs/>
        </w:rPr>
      </w:pPr>
      <w:r>
        <w:rPr>
          <w:rFonts w:hint="default"/>
          <w:b/>
          <w:bCs/>
          <w:i/>
          <w:iCs/>
          <w:lang w:val="en-US" w:eastAsia="zh-CN"/>
        </w:rPr>
        <w:t xml:space="preserve">/* This is a single-line comment */ </w:t>
      </w:r>
    </w:p>
    <w:p>
      <w:pPr>
        <w:bidi w:val="0"/>
        <w:ind w:firstLine="720" w:firstLineChars="0"/>
        <w:rPr>
          <w:rFonts w:hint="default"/>
          <w:b w:val="0"/>
          <w:bCs w:val="0"/>
        </w:rPr>
      </w:pPr>
      <w:r>
        <w:rPr>
          <w:rFonts w:hint="default"/>
          <w:b w:val="0"/>
          <w:bCs w:val="0"/>
          <w:lang w:val="en-US" w:eastAsia="zh-CN"/>
        </w:rPr>
        <w:t xml:space="preserve">Text-align: center; </w:t>
      </w:r>
    </w:p>
    <w:p>
      <w:pPr>
        <w:bidi w:val="0"/>
        <w:rPr>
          <w:rFonts w:hint="default"/>
          <w:b w:val="0"/>
          <w:bCs w:val="0"/>
          <w:lang w:val="en-US" w:eastAsia="zh-CN"/>
        </w:rPr>
      </w:pPr>
      <w:r>
        <w:rPr>
          <w:rFonts w:hint="default"/>
          <w:b w:val="0"/>
          <w:bCs w:val="0"/>
          <w:lang w:val="en-US" w:eastAsia="zh-CN"/>
        </w:rPr>
        <w:t xml:space="preserve">} </w:t>
      </w:r>
    </w:p>
    <w:p>
      <w:pPr>
        <w:bidi w:val="0"/>
        <w:ind w:firstLine="720" w:firstLineChars="0"/>
        <w:rPr>
          <w:rFonts w:hint="default"/>
          <w:b/>
          <w:bCs/>
          <w:i/>
          <w:iCs/>
        </w:rPr>
      </w:pPr>
      <w:r>
        <w:rPr>
          <w:rFonts w:hint="default"/>
          <w:b/>
          <w:bCs/>
          <w:i/>
          <w:iCs/>
          <w:lang w:val="en-US" w:eastAsia="zh-CN"/>
        </w:rPr>
        <w:t xml:space="preserve">/* This is a </w:t>
      </w:r>
    </w:p>
    <w:p>
      <w:pPr>
        <w:bidi w:val="0"/>
        <w:ind w:firstLine="720" w:firstLineChars="0"/>
        <w:rPr>
          <w:rFonts w:hint="default"/>
          <w:b/>
          <w:bCs/>
          <w:i/>
          <w:iCs/>
        </w:rPr>
      </w:pPr>
      <w:r>
        <w:rPr>
          <w:rFonts w:hint="default"/>
          <w:b/>
          <w:bCs/>
          <w:i/>
          <w:iCs/>
          <w:lang w:val="en-US" w:eastAsia="zh-CN"/>
        </w:rPr>
        <w:t xml:space="preserve">multi-line </w:t>
      </w:r>
    </w:p>
    <w:p>
      <w:pPr>
        <w:bidi w:val="0"/>
        <w:ind w:firstLine="720" w:firstLineChars="0"/>
        <w:rPr>
          <w:rFonts w:hint="default"/>
          <w:b/>
          <w:bCs/>
          <w:i/>
          <w:iCs/>
          <w:lang w:val="en-US" w:eastAsia="zh-CN"/>
        </w:rPr>
      </w:pPr>
      <w:r>
        <w:rPr>
          <w:rFonts w:hint="default"/>
          <w:b/>
          <w:bCs/>
          <w:i/>
          <w:iCs/>
          <w:lang w:val="en-US" w:eastAsia="zh-CN"/>
        </w:rPr>
        <w:t xml:space="preserve">comment */ </w:t>
      </w:r>
    </w:p>
    <w:p>
      <w:pPr>
        <w:bidi w:val="0"/>
        <w:rPr>
          <w:rFonts w:hint="default"/>
          <w:b/>
          <w:bCs/>
          <w:lang w:val="en-US" w:eastAsia="zh-CN"/>
        </w:rPr>
      </w:pPr>
    </w:p>
    <w:p>
      <w:pPr>
        <w:bidi w:val="0"/>
        <w:rPr>
          <w:rFonts w:hint="default"/>
          <w:b/>
          <w:bCs/>
        </w:rPr>
      </w:pPr>
      <w:r>
        <w:rPr>
          <w:rFonts w:hint="default"/>
          <w:b/>
          <w:bCs/>
          <w:lang w:val="en-US" w:eastAsia="zh-CN"/>
        </w:rPr>
        <w:t xml:space="preserve">Note! </w:t>
      </w:r>
    </w:p>
    <w:p>
      <w:pPr>
        <w:bidi w:val="0"/>
        <w:rPr>
          <w:rFonts w:hint="default"/>
          <w:lang w:val="en-US" w:eastAsia="zh-CN"/>
        </w:rPr>
      </w:pPr>
      <w:r>
        <w:rPr>
          <w:rFonts w:hint="default"/>
          <w:lang w:val="en-US" w:eastAsia="zh-CN"/>
        </w:rPr>
        <w:t xml:space="preserve">Comments don’t display on browsers, and has no special effect on document but to give description of document. </w:t>
      </w:r>
    </w:p>
    <w:p>
      <w:pPr>
        <w:pStyle w:val="3"/>
        <w:bidi w:val="0"/>
        <w:rPr>
          <w:rFonts w:hint="default"/>
          <w:lang w:val="en-US" w:eastAsia="zh-CN"/>
        </w:rPr>
      </w:pPr>
      <w:r>
        <w:rPr>
          <w:rFonts w:hint="default"/>
          <w:lang w:val="en-US" w:eastAsia="zh-CN"/>
        </w:rPr>
        <w:t>Assignment</w:t>
      </w:r>
    </w:p>
    <w:p>
      <w:pPr>
        <w:numPr>
          <w:ilvl w:val="0"/>
          <w:numId w:val="25"/>
        </w:numPr>
        <w:rPr>
          <w:rFonts w:hint="default"/>
          <w:lang w:val="en-US" w:eastAsia="zh-CN"/>
        </w:rPr>
      </w:pPr>
      <w:r>
        <w:rPr>
          <w:rFonts w:hint="default"/>
          <w:lang w:val="en-US" w:eastAsia="zh-CN"/>
        </w:rPr>
        <w:t>Explain why CSS was introduce to web development.</w:t>
      </w:r>
    </w:p>
    <w:p>
      <w:pPr>
        <w:numPr>
          <w:ilvl w:val="0"/>
          <w:numId w:val="25"/>
        </w:numPr>
        <w:rPr>
          <w:rFonts w:hint="default"/>
          <w:lang w:val="en-US" w:eastAsia="zh-CN"/>
        </w:rPr>
      </w:pPr>
      <w:r>
        <w:rPr>
          <w:rFonts w:hint="default"/>
          <w:lang w:val="en-US" w:eastAsia="zh-CN"/>
        </w:rPr>
        <w:t xml:space="preserve">Explaining </w:t>
      </w:r>
      <w:r>
        <w:rPr>
          <w:rFonts w:hint="default"/>
          <w:lang w:eastAsia="zh-CN"/>
        </w:rPr>
        <w:t>in</w:t>
      </w:r>
      <w:r>
        <w:rPr>
          <w:rFonts w:hint="default"/>
          <w:lang w:val="en-US" w:eastAsia="zh-CN"/>
        </w:rPr>
        <w:t xml:space="preserve"> details the CSS syntax.</w:t>
      </w:r>
    </w:p>
    <w:p>
      <w:pPr>
        <w:numPr>
          <w:ilvl w:val="0"/>
          <w:numId w:val="25"/>
        </w:numPr>
        <w:rPr>
          <w:rFonts w:hint="default"/>
          <w:lang w:val="en-US" w:eastAsia="zh-CN"/>
        </w:rPr>
      </w:pPr>
      <w:r>
        <w:rPr>
          <w:rFonts w:hint="default"/>
          <w:lang w:val="en-US" w:eastAsia="zh-CN"/>
        </w:rPr>
        <w:t xml:space="preserve">Style the </w:t>
      </w:r>
      <w:r>
        <w:rPr>
          <w:rFonts w:hint="default"/>
          <w:lang w:eastAsia="zh-CN"/>
        </w:rPr>
        <w:t>letter writing in the Chapter 2 Assignment.</w:t>
      </w:r>
    </w:p>
    <w:p>
      <w:pPr>
        <w:numPr>
          <w:ilvl w:val="0"/>
          <w:numId w:val="25"/>
        </w:numPr>
        <w:rPr>
          <w:rFonts w:hint="default"/>
          <w:lang w:val="en-US" w:eastAsia="zh-CN"/>
        </w:rPr>
      </w:pPr>
      <w:r>
        <w:rPr>
          <w:rFonts w:hint="default"/>
          <w:lang w:eastAsia="zh-CN"/>
        </w:rPr>
        <w:t xml:space="preserve">Explain in details the cascading order and how it can be </w:t>
      </w:r>
      <w:r>
        <w:rPr>
          <w:rFonts w:hint="default"/>
          <w:lang w:val="en-US" w:eastAsia="zh-CN"/>
        </w:rPr>
        <w:t>disrupt</w:t>
      </w:r>
      <w:r>
        <w:rPr>
          <w:rFonts w:hint="default"/>
          <w:lang w:eastAsia="zh-CN"/>
        </w:rPr>
        <w:t xml:space="preserve"> </w:t>
      </w:r>
    </w:p>
    <w:p>
      <w:pPr>
        <w:pStyle w:val="3"/>
        <w:bidi w:val="0"/>
        <w:rPr>
          <w:rFonts w:hint="default"/>
        </w:rPr>
      </w:pPr>
      <w:r>
        <w:rPr>
          <w:rFonts w:hint="default"/>
          <w:lang w:val="en-US" w:eastAsia="zh-CN"/>
        </w:rPr>
        <w:t xml:space="preserve">Quotes of the Day </w:t>
      </w:r>
    </w:p>
    <w:p>
      <w:pPr>
        <w:bidi w:val="0"/>
        <w:rPr>
          <w:rFonts w:hint="default"/>
          <w:b/>
          <w:bCs/>
          <w:i/>
          <w:iCs/>
        </w:rPr>
      </w:pPr>
      <w:r>
        <w:rPr>
          <w:rFonts w:hint="default"/>
          <w:b/>
          <w:bCs/>
          <w:i/>
          <w:iCs/>
          <w:lang w:val="en-US" w:eastAsia="zh-CN"/>
        </w:rPr>
        <w:t xml:space="preserve">“Tomorrow belong to those who can solve the problems of today.” </w:t>
      </w:r>
    </w:p>
    <w:p>
      <w:pPr>
        <w:bidi w:val="0"/>
        <w:rPr>
          <w:rFonts w:hint="default"/>
          <w:b/>
          <w:bCs/>
          <w:i/>
          <w:iCs/>
          <w:lang w:val="en-US" w:eastAsia="zh-CN"/>
        </w:rPr>
      </w:pPr>
      <w:r>
        <w:rPr>
          <w:rFonts w:hint="default"/>
          <w:b/>
          <w:bCs/>
          <w:i/>
          <w:iCs/>
          <w:lang w:val="en-US" w:eastAsia="zh-CN"/>
        </w:rPr>
        <w:t>By Chief Michael Orobosa</w:t>
      </w:r>
    </w:p>
    <w:p>
      <w:pPr>
        <w:rPr>
          <w:rFonts w:hint="default" w:ascii="Poppins" w:hAnsi="Poppins" w:eastAsia="Bookman Old Style" w:cs="Poppins"/>
          <w:color w:val="2E74B5"/>
          <w:kern w:val="0"/>
          <w:sz w:val="32"/>
          <w:szCs w:val="32"/>
          <w:lang w:val="en-US" w:eastAsia="zh-CN" w:bidi="ar"/>
        </w:rPr>
      </w:pPr>
      <w:r>
        <w:rPr>
          <w:rFonts w:hint="default" w:ascii="Poppins" w:hAnsi="Poppins" w:eastAsia="Bookman Old Style" w:cs="Poppins"/>
          <w:color w:val="2E74B5"/>
          <w:kern w:val="0"/>
          <w:sz w:val="32"/>
          <w:szCs w:val="32"/>
          <w:lang w:val="en-US" w:eastAsia="zh-CN" w:bidi="ar"/>
        </w:rPr>
        <w:br w:type="page"/>
      </w:r>
    </w:p>
    <w:p>
      <w:pPr>
        <w:pStyle w:val="2"/>
        <w:bidi w:val="0"/>
        <w:rPr>
          <w:rFonts w:hint="default"/>
          <w:lang w:val="en-US"/>
        </w:rPr>
      </w:pPr>
      <w:r>
        <w:rPr>
          <w:rFonts w:hint="default"/>
          <w:lang w:val="en-US" w:eastAsia="zh-CN"/>
        </w:rPr>
        <w:t>Chapter 4: HTML/CSS Links, Images &amp; Source Path</w:t>
      </w:r>
    </w:p>
    <w:p>
      <w:pPr>
        <w:pStyle w:val="3"/>
        <w:bidi w:val="0"/>
        <w:rPr>
          <w:rFonts w:hint="default"/>
        </w:rPr>
      </w:pPr>
      <w:r>
        <w:rPr>
          <w:rFonts w:hint="default"/>
          <w:lang w:val="en-US" w:eastAsia="zh-CN"/>
        </w:rPr>
        <w:t xml:space="preserve">HTML Links </w:t>
      </w:r>
    </w:p>
    <w:p>
      <w:pPr>
        <w:bidi w:val="0"/>
        <w:rPr>
          <w:rFonts w:hint="default"/>
        </w:rPr>
      </w:pPr>
      <w:r>
        <w:rPr>
          <w:rFonts w:hint="default"/>
          <w:lang w:val="en-US" w:eastAsia="zh-CN"/>
        </w:rPr>
        <w:t xml:space="preserve">Links are found in nearly all web pages. Links allow users to click their way from page to page. </w:t>
      </w:r>
    </w:p>
    <w:p>
      <w:pPr>
        <w:pStyle w:val="4"/>
        <w:bidi w:val="0"/>
        <w:rPr>
          <w:rFonts w:hint="default"/>
        </w:rPr>
      </w:pPr>
      <w:r>
        <w:rPr>
          <w:rFonts w:hint="default"/>
          <w:lang w:val="en-US" w:eastAsia="zh-CN"/>
        </w:rPr>
        <w:t xml:space="preserve">HTML Links – Hyperlinks </w:t>
      </w:r>
    </w:p>
    <w:p>
      <w:pPr>
        <w:bidi w:val="0"/>
        <w:rPr>
          <w:rFonts w:hint="default"/>
        </w:rPr>
      </w:pPr>
      <w:r>
        <w:rPr>
          <w:rFonts w:hint="default"/>
          <w:lang w:val="en-US" w:eastAsia="zh-CN"/>
        </w:rPr>
        <w:t xml:space="preserve">A hyperlink is a text or an image you can click on and jump to another document. </w:t>
      </w:r>
    </w:p>
    <w:p>
      <w:pPr>
        <w:pStyle w:val="4"/>
        <w:bidi w:val="0"/>
        <w:rPr>
          <w:rFonts w:hint="default"/>
        </w:rPr>
      </w:pPr>
      <w:r>
        <w:rPr>
          <w:rFonts w:hint="default"/>
          <w:lang w:val="en-US" w:eastAsia="zh-CN"/>
        </w:rPr>
        <w:t xml:space="preserve">HTML Links - Syntax </w:t>
      </w:r>
    </w:p>
    <w:p>
      <w:pPr>
        <w:bidi w:val="0"/>
        <w:rPr>
          <w:rFonts w:hint="default"/>
        </w:rPr>
      </w:pPr>
      <w:r>
        <w:rPr>
          <w:rFonts w:hint="default"/>
          <w:lang w:val="en-US" w:eastAsia="zh-CN"/>
        </w:rPr>
        <w:t xml:space="preserve">In HTML, links are defined with the &lt;a&gt; tag: </w:t>
      </w:r>
    </w:p>
    <w:p>
      <w:pPr>
        <w:bidi w:val="0"/>
        <w:rPr>
          <w:rFonts w:hint="default"/>
          <w:b/>
          <w:bCs/>
        </w:rPr>
      </w:pPr>
      <w:r>
        <w:rPr>
          <w:rFonts w:hint="default"/>
          <w:b/>
          <w:bCs/>
          <w:lang w:val="en-US" w:eastAsia="zh-CN"/>
        </w:rPr>
        <w:t xml:space="preserve">&lt;a href="url"&gt;link text&lt;/a&gt; </w:t>
      </w:r>
    </w:p>
    <w:p>
      <w:pPr>
        <w:pStyle w:val="5"/>
        <w:bidi w:val="0"/>
        <w:rPr>
          <w:rFonts w:hint="default"/>
        </w:rPr>
      </w:pPr>
      <w:r>
        <w:rPr>
          <w:rFonts w:hint="default"/>
          <w:lang w:val="en-US" w:eastAsia="zh-CN"/>
        </w:rPr>
        <w:t xml:space="preserve">Example </w:t>
      </w:r>
    </w:p>
    <w:p>
      <w:pPr>
        <w:bidi w:val="0"/>
        <w:rPr>
          <w:rFonts w:hint="default"/>
          <w:b/>
          <w:bCs/>
        </w:rPr>
      </w:pPr>
      <w:r>
        <w:rPr>
          <w:rFonts w:hint="default"/>
          <w:b/>
          <w:bCs/>
          <w:lang w:val="en-US" w:eastAsia="zh-CN"/>
        </w:rPr>
        <w:t xml:space="preserve">&lt;a href="http://www.roncloud.com.ng/"&gt;Visit our Official Website&lt;/a&gt; </w:t>
      </w:r>
    </w:p>
    <w:p>
      <w:pPr>
        <w:numPr>
          <w:ilvl w:val="0"/>
          <w:numId w:val="26"/>
        </w:numPr>
        <w:bidi w:val="0"/>
        <w:ind w:left="420" w:leftChars="0" w:hanging="420" w:firstLineChars="0"/>
        <w:jc w:val="left"/>
        <w:rPr>
          <w:rFonts w:hint="default"/>
          <w:sz w:val="22"/>
          <w:szCs w:val="22"/>
        </w:rPr>
      </w:pPr>
      <w:r>
        <w:rPr>
          <w:rFonts w:hint="default"/>
          <w:lang w:val="en-US" w:eastAsia="zh-CN"/>
        </w:rPr>
        <w:t xml:space="preserve">The </w:t>
      </w:r>
      <w:r>
        <w:rPr>
          <w:rFonts w:hint="default"/>
          <w:b/>
          <w:bCs/>
          <w:lang w:val="en-US" w:eastAsia="zh-CN"/>
        </w:rPr>
        <w:t>href attribute</w:t>
      </w:r>
      <w:r>
        <w:rPr>
          <w:rFonts w:hint="default"/>
          <w:lang w:val="en-US" w:eastAsia="zh-CN"/>
        </w:rPr>
        <w:t xml:space="preserve"> specifies the destination address </w:t>
      </w:r>
      <w:r>
        <w:rPr>
          <w:rFonts w:hint="default"/>
          <w:b/>
          <w:bCs/>
          <w:sz w:val="22"/>
          <w:szCs w:val="22"/>
          <w:lang w:val="en-US" w:eastAsia="zh-CN"/>
        </w:rPr>
        <w:t>http://www.roncloud.com.ng</w:t>
      </w:r>
      <w:r>
        <w:rPr>
          <w:rFonts w:hint="default"/>
          <w:sz w:val="22"/>
          <w:szCs w:val="22"/>
          <w:lang w:val="en-US" w:eastAsia="zh-CN"/>
        </w:rPr>
        <w:t xml:space="preserve"> </w:t>
      </w:r>
    </w:p>
    <w:p>
      <w:pPr>
        <w:numPr>
          <w:ilvl w:val="0"/>
          <w:numId w:val="26"/>
        </w:numPr>
        <w:bidi w:val="0"/>
        <w:ind w:left="420" w:leftChars="0" w:hanging="420" w:firstLineChars="0"/>
        <w:rPr>
          <w:rFonts w:hint="default"/>
        </w:rPr>
      </w:pPr>
      <w:r>
        <w:rPr>
          <w:rFonts w:hint="default"/>
          <w:lang w:val="en-US" w:eastAsia="zh-CN"/>
        </w:rPr>
        <w:t>The link text is the visible part (</w:t>
      </w:r>
      <w:r>
        <w:rPr>
          <w:rFonts w:hint="default"/>
          <w:b/>
          <w:bCs/>
          <w:lang w:val="en-US" w:eastAsia="zh-CN"/>
        </w:rPr>
        <w:t>Visit our Official Website</w:t>
      </w:r>
      <w:r>
        <w:rPr>
          <w:rFonts w:hint="default"/>
          <w:lang w:val="en-US" w:eastAsia="zh-CN"/>
        </w:rPr>
        <w:t xml:space="preserve">). </w:t>
      </w:r>
    </w:p>
    <w:p>
      <w:pPr>
        <w:numPr>
          <w:ilvl w:val="0"/>
          <w:numId w:val="26"/>
        </w:numPr>
        <w:bidi w:val="0"/>
        <w:ind w:left="420" w:leftChars="0" w:hanging="420" w:firstLineChars="0"/>
        <w:rPr>
          <w:rFonts w:hint="default"/>
        </w:rPr>
      </w:pPr>
      <w:r>
        <w:rPr>
          <w:rFonts w:hint="default"/>
          <w:lang w:val="en-US" w:eastAsia="zh-CN"/>
        </w:rPr>
        <w:t xml:space="preserve">Clicking on the link text, will send you to the specified address. </w:t>
      </w:r>
    </w:p>
    <w:p>
      <w:pPr>
        <w:bidi w:val="0"/>
        <w:rPr>
          <w:rFonts w:hint="default"/>
          <w:b/>
          <w:bCs/>
        </w:rPr>
      </w:pPr>
      <w:r>
        <w:rPr>
          <w:rFonts w:hint="default"/>
          <w:b/>
          <w:bCs/>
          <w:lang w:val="en-US" w:eastAsia="zh-CN"/>
        </w:rPr>
        <w:t xml:space="preserve">Note! </w:t>
      </w:r>
    </w:p>
    <w:p>
      <w:pPr>
        <w:numPr>
          <w:ilvl w:val="0"/>
          <w:numId w:val="26"/>
        </w:numPr>
        <w:bidi w:val="0"/>
        <w:ind w:left="420" w:leftChars="0" w:hanging="420" w:firstLineChars="0"/>
        <w:rPr>
          <w:rFonts w:hint="default"/>
        </w:rPr>
      </w:pPr>
      <w:r>
        <w:rPr>
          <w:rFonts w:hint="default"/>
          <w:lang w:val="en-US" w:eastAsia="zh-CN"/>
        </w:rPr>
        <w:t xml:space="preserve">The link text does not have to be text. It can be an HTML image or any other HTML element. </w:t>
      </w:r>
    </w:p>
    <w:p>
      <w:pPr>
        <w:numPr>
          <w:ilvl w:val="0"/>
          <w:numId w:val="26"/>
        </w:numPr>
        <w:bidi w:val="0"/>
        <w:ind w:left="420" w:leftChars="0" w:hanging="420" w:firstLineChars="0"/>
        <w:rPr>
          <w:rFonts w:hint="default"/>
        </w:rPr>
      </w:pPr>
      <w:r>
        <w:rPr>
          <w:rFonts w:hint="default"/>
          <w:lang w:val="en-US" w:eastAsia="zh-CN"/>
        </w:rPr>
        <w:t xml:space="preserve">Without a trailing slash on sub-folder addresses, you might generate two requests to the server. Many servers will automatically add a trailing slash to the address, and then create a new request. </w:t>
      </w:r>
    </w:p>
    <w:p>
      <w:pPr>
        <w:pStyle w:val="3"/>
        <w:bidi w:val="0"/>
        <w:rPr>
          <w:rFonts w:hint="default"/>
        </w:rPr>
      </w:pPr>
      <w:r>
        <w:rPr>
          <w:rFonts w:hint="default"/>
          <w:lang w:val="en-US" w:eastAsia="zh-CN"/>
        </w:rPr>
        <w:t xml:space="preserve">Local Links </w:t>
      </w:r>
    </w:p>
    <w:p>
      <w:pPr>
        <w:bidi w:val="0"/>
        <w:rPr>
          <w:rFonts w:hint="default"/>
        </w:rPr>
      </w:pPr>
      <w:r>
        <w:rPr>
          <w:rFonts w:hint="default"/>
          <w:lang w:val="en-US" w:eastAsia="zh-CN"/>
        </w:rPr>
        <w:t xml:space="preserve">The example above used an absolute URL (A full web address). </w:t>
      </w:r>
    </w:p>
    <w:p>
      <w:pPr>
        <w:bidi w:val="0"/>
        <w:rPr>
          <w:rFonts w:hint="default"/>
          <w:lang w:val="en-US" w:eastAsia="zh-CN"/>
        </w:rPr>
      </w:pPr>
      <w:r>
        <w:rPr>
          <w:rFonts w:hint="default"/>
          <w:lang w:val="en-US" w:eastAsia="zh-CN"/>
        </w:rPr>
        <w:t>A local link (link to the same web site) is specified with a relative URL (without http://www....). more on this in this chapter</w:t>
      </w:r>
    </w:p>
    <w:p>
      <w:pPr>
        <w:pStyle w:val="4"/>
        <w:bidi w:val="0"/>
        <w:rPr>
          <w:rFonts w:hint="default"/>
        </w:rPr>
      </w:pPr>
      <w:r>
        <w:rPr>
          <w:rFonts w:hint="default"/>
          <w:lang w:val="en-US" w:eastAsia="zh-CN"/>
        </w:rPr>
        <w:t xml:space="preserve">Example </w:t>
      </w:r>
    </w:p>
    <w:p>
      <w:pPr>
        <w:bidi w:val="0"/>
        <w:jc w:val="both"/>
        <w:rPr>
          <w:rFonts w:hint="default"/>
          <w:b/>
          <w:bCs/>
        </w:rPr>
      </w:pPr>
      <w:r>
        <w:rPr>
          <w:rFonts w:hint="default"/>
          <w:b/>
          <w:bCs/>
          <w:lang w:val="en-US" w:eastAsia="zh-CN"/>
        </w:rPr>
        <w:t>&lt;a href="contactus.php"&gt;Contact Us&lt;/a&gt;</w:t>
      </w:r>
    </w:p>
    <w:p>
      <w:pPr>
        <w:pStyle w:val="3"/>
        <w:bidi w:val="0"/>
        <w:rPr>
          <w:rFonts w:hint="default"/>
        </w:rPr>
      </w:pPr>
      <w:r>
        <w:rPr>
          <w:rFonts w:hint="default"/>
          <w:lang w:val="en-US" w:eastAsia="zh-CN"/>
        </w:rPr>
        <w:t xml:space="preserve">HTML Links - Colors </w:t>
      </w:r>
    </w:p>
    <w:p>
      <w:pPr>
        <w:bidi w:val="0"/>
        <w:rPr>
          <w:rFonts w:hint="default"/>
        </w:rPr>
      </w:pPr>
      <w:r>
        <w:rPr>
          <w:rFonts w:hint="default"/>
          <w:lang w:val="en-US" w:eastAsia="zh-CN"/>
        </w:rPr>
        <w:t xml:space="preserve">When you move the mouse over a link, two things will normally happen: </w:t>
      </w:r>
    </w:p>
    <w:p>
      <w:pPr>
        <w:numPr>
          <w:ilvl w:val="0"/>
          <w:numId w:val="26"/>
        </w:numPr>
        <w:bidi w:val="0"/>
        <w:ind w:left="420" w:leftChars="0" w:hanging="420" w:firstLineChars="0"/>
        <w:rPr>
          <w:rFonts w:hint="default"/>
        </w:rPr>
      </w:pPr>
      <w:r>
        <w:rPr>
          <w:rFonts w:hint="default"/>
          <w:lang w:val="en-US" w:eastAsia="zh-CN"/>
        </w:rPr>
        <w:t xml:space="preserve">The mouse arrow will turn into a little hand </w:t>
      </w:r>
    </w:p>
    <w:p>
      <w:pPr>
        <w:numPr>
          <w:ilvl w:val="0"/>
          <w:numId w:val="26"/>
        </w:numPr>
        <w:bidi w:val="0"/>
        <w:ind w:left="420" w:leftChars="0" w:hanging="420" w:firstLineChars="0"/>
        <w:rPr>
          <w:rFonts w:hint="default"/>
        </w:rPr>
      </w:pPr>
      <w:r>
        <w:rPr>
          <w:rFonts w:hint="default"/>
          <w:lang w:val="en-US" w:eastAsia="zh-CN"/>
        </w:rPr>
        <w:t xml:space="preserve">The color of the link element will change </w:t>
      </w:r>
    </w:p>
    <w:p>
      <w:pPr>
        <w:bidi w:val="0"/>
        <w:rPr>
          <w:rFonts w:hint="default"/>
        </w:rPr>
      </w:pPr>
      <w:r>
        <w:rPr>
          <w:rFonts w:hint="default"/>
          <w:lang w:val="en-US" w:eastAsia="zh-CN"/>
        </w:rPr>
        <w:t xml:space="preserve">By default, a link will appear like this (in all browsers): </w:t>
      </w:r>
    </w:p>
    <w:p>
      <w:pPr>
        <w:numPr>
          <w:ilvl w:val="0"/>
          <w:numId w:val="26"/>
        </w:numPr>
        <w:bidi w:val="0"/>
        <w:ind w:left="420" w:leftChars="0" w:hanging="420" w:firstLineChars="0"/>
        <w:rPr>
          <w:rFonts w:hint="default"/>
        </w:rPr>
      </w:pPr>
      <w:r>
        <w:rPr>
          <w:rFonts w:hint="default"/>
          <w:lang w:val="en-US" w:eastAsia="zh-CN"/>
        </w:rPr>
        <w:t xml:space="preserve">An un-visited link is underlined and blue </w:t>
      </w:r>
    </w:p>
    <w:p>
      <w:pPr>
        <w:numPr>
          <w:ilvl w:val="0"/>
          <w:numId w:val="26"/>
        </w:numPr>
        <w:bidi w:val="0"/>
        <w:ind w:left="420" w:leftChars="0" w:hanging="420" w:firstLineChars="0"/>
        <w:rPr>
          <w:rFonts w:hint="default"/>
        </w:rPr>
      </w:pPr>
      <w:r>
        <w:rPr>
          <w:rFonts w:hint="default"/>
          <w:lang w:val="en-US" w:eastAsia="zh-CN"/>
        </w:rPr>
        <w:t xml:space="preserve">A visited link is underlined and purple </w:t>
      </w:r>
    </w:p>
    <w:p>
      <w:pPr>
        <w:numPr>
          <w:ilvl w:val="0"/>
          <w:numId w:val="26"/>
        </w:numPr>
        <w:bidi w:val="0"/>
        <w:ind w:left="420" w:leftChars="0" w:hanging="420" w:firstLineChars="0"/>
        <w:rPr>
          <w:rFonts w:hint="default"/>
        </w:rPr>
      </w:pPr>
      <w:r>
        <w:rPr>
          <w:rFonts w:hint="default"/>
          <w:lang w:val="en-US" w:eastAsia="zh-CN"/>
        </w:rPr>
        <w:t xml:space="preserve">An active link is underlined and red </w:t>
      </w:r>
    </w:p>
    <w:p>
      <w:pPr>
        <w:numPr>
          <w:ilvl w:val="0"/>
          <w:numId w:val="26"/>
        </w:numPr>
        <w:bidi w:val="0"/>
        <w:ind w:left="420" w:leftChars="0" w:hanging="420" w:firstLineChars="0"/>
        <w:rPr>
          <w:rFonts w:hint="default"/>
        </w:rPr>
      </w:pPr>
      <w:r>
        <w:rPr>
          <w:rFonts w:hint="default"/>
          <w:lang w:val="en-US" w:eastAsia="zh-CN"/>
        </w:rPr>
        <w:t xml:space="preserve">You can change the default colors, by using styles: </w:t>
      </w:r>
    </w:p>
    <w:p>
      <w:pPr>
        <w:pStyle w:val="4"/>
        <w:bidi w:val="0"/>
        <w:rPr>
          <w:rFonts w:hint="default"/>
        </w:rPr>
      </w:pPr>
      <w:r>
        <w:rPr>
          <w:rFonts w:hint="default"/>
          <w:lang w:val="en-US" w:eastAsia="zh-CN"/>
        </w:rPr>
        <w:t xml:space="preserve">Example </w:t>
      </w:r>
    </w:p>
    <w:p>
      <w:pPr>
        <w:bidi w:val="0"/>
        <w:rPr>
          <w:rFonts w:hint="default"/>
          <w:b w:val="0"/>
          <w:bCs w:val="0"/>
          <w:i/>
          <w:iCs/>
        </w:rPr>
      </w:pPr>
      <w:r>
        <w:rPr>
          <w:rFonts w:hint="default"/>
          <w:b w:val="0"/>
          <w:bCs w:val="0"/>
          <w:i/>
          <w:iCs/>
          <w:lang w:val="en-US" w:eastAsia="zh-CN"/>
        </w:rPr>
        <w:t xml:space="preserve">&lt;style&gt; </w:t>
      </w:r>
    </w:p>
    <w:p>
      <w:pPr>
        <w:bidi w:val="0"/>
        <w:rPr>
          <w:rFonts w:hint="default"/>
          <w:b w:val="0"/>
          <w:bCs w:val="0"/>
          <w:i/>
          <w:iCs/>
        </w:rPr>
      </w:pPr>
      <w:r>
        <w:rPr>
          <w:rFonts w:hint="default"/>
          <w:b w:val="0"/>
          <w:bCs w:val="0"/>
          <w:i/>
          <w:iCs/>
          <w:lang w:val="en-US" w:eastAsia="zh-CN"/>
        </w:rPr>
        <w:t xml:space="preserve">a:link {color:green; background-color:transparent; text-decoration:none} </w:t>
      </w:r>
    </w:p>
    <w:p>
      <w:pPr>
        <w:bidi w:val="0"/>
        <w:rPr>
          <w:rFonts w:hint="default"/>
          <w:b w:val="0"/>
          <w:bCs w:val="0"/>
          <w:i/>
          <w:iCs/>
        </w:rPr>
      </w:pPr>
      <w:r>
        <w:rPr>
          <w:rFonts w:hint="default"/>
          <w:b w:val="0"/>
          <w:bCs w:val="0"/>
          <w:i/>
          <w:iCs/>
          <w:lang w:val="en-US" w:eastAsia="zh-CN"/>
        </w:rPr>
        <w:t xml:space="preserve">a:visited {color:pink; background-color:transparent; text-decoration:none} </w:t>
      </w:r>
    </w:p>
    <w:p>
      <w:pPr>
        <w:bidi w:val="0"/>
        <w:rPr>
          <w:rFonts w:hint="default"/>
          <w:b w:val="0"/>
          <w:bCs w:val="0"/>
          <w:i/>
          <w:iCs/>
        </w:rPr>
      </w:pPr>
      <w:r>
        <w:rPr>
          <w:rFonts w:hint="default"/>
          <w:b w:val="0"/>
          <w:bCs w:val="0"/>
          <w:i/>
          <w:iCs/>
          <w:lang w:val="en-US" w:eastAsia="zh-CN"/>
        </w:rPr>
        <w:t xml:space="preserve">a:hover {color:red; background-color:black; text-decoration:underline} </w:t>
      </w:r>
    </w:p>
    <w:p>
      <w:pPr>
        <w:bidi w:val="0"/>
        <w:rPr>
          <w:rFonts w:hint="default"/>
          <w:b w:val="0"/>
          <w:bCs w:val="0"/>
          <w:i/>
          <w:iCs/>
        </w:rPr>
      </w:pPr>
      <w:r>
        <w:rPr>
          <w:rFonts w:hint="default"/>
          <w:b w:val="0"/>
          <w:bCs w:val="0"/>
          <w:i/>
          <w:iCs/>
          <w:lang w:val="en-US" w:eastAsia="zh-CN"/>
        </w:rPr>
        <w:t xml:space="preserve">a:active {color:yellow; background-color:transparent; text-decoration:underline} </w:t>
      </w:r>
    </w:p>
    <w:p>
      <w:pPr>
        <w:bidi w:val="0"/>
        <w:rPr>
          <w:rFonts w:hint="default"/>
          <w:b w:val="0"/>
          <w:bCs w:val="0"/>
          <w:i/>
          <w:iCs/>
        </w:rPr>
      </w:pPr>
      <w:r>
        <w:rPr>
          <w:rFonts w:hint="default"/>
          <w:b w:val="0"/>
          <w:bCs w:val="0"/>
          <w:i/>
          <w:iCs/>
          <w:lang w:val="en-US" w:eastAsia="zh-CN"/>
        </w:rPr>
        <w:t xml:space="preserve">&lt;/style&gt; </w:t>
      </w:r>
    </w:p>
    <w:p>
      <w:pPr>
        <w:pStyle w:val="3"/>
        <w:bidi w:val="0"/>
        <w:rPr>
          <w:rFonts w:hint="default"/>
        </w:rPr>
      </w:pPr>
      <w:r>
        <w:rPr>
          <w:rFonts w:hint="default"/>
          <w:lang w:val="en-US" w:eastAsia="zh-CN"/>
        </w:rPr>
        <w:t xml:space="preserve">HTML Links - The Target Attribute </w:t>
      </w:r>
    </w:p>
    <w:p>
      <w:pPr>
        <w:bidi w:val="0"/>
        <w:rPr>
          <w:rFonts w:hint="default"/>
        </w:rPr>
      </w:pPr>
      <w:r>
        <w:rPr>
          <w:rFonts w:hint="default"/>
          <w:lang w:val="en-US" w:eastAsia="zh-CN"/>
        </w:rPr>
        <w:t xml:space="preserve">The target attribute specifies where to open the linked document. </w:t>
      </w:r>
    </w:p>
    <w:p>
      <w:pPr>
        <w:bidi w:val="0"/>
        <w:rPr>
          <w:rFonts w:hint="default"/>
        </w:rPr>
      </w:pPr>
      <w:r>
        <w:rPr>
          <w:rFonts w:hint="default"/>
          <w:lang w:val="en-US" w:eastAsia="zh-CN"/>
        </w:rPr>
        <w:t xml:space="preserve">This example will open the linked document in a new browser window or in a new tab: </w:t>
      </w:r>
    </w:p>
    <w:p>
      <w:pPr>
        <w:pStyle w:val="5"/>
        <w:bidi w:val="0"/>
        <w:rPr>
          <w:rFonts w:hint="default"/>
        </w:rPr>
      </w:pPr>
      <w:r>
        <w:rPr>
          <w:rFonts w:hint="default"/>
          <w:lang w:val="en-US" w:eastAsia="zh-CN"/>
        </w:rPr>
        <w:t xml:space="preserve">Example </w:t>
      </w:r>
    </w:p>
    <w:p>
      <w:pPr>
        <w:keepNext w:val="0"/>
        <w:keepLines w:val="0"/>
        <w:widowControl/>
        <w:suppressLineNumbers w:val="0"/>
        <w:jc w:val="center"/>
        <w:rPr>
          <w:rFonts w:hint="default" w:ascii="Poppins" w:hAnsi="Poppins" w:cs="Poppins"/>
        </w:rPr>
      </w:pPr>
      <w:r>
        <w:rPr>
          <w:rFonts w:hint="default" w:ascii="Poppins" w:hAnsi="Poppins" w:eastAsia="Bookman Old Style" w:cs="Poppins"/>
          <w:b/>
          <w:bCs/>
          <w:color w:val="000000"/>
          <w:kern w:val="0"/>
          <w:sz w:val="22"/>
          <w:szCs w:val="22"/>
          <w:lang w:val="en-US" w:eastAsia="zh-CN" w:bidi="ar"/>
        </w:rPr>
        <w:t>&lt;a href="http://www.roncloud.com.ng/" target="_blank"&gt;Visit RonCloud!&lt;/a&gt;</w:t>
      </w:r>
    </w:p>
    <w:p>
      <w:pPr>
        <w:pStyle w:val="4"/>
        <w:bidi w:val="0"/>
        <w:rPr>
          <w:rFonts w:hint="default"/>
        </w:rPr>
      </w:pPr>
      <w:r>
        <w:rPr>
          <w:rFonts w:hint="default"/>
          <w:lang w:val="en-US" w:eastAsia="zh-CN"/>
        </w:rPr>
        <w:t xml:space="preserve">Target Value Description </w:t>
      </w:r>
    </w:p>
    <w:p>
      <w:pPr>
        <w:pStyle w:val="5"/>
        <w:bidi w:val="0"/>
        <w:rPr>
          <w:rFonts w:hint="default"/>
        </w:rPr>
      </w:pPr>
      <w:r>
        <w:rPr>
          <w:rFonts w:hint="default"/>
          <w:lang w:val="en-US" w:eastAsia="zh-CN"/>
        </w:rPr>
        <w:t xml:space="preserve">_blank </w:t>
      </w:r>
    </w:p>
    <w:p>
      <w:pPr>
        <w:bidi w:val="0"/>
        <w:rPr>
          <w:rFonts w:hint="default"/>
        </w:rPr>
      </w:pPr>
      <w:r>
        <w:rPr>
          <w:rFonts w:hint="default"/>
          <w:lang w:val="en-US" w:eastAsia="zh-CN"/>
        </w:rPr>
        <w:t xml:space="preserve">Opens the linked document in a new window or tab </w:t>
      </w:r>
    </w:p>
    <w:p>
      <w:pPr>
        <w:pStyle w:val="5"/>
        <w:bidi w:val="0"/>
        <w:rPr>
          <w:rFonts w:hint="default"/>
        </w:rPr>
      </w:pPr>
      <w:r>
        <w:rPr>
          <w:rFonts w:hint="default"/>
          <w:lang w:val="en-US" w:eastAsia="zh-CN"/>
        </w:rPr>
        <w:t xml:space="preserve">_self </w:t>
      </w:r>
    </w:p>
    <w:p>
      <w:pPr>
        <w:bidi w:val="0"/>
        <w:rPr>
          <w:rFonts w:hint="default"/>
        </w:rPr>
      </w:pPr>
      <w:r>
        <w:rPr>
          <w:rFonts w:hint="default"/>
          <w:lang w:val="en-US" w:eastAsia="zh-CN"/>
        </w:rPr>
        <w:t xml:space="preserve">Opens the linked document in the same frame as it was clicked (this is default) </w:t>
      </w:r>
    </w:p>
    <w:p>
      <w:pPr>
        <w:pStyle w:val="5"/>
        <w:bidi w:val="0"/>
        <w:rPr>
          <w:rFonts w:hint="default"/>
        </w:rPr>
      </w:pPr>
      <w:r>
        <w:rPr>
          <w:rFonts w:hint="default"/>
          <w:lang w:val="en-US" w:eastAsia="zh-CN"/>
        </w:rPr>
        <w:t xml:space="preserve">_parent </w:t>
      </w:r>
    </w:p>
    <w:p>
      <w:pPr>
        <w:bidi w:val="0"/>
        <w:rPr>
          <w:rFonts w:hint="default"/>
        </w:rPr>
      </w:pPr>
      <w:r>
        <w:rPr>
          <w:rFonts w:hint="default"/>
          <w:lang w:val="en-US" w:eastAsia="zh-CN"/>
        </w:rPr>
        <w:t xml:space="preserve">Opens the linked document in the parent frame </w:t>
      </w:r>
    </w:p>
    <w:p>
      <w:pPr>
        <w:pStyle w:val="5"/>
        <w:bidi w:val="0"/>
        <w:rPr>
          <w:rFonts w:hint="default"/>
        </w:rPr>
      </w:pPr>
      <w:r>
        <w:rPr>
          <w:rFonts w:hint="default"/>
          <w:lang w:val="en-US" w:eastAsia="zh-CN"/>
        </w:rPr>
        <w:t xml:space="preserve">_top </w:t>
      </w:r>
    </w:p>
    <w:p>
      <w:pPr>
        <w:bidi w:val="0"/>
        <w:rPr>
          <w:rFonts w:hint="default"/>
        </w:rPr>
      </w:pPr>
      <w:r>
        <w:rPr>
          <w:rFonts w:hint="default"/>
          <w:lang w:val="en-US" w:eastAsia="zh-CN"/>
        </w:rPr>
        <w:t xml:space="preserve">Opens the linked document in the full body of the window frame name Opens the linked document in a named frame </w:t>
      </w:r>
    </w:p>
    <w:p>
      <w:pPr>
        <w:bidi w:val="0"/>
        <w:rPr>
          <w:rFonts w:hint="default"/>
        </w:rPr>
      </w:pPr>
      <w:r>
        <w:rPr>
          <w:rFonts w:hint="default"/>
          <w:lang w:val="en-US" w:eastAsia="zh-CN"/>
        </w:rPr>
        <w:t>If your web-page</w:t>
      </w:r>
      <w:bookmarkStart w:id="0" w:name="_GoBack"/>
      <w:bookmarkEnd w:id="0"/>
      <w:r>
        <w:rPr>
          <w:rFonts w:hint="default"/>
          <w:lang w:val="en-US" w:eastAsia="zh-CN"/>
        </w:rPr>
        <w:t xml:space="preserve"> is locked in a frame, you can use </w:t>
      </w:r>
      <w:r>
        <w:rPr>
          <w:rFonts w:hint="default"/>
          <w:b/>
          <w:bCs/>
          <w:lang w:val="en-US" w:eastAsia="zh-CN"/>
        </w:rPr>
        <w:t>target="_top"</w:t>
      </w:r>
      <w:r>
        <w:rPr>
          <w:rFonts w:hint="default"/>
          <w:lang w:val="en-US" w:eastAsia="zh-CN"/>
        </w:rPr>
        <w:t xml:space="preserve"> to break out of the frame: </w:t>
      </w:r>
    </w:p>
    <w:p>
      <w:pPr>
        <w:pStyle w:val="3"/>
        <w:bidi w:val="0"/>
        <w:rPr>
          <w:rFonts w:hint="default"/>
        </w:rPr>
      </w:pPr>
      <w:r>
        <w:rPr>
          <w:rFonts w:hint="default"/>
          <w:lang w:val="en-US" w:eastAsia="zh-CN"/>
        </w:rPr>
        <w:t xml:space="preserve">HTML Links - Create a Bookmark </w:t>
      </w:r>
    </w:p>
    <w:p>
      <w:pPr>
        <w:numPr>
          <w:ilvl w:val="0"/>
          <w:numId w:val="26"/>
        </w:numPr>
        <w:bidi w:val="0"/>
        <w:ind w:left="420" w:leftChars="0" w:hanging="420" w:firstLineChars="0"/>
        <w:rPr>
          <w:rFonts w:hint="default"/>
        </w:rPr>
      </w:pPr>
      <w:r>
        <w:rPr>
          <w:rFonts w:hint="default"/>
          <w:lang w:val="en-US" w:eastAsia="zh-CN"/>
        </w:rPr>
        <w:t xml:space="preserve">HTML bookmarks are used to allow readers to jump to specific parts of a Web page. </w:t>
      </w:r>
    </w:p>
    <w:p>
      <w:pPr>
        <w:numPr>
          <w:ilvl w:val="0"/>
          <w:numId w:val="26"/>
        </w:numPr>
        <w:bidi w:val="0"/>
        <w:ind w:left="420" w:leftChars="0" w:hanging="420" w:firstLineChars="0"/>
        <w:rPr>
          <w:rFonts w:hint="default"/>
        </w:rPr>
      </w:pPr>
      <w:r>
        <w:rPr>
          <w:rFonts w:hint="default"/>
          <w:lang w:val="en-US" w:eastAsia="zh-CN"/>
        </w:rPr>
        <w:t xml:space="preserve">Bookmarks are practical if your website has long pages. </w:t>
      </w:r>
    </w:p>
    <w:p>
      <w:pPr>
        <w:numPr>
          <w:ilvl w:val="0"/>
          <w:numId w:val="26"/>
        </w:numPr>
        <w:bidi w:val="0"/>
        <w:ind w:left="420" w:leftChars="0" w:hanging="420" w:firstLineChars="0"/>
        <w:rPr>
          <w:rFonts w:hint="default"/>
        </w:rPr>
      </w:pPr>
      <w:r>
        <w:rPr>
          <w:rFonts w:hint="default"/>
          <w:lang w:val="en-US" w:eastAsia="zh-CN"/>
        </w:rPr>
        <w:t xml:space="preserve">To make a bookmark, you must first create the bookmark, and then add a link to it. </w:t>
      </w:r>
    </w:p>
    <w:p>
      <w:pPr>
        <w:numPr>
          <w:ilvl w:val="0"/>
          <w:numId w:val="26"/>
        </w:numPr>
        <w:bidi w:val="0"/>
        <w:ind w:left="420" w:leftChars="0" w:hanging="420" w:firstLineChars="0"/>
        <w:rPr>
          <w:rFonts w:hint="default"/>
        </w:rPr>
      </w:pPr>
      <w:r>
        <w:rPr>
          <w:rFonts w:hint="default"/>
          <w:lang w:val="en-US" w:eastAsia="zh-CN"/>
        </w:rPr>
        <w:t xml:space="preserve">When the link is clicked, the page will scroll to the location with the bookmark. </w:t>
      </w:r>
    </w:p>
    <w:p>
      <w:pPr>
        <w:pStyle w:val="5"/>
        <w:bidi w:val="0"/>
        <w:rPr>
          <w:rFonts w:hint="default"/>
        </w:rPr>
      </w:pPr>
      <w:r>
        <w:rPr>
          <w:rFonts w:hint="default"/>
          <w:lang w:val="en-US" w:eastAsia="zh-CN"/>
        </w:rPr>
        <w:t xml:space="preserve">Example </w:t>
      </w:r>
    </w:p>
    <w:p>
      <w:pPr>
        <w:numPr>
          <w:ilvl w:val="0"/>
          <w:numId w:val="26"/>
        </w:numPr>
        <w:bidi w:val="0"/>
        <w:ind w:left="420" w:leftChars="0" w:hanging="420" w:firstLineChars="0"/>
        <w:rPr>
          <w:rFonts w:hint="default"/>
        </w:rPr>
      </w:pPr>
      <w:r>
        <w:rPr>
          <w:rFonts w:hint="default"/>
          <w:lang w:val="en-US" w:eastAsia="zh-CN"/>
        </w:rPr>
        <w:t xml:space="preserve">First, create a bookmark with the id attribute: </w:t>
      </w:r>
    </w:p>
    <w:p>
      <w:pPr>
        <w:bidi w:val="0"/>
        <w:ind w:firstLine="720" w:firstLineChars="0"/>
        <w:jc w:val="center"/>
        <w:rPr>
          <w:rFonts w:hint="default"/>
          <w:b/>
          <w:bCs/>
        </w:rPr>
      </w:pPr>
      <w:r>
        <w:rPr>
          <w:rFonts w:hint="default"/>
          <w:b/>
          <w:bCs/>
          <w:lang w:val="en-US" w:eastAsia="zh-CN"/>
        </w:rPr>
        <w:t>&lt;h2 id="tips"&gt;Useful Tips Section&lt;/h2&gt;</w:t>
      </w:r>
    </w:p>
    <w:p>
      <w:pPr>
        <w:numPr>
          <w:ilvl w:val="0"/>
          <w:numId w:val="26"/>
        </w:numPr>
        <w:bidi w:val="0"/>
        <w:ind w:left="420" w:leftChars="0" w:hanging="420" w:firstLineChars="0"/>
        <w:rPr>
          <w:rFonts w:hint="default"/>
        </w:rPr>
      </w:pPr>
      <w:r>
        <w:rPr>
          <w:rFonts w:hint="default"/>
          <w:lang w:val="en-US" w:eastAsia="zh-CN"/>
        </w:rPr>
        <w:t xml:space="preserve">Then, add a link to the bookmark ("Useful Tips Section"), from within the same page: </w:t>
      </w:r>
    </w:p>
    <w:p>
      <w:pPr>
        <w:bidi w:val="0"/>
        <w:jc w:val="center"/>
        <w:rPr>
          <w:rFonts w:hint="default"/>
          <w:b/>
          <w:bCs/>
        </w:rPr>
      </w:pPr>
      <w:r>
        <w:rPr>
          <w:rFonts w:hint="default"/>
          <w:b/>
          <w:bCs/>
          <w:lang w:val="en-US" w:eastAsia="zh-CN"/>
        </w:rPr>
        <w:t>&lt;a href="#tips"&gt;Visit the Useful Tips Section&lt;/a&gt;</w:t>
      </w:r>
    </w:p>
    <w:p>
      <w:pPr>
        <w:numPr>
          <w:ilvl w:val="0"/>
          <w:numId w:val="26"/>
        </w:numPr>
        <w:bidi w:val="0"/>
        <w:ind w:left="420" w:leftChars="0" w:hanging="420" w:firstLineChars="0"/>
        <w:rPr>
          <w:rFonts w:hint="default"/>
        </w:rPr>
      </w:pPr>
      <w:r>
        <w:rPr>
          <w:rFonts w:hint="default"/>
          <w:lang w:val="en-US" w:eastAsia="zh-CN"/>
        </w:rPr>
        <w:t xml:space="preserve">Or, add a link to the bookmark ("Useful Tips Section"), from another page: </w:t>
      </w:r>
    </w:p>
    <w:p>
      <w:pPr>
        <w:bidi w:val="0"/>
        <w:jc w:val="center"/>
        <w:rPr>
          <w:rFonts w:hint="default"/>
          <w:b/>
          <w:bCs/>
          <w:lang w:val="en-US" w:eastAsia="zh-CN"/>
        </w:rPr>
      </w:pPr>
      <w:r>
        <w:rPr>
          <w:rFonts w:hint="default"/>
          <w:b/>
          <w:bCs/>
          <w:lang w:val="en-US" w:eastAsia="zh-CN"/>
        </w:rPr>
        <w:t>&lt;a href="html_tips.html#tips"&gt;Visit the Useful Tips Section&lt;/a&gt;</w:t>
      </w:r>
    </w:p>
    <w:p>
      <w:pPr>
        <w:pStyle w:val="3"/>
        <w:bidi w:val="0"/>
        <w:rPr>
          <w:rFonts w:hint="default"/>
        </w:rPr>
      </w:pPr>
      <w:r>
        <w:rPr>
          <w:rFonts w:hint="default"/>
          <w:lang w:val="en-US" w:eastAsia="zh-CN"/>
        </w:rPr>
        <w:t xml:space="preserve">HTML Images Syntax </w:t>
      </w:r>
    </w:p>
    <w:p>
      <w:pPr>
        <w:bidi w:val="0"/>
        <w:rPr>
          <w:rFonts w:hint="default"/>
        </w:rPr>
      </w:pPr>
      <w:r>
        <w:rPr>
          <w:rFonts w:hint="default"/>
          <w:lang w:val="en-US" w:eastAsia="zh-CN"/>
        </w:rPr>
        <w:t xml:space="preserve">In HTML, images are defined with the </w:t>
      </w:r>
      <w:r>
        <w:rPr>
          <w:rFonts w:hint="default"/>
          <w:b/>
          <w:bCs/>
          <w:lang w:val="en-US" w:eastAsia="zh-CN"/>
        </w:rPr>
        <w:t>&lt;img&gt;</w:t>
      </w:r>
      <w:r>
        <w:rPr>
          <w:rFonts w:hint="default"/>
          <w:lang w:val="en-US" w:eastAsia="zh-CN"/>
        </w:rPr>
        <w:t xml:space="preserve"> tag. </w:t>
      </w:r>
    </w:p>
    <w:p>
      <w:pPr>
        <w:bidi w:val="0"/>
        <w:rPr>
          <w:rFonts w:hint="default"/>
        </w:rPr>
      </w:pPr>
      <w:r>
        <w:rPr>
          <w:rFonts w:hint="default"/>
          <w:lang w:val="en-US" w:eastAsia="zh-CN"/>
        </w:rPr>
        <w:t xml:space="preserve">The </w:t>
      </w:r>
      <w:r>
        <w:rPr>
          <w:rFonts w:hint="default"/>
          <w:b/>
          <w:bCs/>
          <w:lang w:val="en-US" w:eastAsia="zh-CN"/>
        </w:rPr>
        <w:t>&lt;img&gt;</w:t>
      </w:r>
      <w:r>
        <w:rPr>
          <w:rFonts w:hint="default"/>
          <w:lang w:val="en-US" w:eastAsia="zh-CN"/>
        </w:rPr>
        <w:t xml:space="preserve"> tag is empty, it contains attributes only, and does not have a closing tag. </w:t>
      </w:r>
    </w:p>
    <w:p>
      <w:pPr>
        <w:bidi w:val="0"/>
        <w:rPr>
          <w:rFonts w:hint="default"/>
        </w:rPr>
      </w:pPr>
      <w:r>
        <w:rPr>
          <w:rFonts w:hint="default"/>
          <w:lang w:val="en-US" w:eastAsia="zh-CN"/>
        </w:rPr>
        <w:t xml:space="preserve">The </w:t>
      </w:r>
      <w:r>
        <w:rPr>
          <w:rFonts w:hint="default"/>
          <w:b/>
          <w:bCs/>
          <w:lang w:val="en-US" w:eastAsia="zh-CN"/>
        </w:rPr>
        <w:t>src</w:t>
      </w:r>
      <w:r>
        <w:rPr>
          <w:rFonts w:hint="default"/>
          <w:lang w:val="en-US" w:eastAsia="zh-CN"/>
        </w:rPr>
        <w:t xml:space="preserve"> attribute specifies the URL (web address) of the image: </w:t>
      </w:r>
    </w:p>
    <w:p>
      <w:pPr>
        <w:bidi w:val="0"/>
        <w:jc w:val="center"/>
        <w:rPr>
          <w:rFonts w:hint="default"/>
          <w:b/>
          <w:bCs/>
        </w:rPr>
      </w:pPr>
      <w:r>
        <w:rPr>
          <w:rFonts w:hint="default"/>
          <w:b/>
          <w:bCs/>
          <w:lang w:val="en-US" w:eastAsia="zh-CN"/>
        </w:rPr>
        <w:t>&lt;img src="url" alt="some_text"&gt;</w:t>
      </w:r>
    </w:p>
    <w:p>
      <w:pPr>
        <w:pStyle w:val="4"/>
        <w:bidi w:val="0"/>
        <w:rPr>
          <w:rFonts w:hint="default"/>
        </w:rPr>
      </w:pPr>
      <w:r>
        <w:rPr>
          <w:rFonts w:hint="default"/>
          <w:lang w:val="en-US" w:eastAsia="zh-CN"/>
        </w:rPr>
        <w:t xml:space="preserve">The alt Attribute </w:t>
      </w:r>
    </w:p>
    <w:p>
      <w:pPr>
        <w:numPr>
          <w:ilvl w:val="0"/>
          <w:numId w:val="26"/>
        </w:numPr>
        <w:bidi w:val="0"/>
        <w:ind w:left="420" w:leftChars="0" w:hanging="420" w:firstLineChars="0"/>
        <w:rPr>
          <w:rFonts w:hint="default"/>
        </w:rPr>
      </w:pPr>
      <w:r>
        <w:rPr>
          <w:rFonts w:hint="default"/>
          <w:lang w:val="en-US" w:eastAsia="zh-CN"/>
        </w:rPr>
        <w:t xml:space="preserve">The </w:t>
      </w:r>
      <w:r>
        <w:rPr>
          <w:rFonts w:hint="default"/>
          <w:b/>
          <w:bCs/>
          <w:lang w:val="en-US" w:eastAsia="zh-CN"/>
        </w:rPr>
        <w:t xml:space="preserve">alt attribute </w:t>
      </w:r>
      <w:r>
        <w:rPr>
          <w:rFonts w:hint="default"/>
          <w:lang w:val="en-US" w:eastAsia="zh-CN"/>
        </w:rPr>
        <w:t xml:space="preserve">specifies an </w:t>
      </w:r>
      <w:r>
        <w:rPr>
          <w:rFonts w:hint="default"/>
          <w:b/>
          <w:bCs/>
          <w:lang w:val="en-US" w:eastAsia="zh-CN"/>
        </w:rPr>
        <w:t>alternate text</w:t>
      </w:r>
      <w:r>
        <w:rPr>
          <w:rFonts w:hint="default"/>
          <w:lang w:val="en-US" w:eastAsia="zh-CN"/>
        </w:rPr>
        <w:t xml:space="preserve"> for </w:t>
      </w:r>
      <w:r>
        <w:rPr>
          <w:rFonts w:hint="default"/>
          <w:b/>
          <w:bCs/>
          <w:lang w:val="en-US" w:eastAsia="zh-CN"/>
        </w:rPr>
        <w:t>an image</w:t>
      </w:r>
      <w:r>
        <w:rPr>
          <w:rFonts w:hint="default"/>
          <w:lang w:val="en-US" w:eastAsia="zh-CN"/>
        </w:rPr>
        <w:t xml:space="preserve">, if the image cannot be displayed. </w:t>
      </w:r>
    </w:p>
    <w:p>
      <w:pPr>
        <w:numPr>
          <w:ilvl w:val="0"/>
          <w:numId w:val="26"/>
        </w:numPr>
        <w:bidi w:val="0"/>
        <w:ind w:left="420" w:leftChars="0" w:hanging="420" w:firstLineChars="0"/>
        <w:rPr>
          <w:rFonts w:hint="default"/>
        </w:rPr>
      </w:pPr>
      <w:r>
        <w:rPr>
          <w:rFonts w:hint="default"/>
          <w:lang w:val="en-US" w:eastAsia="zh-CN"/>
        </w:rPr>
        <w:t xml:space="preserve">The </w:t>
      </w:r>
      <w:r>
        <w:rPr>
          <w:rFonts w:hint="default"/>
          <w:b/>
          <w:bCs/>
          <w:lang w:val="en-US" w:eastAsia="zh-CN"/>
        </w:rPr>
        <w:t>alt attribute</w:t>
      </w:r>
      <w:r>
        <w:rPr>
          <w:rFonts w:hint="default"/>
          <w:lang w:val="en-US" w:eastAsia="zh-CN"/>
        </w:rPr>
        <w:t xml:space="preserve"> provides </w:t>
      </w:r>
      <w:r>
        <w:rPr>
          <w:rFonts w:hint="default"/>
          <w:b/>
          <w:bCs/>
          <w:lang w:val="en-US" w:eastAsia="zh-CN"/>
        </w:rPr>
        <w:t>alternative information</w:t>
      </w:r>
      <w:r>
        <w:rPr>
          <w:rFonts w:hint="default"/>
          <w:lang w:val="en-US" w:eastAsia="zh-CN"/>
        </w:rPr>
        <w:t xml:space="preserve"> for an image if a user for some reason cannot view it (because of slow connection, an error in the </w:t>
      </w:r>
      <w:r>
        <w:rPr>
          <w:rFonts w:hint="default"/>
          <w:b/>
          <w:bCs/>
          <w:lang w:val="en-US" w:eastAsia="zh-CN"/>
        </w:rPr>
        <w:t>src attribute</w:t>
      </w:r>
      <w:r>
        <w:rPr>
          <w:rFonts w:hint="default"/>
          <w:lang w:val="en-US" w:eastAsia="zh-CN"/>
        </w:rPr>
        <w:t xml:space="preserve">, or if the user uses a screen reader). </w:t>
      </w:r>
    </w:p>
    <w:p>
      <w:pPr>
        <w:numPr>
          <w:ilvl w:val="0"/>
          <w:numId w:val="26"/>
        </w:numPr>
        <w:bidi w:val="0"/>
        <w:ind w:left="420" w:leftChars="0" w:hanging="420" w:firstLineChars="0"/>
        <w:rPr>
          <w:rFonts w:hint="default"/>
        </w:rPr>
      </w:pPr>
      <w:r>
        <w:rPr>
          <w:rFonts w:hint="default"/>
          <w:lang w:val="en-US" w:eastAsia="zh-CN"/>
        </w:rPr>
        <w:t xml:space="preserve">If a browser cannot find an image, it will display the alt text: </w:t>
      </w:r>
    </w:p>
    <w:p>
      <w:pPr>
        <w:pStyle w:val="5"/>
        <w:bidi w:val="0"/>
        <w:rPr>
          <w:rFonts w:hint="default"/>
        </w:rPr>
      </w:pPr>
      <w:r>
        <w:rPr>
          <w:rFonts w:hint="default"/>
          <w:lang w:val="en-US" w:eastAsia="zh-CN"/>
        </w:rPr>
        <w:t xml:space="preserve">Example </w:t>
      </w:r>
    </w:p>
    <w:p>
      <w:pPr>
        <w:bidi w:val="0"/>
        <w:jc w:val="center"/>
        <w:rPr>
          <w:rFonts w:hint="default"/>
          <w:b/>
          <w:bCs/>
        </w:rPr>
      </w:pPr>
      <w:r>
        <w:rPr>
          <w:rFonts w:hint="default"/>
          <w:b/>
          <w:bCs/>
          <w:lang w:val="en-US" w:eastAsia="zh-CN"/>
        </w:rPr>
        <w:t>&lt;img src="roncloud.png" alt="Roncloud Icon" style="width:128px; height:128px;"&gt;</w:t>
      </w:r>
    </w:p>
    <w:p>
      <w:pPr>
        <w:bidi w:val="0"/>
        <w:rPr>
          <w:rFonts w:hint="default"/>
        </w:rPr>
      </w:pPr>
      <w:r>
        <w:rPr>
          <w:rFonts w:hint="default"/>
          <w:lang w:val="en-US" w:eastAsia="zh-CN"/>
        </w:rPr>
        <w:t xml:space="preserve">The alt attribute is required. A web page will not validate correctly without it. </w:t>
      </w:r>
    </w:p>
    <w:p>
      <w:pPr>
        <w:pStyle w:val="3"/>
        <w:bidi w:val="0"/>
        <w:rPr>
          <w:rFonts w:hint="default"/>
        </w:rPr>
      </w:pPr>
      <w:r>
        <w:rPr>
          <w:rFonts w:hint="default"/>
          <w:lang w:val="en-US" w:eastAsia="zh-CN"/>
        </w:rPr>
        <w:t xml:space="preserve">HTML Screen Readers </w:t>
      </w:r>
    </w:p>
    <w:p>
      <w:pPr>
        <w:bidi w:val="0"/>
        <w:rPr>
          <w:rFonts w:hint="default"/>
        </w:rPr>
      </w:pPr>
      <w:r>
        <w:rPr>
          <w:rFonts w:hint="default"/>
          <w:lang w:val="en-US" w:eastAsia="zh-CN"/>
        </w:rPr>
        <w:t xml:space="preserve">A screen reader is a software program that can read what is displayed on a screen. </w:t>
      </w:r>
    </w:p>
    <w:p>
      <w:pPr>
        <w:bidi w:val="0"/>
        <w:rPr>
          <w:rFonts w:hint="default"/>
        </w:rPr>
      </w:pPr>
      <w:r>
        <w:rPr>
          <w:rFonts w:hint="default"/>
          <w:lang w:val="en-US" w:eastAsia="zh-CN"/>
        </w:rPr>
        <w:t xml:space="preserve">Screen readers are useful to people who are blind, visually impaired, or learning disabled. </w:t>
      </w:r>
    </w:p>
    <w:p>
      <w:pPr>
        <w:bidi w:val="0"/>
        <w:rPr>
          <w:rFonts w:hint="default"/>
          <w:b/>
          <w:bCs/>
          <w:lang w:val="en-US" w:eastAsia="zh-CN"/>
        </w:rPr>
      </w:pPr>
      <w:r>
        <w:rPr>
          <w:rFonts w:hint="default"/>
          <w:b/>
          <w:bCs/>
          <w:lang w:val="en-US" w:eastAsia="zh-CN"/>
        </w:rPr>
        <w:t xml:space="preserve">Note! </w:t>
      </w:r>
    </w:p>
    <w:p>
      <w:pPr>
        <w:bidi w:val="0"/>
        <w:rPr>
          <w:rFonts w:hint="default"/>
        </w:rPr>
      </w:pPr>
      <w:r>
        <w:rPr>
          <w:rFonts w:hint="default"/>
          <w:lang w:val="en-US" w:eastAsia="zh-CN"/>
        </w:rPr>
        <w:t xml:space="preserve">Screen readers can read the alt attribute. </w:t>
      </w:r>
    </w:p>
    <w:p>
      <w:pPr>
        <w:pStyle w:val="4"/>
        <w:bidi w:val="0"/>
        <w:rPr>
          <w:rFonts w:hint="default"/>
        </w:rPr>
      </w:pPr>
      <w:r>
        <w:rPr>
          <w:rFonts w:hint="default"/>
          <w:lang w:val="en-US" w:eastAsia="zh-CN"/>
        </w:rPr>
        <w:t xml:space="preserve">Image Size - Width and Height </w:t>
      </w:r>
    </w:p>
    <w:p>
      <w:pPr>
        <w:bidi w:val="0"/>
        <w:rPr>
          <w:rFonts w:hint="default"/>
        </w:rPr>
      </w:pPr>
      <w:r>
        <w:rPr>
          <w:rFonts w:hint="default"/>
          <w:lang w:val="en-US" w:eastAsia="zh-CN"/>
        </w:rPr>
        <w:t xml:space="preserve">You can use the style attribute to specify the width and height of an image. </w:t>
      </w:r>
    </w:p>
    <w:p>
      <w:pPr>
        <w:bidi w:val="0"/>
        <w:rPr>
          <w:rFonts w:hint="default" w:ascii="Poppins" w:hAnsi="Poppins" w:cs="Poppins"/>
        </w:rPr>
      </w:pPr>
      <w:r>
        <w:rPr>
          <w:rFonts w:hint="default"/>
          <w:lang w:val="en-US" w:eastAsia="zh-CN"/>
        </w:rPr>
        <w:t xml:space="preserve">The values are specified in pixels (use </w:t>
      </w:r>
      <w:r>
        <w:rPr>
          <w:rFonts w:hint="default"/>
          <w:b/>
          <w:bCs/>
          <w:lang w:val="en-US" w:eastAsia="zh-CN"/>
        </w:rPr>
        <w:t>px</w:t>
      </w:r>
      <w:r>
        <w:rPr>
          <w:rFonts w:hint="default"/>
          <w:lang w:val="en-US" w:eastAsia="zh-CN"/>
        </w:rPr>
        <w:t xml:space="preserve"> after the value): </w:t>
      </w:r>
    </w:p>
    <w:p>
      <w:pPr>
        <w:pStyle w:val="5"/>
        <w:bidi w:val="0"/>
        <w:rPr>
          <w:rFonts w:hint="default"/>
        </w:rPr>
      </w:pPr>
      <w:r>
        <w:rPr>
          <w:rFonts w:hint="default"/>
          <w:lang w:val="en-US" w:eastAsia="zh-CN"/>
        </w:rPr>
        <w:t xml:space="preserve">Example </w:t>
      </w:r>
    </w:p>
    <w:p>
      <w:pPr>
        <w:bidi w:val="0"/>
        <w:jc w:val="center"/>
        <w:rPr>
          <w:rFonts w:hint="default"/>
          <w:b/>
          <w:bCs/>
          <w:sz w:val="22"/>
          <w:szCs w:val="22"/>
        </w:rPr>
      </w:pPr>
      <w:r>
        <w:rPr>
          <w:rFonts w:hint="default"/>
          <w:b/>
          <w:bCs/>
          <w:sz w:val="22"/>
          <w:szCs w:val="22"/>
          <w:lang w:val="en-US" w:eastAsia="zh-CN"/>
        </w:rPr>
        <w:t>&lt;img src="ps.jpeg" alt="Primal Square Icon" style="width:128px; height:128px;"&gt;</w:t>
      </w:r>
    </w:p>
    <w:p>
      <w:pPr>
        <w:bidi w:val="0"/>
        <w:rPr>
          <w:rFonts w:hint="default"/>
        </w:rPr>
      </w:pPr>
      <w:r>
        <w:rPr>
          <w:rFonts w:hint="default"/>
          <w:lang w:val="en-US" w:eastAsia="zh-CN"/>
        </w:rPr>
        <w:t xml:space="preserve">Alternatively, you can use width and height attributes. Here, the values are specified in pixels by default: </w:t>
      </w:r>
    </w:p>
    <w:p>
      <w:pPr>
        <w:pStyle w:val="5"/>
        <w:bidi w:val="0"/>
        <w:rPr>
          <w:rFonts w:hint="default"/>
        </w:rPr>
      </w:pPr>
      <w:r>
        <w:rPr>
          <w:rFonts w:hint="default"/>
          <w:lang w:val="en-US" w:eastAsia="zh-CN"/>
        </w:rPr>
        <w:t xml:space="preserve">Example </w:t>
      </w:r>
    </w:p>
    <w:p>
      <w:pPr>
        <w:bidi w:val="0"/>
        <w:jc w:val="center"/>
        <w:rPr>
          <w:rFonts w:hint="default"/>
          <w:b/>
          <w:bCs/>
          <w:sz w:val="22"/>
          <w:szCs w:val="22"/>
        </w:rPr>
      </w:pPr>
      <w:r>
        <w:rPr>
          <w:rFonts w:hint="default"/>
          <w:b/>
          <w:bCs/>
          <w:sz w:val="22"/>
          <w:szCs w:val="22"/>
          <w:lang w:val="en-US" w:eastAsia="zh-CN"/>
        </w:rPr>
        <w:t>&lt;img src="html5.png" alt="PS Icon" width="128" height="128"&gt;</w:t>
      </w:r>
    </w:p>
    <w:p>
      <w:pPr>
        <w:pStyle w:val="4"/>
        <w:bidi w:val="0"/>
        <w:rPr>
          <w:rFonts w:hint="default"/>
        </w:rPr>
      </w:pPr>
      <w:r>
        <w:rPr>
          <w:rFonts w:hint="default"/>
          <w:lang w:val="en-US" w:eastAsia="zh-CN"/>
        </w:rPr>
        <w:t xml:space="preserve">Width and Height or Style? </w:t>
      </w:r>
    </w:p>
    <w:p>
      <w:pPr>
        <w:bidi w:val="0"/>
        <w:rPr>
          <w:rFonts w:hint="default"/>
        </w:rPr>
      </w:pPr>
      <w:r>
        <w:rPr>
          <w:rFonts w:hint="default"/>
          <w:lang w:val="en-US" w:eastAsia="zh-CN"/>
        </w:rPr>
        <w:t xml:space="preserve">Both the width, height, and style attributes are valid in the latest HTML5 standard. </w:t>
      </w:r>
    </w:p>
    <w:p>
      <w:pPr>
        <w:bidi w:val="0"/>
        <w:rPr>
          <w:rFonts w:hint="default"/>
        </w:rPr>
      </w:pPr>
      <w:r>
        <w:rPr>
          <w:rFonts w:hint="default"/>
          <w:lang w:val="en-US" w:eastAsia="zh-CN"/>
        </w:rPr>
        <w:t xml:space="preserve">We suggest you use the style attribute. It prevents styles sheets from changing the original size of images: </w:t>
      </w:r>
    </w:p>
    <w:p>
      <w:pPr>
        <w:pStyle w:val="5"/>
        <w:bidi w:val="0"/>
        <w:rPr>
          <w:rFonts w:hint="default"/>
        </w:rPr>
      </w:pPr>
      <w:r>
        <w:rPr>
          <w:rFonts w:hint="default"/>
          <w:lang w:val="en-US" w:eastAsia="zh-CN"/>
        </w:rPr>
        <w:t xml:space="preserve">Example </w:t>
      </w:r>
    </w:p>
    <w:p>
      <w:pPr>
        <w:bidi w:val="0"/>
        <w:rPr>
          <w:rFonts w:hint="default"/>
          <w:b/>
          <w:bCs/>
          <w:i/>
          <w:iCs/>
          <w:sz w:val="22"/>
          <w:szCs w:val="22"/>
        </w:rPr>
      </w:pPr>
      <w:r>
        <w:rPr>
          <w:rFonts w:hint="default"/>
          <w:b/>
          <w:bCs/>
          <w:i/>
          <w:iCs/>
          <w:sz w:val="22"/>
          <w:szCs w:val="22"/>
          <w:lang w:val="en-US" w:eastAsia="zh-CN"/>
        </w:rPr>
        <w:t xml:space="preserve">&lt;!DOCTYPE html&gt; </w:t>
      </w:r>
    </w:p>
    <w:p>
      <w:pPr>
        <w:bidi w:val="0"/>
        <w:rPr>
          <w:rFonts w:hint="default"/>
          <w:b/>
          <w:bCs/>
          <w:i/>
          <w:iCs/>
          <w:sz w:val="22"/>
          <w:szCs w:val="22"/>
        </w:rPr>
      </w:pPr>
      <w:r>
        <w:rPr>
          <w:rFonts w:hint="default"/>
          <w:b/>
          <w:bCs/>
          <w:i/>
          <w:iCs/>
          <w:sz w:val="22"/>
          <w:szCs w:val="22"/>
          <w:lang w:val="en-US" w:eastAsia="zh-CN"/>
        </w:rPr>
        <w:t xml:space="preserve">&lt;html&gt; </w:t>
      </w:r>
    </w:p>
    <w:p>
      <w:pPr>
        <w:bidi w:val="0"/>
        <w:ind w:firstLine="720" w:firstLineChars="0"/>
        <w:rPr>
          <w:rFonts w:hint="default"/>
          <w:b/>
          <w:bCs/>
          <w:i/>
          <w:iCs/>
          <w:sz w:val="22"/>
          <w:szCs w:val="22"/>
        </w:rPr>
      </w:pPr>
      <w:r>
        <w:rPr>
          <w:rFonts w:hint="default"/>
          <w:b/>
          <w:bCs/>
          <w:i/>
          <w:iCs/>
          <w:sz w:val="22"/>
          <w:szCs w:val="22"/>
          <w:lang w:val="en-US" w:eastAsia="zh-CN"/>
        </w:rPr>
        <w:t xml:space="preserve">&lt;head&gt; </w:t>
      </w:r>
    </w:p>
    <w:p>
      <w:pPr>
        <w:bidi w:val="0"/>
        <w:ind w:left="720" w:leftChars="0" w:firstLine="720" w:firstLineChars="0"/>
        <w:rPr>
          <w:rFonts w:hint="default"/>
          <w:b/>
          <w:bCs/>
          <w:i/>
          <w:iCs/>
          <w:sz w:val="22"/>
          <w:szCs w:val="22"/>
        </w:rPr>
      </w:pPr>
      <w:r>
        <w:rPr>
          <w:rFonts w:hint="default"/>
          <w:b/>
          <w:bCs/>
          <w:i/>
          <w:iCs/>
          <w:sz w:val="22"/>
          <w:szCs w:val="22"/>
          <w:lang w:val="en-US" w:eastAsia="zh-CN"/>
        </w:rPr>
        <w:t xml:space="preserve">&lt;style&gt; </w:t>
      </w:r>
    </w:p>
    <w:p>
      <w:pPr>
        <w:bidi w:val="0"/>
        <w:ind w:left="1440" w:leftChars="0" w:firstLine="720" w:firstLineChars="0"/>
        <w:rPr>
          <w:rFonts w:hint="default"/>
          <w:b/>
          <w:bCs/>
          <w:i/>
          <w:iCs/>
          <w:sz w:val="22"/>
          <w:szCs w:val="22"/>
        </w:rPr>
      </w:pPr>
      <w:r>
        <w:rPr>
          <w:rFonts w:hint="default"/>
          <w:b/>
          <w:bCs/>
          <w:i/>
          <w:iCs/>
          <w:sz w:val="22"/>
          <w:szCs w:val="22"/>
          <w:lang w:val="en-US" w:eastAsia="zh-CN"/>
        </w:rPr>
        <w:t xml:space="preserve">img { </w:t>
      </w:r>
    </w:p>
    <w:p>
      <w:pPr>
        <w:bidi w:val="0"/>
        <w:ind w:left="2160" w:leftChars="0" w:firstLine="720" w:firstLineChars="0"/>
        <w:rPr>
          <w:rFonts w:hint="default"/>
          <w:b/>
          <w:bCs/>
          <w:i/>
          <w:iCs/>
          <w:sz w:val="22"/>
          <w:szCs w:val="22"/>
        </w:rPr>
      </w:pPr>
      <w:r>
        <w:rPr>
          <w:rFonts w:hint="default"/>
          <w:b/>
          <w:bCs/>
          <w:i/>
          <w:iCs/>
          <w:sz w:val="22"/>
          <w:szCs w:val="22"/>
          <w:lang w:val="en-US" w:eastAsia="zh-CN"/>
        </w:rPr>
        <w:t xml:space="preserve">width:100%; </w:t>
      </w:r>
    </w:p>
    <w:p>
      <w:pPr>
        <w:bidi w:val="0"/>
        <w:ind w:left="1440" w:leftChars="0" w:firstLine="720" w:firstLineChars="0"/>
        <w:rPr>
          <w:rFonts w:hint="default"/>
          <w:b/>
          <w:bCs/>
          <w:i/>
          <w:iCs/>
          <w:sz w:val="22"/>
          <w:szCs w:val="22"/>
        </w:rPr>
      </w:pPr>
      <w:r>
        <w:rPr>
          <w:rFonts w:hint="default"/>
          <w:b/>
          <w:bCs/>
          <w:i/>
          <w:iCs/>
          <w:sz w:val="22"/>
          <w:szCs w:val="22"/>
          <w:lang w:val="en-US" w:eastAsia="zh-CN"/>
        </w:rPr>
        <w:t xml:space="preserve">} </w:t>
      </w:r>
    </w:p>
    <w:p>
      <w:pPr>
        <w:bidi w:val="0"/>
        <w:ind w:left="720" w:leftChars="0" w:firstLine="720" w:firstLineChars="0"/>
        <w:rPr>
          <w:rFonts w:hint="default"/>
          <w:b/>
          <w:bCs/>
          <w:i/>
          <w:iCs/>
          <w:sz w:val="22"/>
          <w:szCs w:val="22"/>
        </w:rPr>
      </w:pPr>
      <w:r>
        <w:rPr>
          <w:rFonts w:hint="default"/>
          <w:b/>
          <w:bCs/>
          <w:i/>
          <w:iCs/>
          <w:sz w:val="22"/>
          <w:szCs w:val="22"/>
          <w:lang w:val="en-US" w:eastAsia="zh-CN"/>
        </w:rPr>
        <w:t xml:space="preserve">&lt;/style&gt; </w:t>
      </w:r>
    </w:p>
    <w:p>
      <w:pPr>
        <w:bidi w:val="0"/>
        <w:ind w:firstLine="720" w:firstLineChars="0"/>
        <w:rPr>
          <w:rFonts w:hint="default"/>
          <w:b/>
          <w:bCs/>
          <w:i/>
          <w:iCs/>
          <w:sz w:val="22"/>
          <w:szCs w:val="22"/>
        </w:rPr>
      </w:pPr>
      <w:r>
        <w:rPr>
          <w:rFonts w:hint="default"/>
          <w:b/>
          <w:bCs/>
          <w:i/>
          <w:iCs/>
          <w:sz w:val="22"/>
          <w:szCs w:val="22"/>
          <w:lang w:val="en-US" w:eastAsia="zh-CN"/>
        </w:rPr>
        <w:t xml:space="preserve">&lt;/head&gt; </w:t>
      </w:r>
    </w:p>
    <w:p>
      <w:pPr>
        <w:bidi w:val="0"/>
        <w:ind w:firstLine="720" w:firstLineChars="0"/>
        <w:rPr>
          <w:rFonts w:hint="default"/>
          <w:b/>
          <w:bCs/>
          <w:i/>
          <w:iCs/>
          <w:sz w:val="22"/>
          <w:szCs w:val="22"/>
        </w:rPr>
      </w:pPr>
      <w:r>
        <w:rPr>
          <w:rFonts w:hint="default"/>
          <w:b/>
          <w:bCs/>
          <w:i/>
          <w:iCs/>
          <w:sz w:val="22"/>
          <w:szCs w:val="22"/>
          <w:lang w:val="en-US" w:eastAsia="zh-CN"/>
        </w:rPr>
        <w:t xml:space="preserve">&lt;body&gt; </w:t>
      </w:r>
    </w:p>
    <w:p>
      <w:pPr>
        <w:bidi w:val="0"/>
        <w:ind w:left="720" w:leftChars="0" w:firstLine="720" w:firstLineChars="0"/>
        <w:rPr>
          <w:rFonts w:hint="default"/>
          <w:b/>
          <w:bCs/>
          <w:i/>
          <w:iCs/>
          <w:sz w:val="22"/>
          <w:szCs w:val="22"/>
        </w:rPr>
      </w:pPr>
      <w:r>
        <w:rPr>
          <w:rFonts w:hint="default"/>
          <w:b/>
          <w:bCs/>
          <w:i/>
          <w:iCs/>
          <w:sz w:val="22"/>
          <w:szCs w:val="22"/>
          <w:lang w:val="en-US" w:eastAsia="zh-CN"/>
        </w:rPr>
        <w:t xml:space="preserve">&lt;img src="ps.gif" alt="PS Icon" style="width:128px;height:128px;"/&gt; </w:t>
      </w:r>
    </w:p>
    <w:p>
      <w:pPr>
        <w:bidi w:val="0"/>
        <w:ind w:left="720" w:leftChars="0" w:firstLine="720" w:firstLineChars="0"/>
        <w:rPr>
          <w:rFonts w:hint="default"/>
          <w:b/>
          <w:bCs/>
          <w:i/>
          <w:iCs/>
          <w:sz w:val="22"/>
          <w:szCs w:val="22"/>
        </w:rPr>
      </w:pPr>
      <w:r>
        <w:rPr>
          <w:rFonts w:hint="default"/>
          <w:b/>
          <w:bCs/>
          <w:i/>
          <w:iCs/>
          <w:sz w:val="22"/>
          <w:szCs w:val="22"/>
          <w:lang w:val="en-US" w:eastAsia="zh-CN"/>
        </w:rPr>
        <w:t xml:space="preserve">&lt;img src="ps.jpeg" alt="PS Icon" width="128" height="128"/&gt; </w:t>
      </w:r>
    </w:p>
    <w:p>
      <w:pPr>
        <w:bidi w:val="0"/>
        <w:ind w:firstLine="720" w:firstLineChars="0"/>
        <w:rPr>
          <w:rFonts w:hint="default"/>
          <w:b/>
          <w:bCs/>
          <w:i/>
          <w:iCs/>
          <w:sz w:val="22"/>
          <w:szCs w:val="22"/>
        </w:rPr>
      </w:pPr>
      <w:r>
        <w:rPr>
          <w:rFonts w:hint="default"/>
          <w:b/>
          <w:bCs/>
          <w:i/>
          <w:iCs/>
          <w:sz w:val="22"/>
          <w:szCs w:val="22"/>
          <w:lang w:val="en-US" w:eastAsia="zh-CN"/>
        </w:rPr>
        <w:t xml:space="preserve">&lt;/body&gt; </w:t>
      </w:r>
    </w:p>
    <w:p>
      <w:pPr>
        <w:bidi w:val="0"/>
        <w:rPr>
          <w:rFonts w:hint="default"/>
          <w:i/>
          <w:iCs/>
        </w:rPr>
      </w:pPr>
      <w:r>
        <w:rPr>
          <w:rFonts w:hint="default"/>
          <w:b/>
          <w:bCs/>
          <w:i/>
          <w:iCs/>
          <w:sz w:val="22"/>
          <w:szCs w:val="22"/>
          <w:lang w:val="en-US" w:eastAsia="zh-CN"/>
        </w:rPr>
        <w:t>&lt;/html&gt;</w:t>
      </w:r>
      <w:r>
        <w:rPr>
          <w:rFonts w:hint="default"/>
          <w:i/>
          <w:iCs/>
          <w:lang w:val="en-US" w:eastAsia="zh-CN"/>
        </w:rPr>
        <w:t xml:space="preserve"> </w:t>
      </w:r>
    </w:p>
    <w:p>
      <w:pPr>
        <w:pStyle w:val="4"/>
        <w:bidi w:val="0"/>
        <w:rPr>
          <w:rFonts w:hint="default"/>
        </w:rPr>
      </w:pPr>
      <w:r>
        <w:rPr>
          <w:rFonts w:hint="default"/>
          <w:lang w:val="en-US" w:eastAsia="zh-CN"/>
        </w:rPr>
        <w:t xml:space="preserve">Images in Another Folder </w:t>
      </w:r>
    </w:p>
    <w:p>
      <w:pPr>
        <w:numPr>
          <w:ilvl w:val="0"/>
          <w:numId w:val="26"/>
        </w:numPr>
        <w:bidi w:val="0"/>
        <w:ind w:left="420" w:leftChars="0" w:hanging="420" w:firstLineChars="0"/>
        <w:rPr>
          <w:rFonts w:hint="default"/>
        </w:rPr>
      </w:pPr>
      <w:r>
        <w:rPr>
          <w:rFonts w:hint="default"/>
          <w:lang w:val="en-US" w:eastAsia="zh-CN"/>
        </w:rPr>
        <w:t xml:space="preserve">If not specified, the browser expects to find the image in the same folder as the web page. </w:t>
      </w:r>
    </w:p>
    <w:p>
      <w:pPr>
        <w:numPr>
          <w:ilvl w:val="0"/>
          <w:numId w:val="26"/>
        </w:numPr>
        <w:bidi w:val="0"/>
        <w:ind w:left="420" w:leftChars="0" w:hanging="420" w:firstLineChars="0"/>
        <w:rPr>
          <w:rFonts w:hint="default"/>
        </w:rPr>
      </w:pPr>
      <w:r>
        <w:rPr>
          <w:rFonts w:hint="default"/>
          <w:lang w:val="en-US" w:eastAsia="zh-CN"/>
        </w:rPr>
        <w:t xml:space="preserve">However, it is common to store images in a sub-folder. You must then include the folder name in the </w:t>
      </w:r>
      <w:r>
        <w:rPr>
          <w:rFonts w:hint="default"/>
          <w:b/>
          <w:bCs/>
          <w:lang w:val="en-US" w:eastAsia="zh-CN"/>
        </w:rPr>
        <w:t>src attribute</w:t>
      </w:r>
      <w:r>
        <w:rPr>
          <w:rFonts w:hint="default"/>
          <w:lang w:val="en-US" w:eastAsia="zh-CN"/>
        </w:rPr>
        <w:t>: you will about this in the  Source Path section below</w:t>
      </w:r>
    </w:p>
    <w:p>
      <w:pPr>
        <w:pStyle w:val="5"/>
        <w:bidi w:val="0"/>
        <w:rPr>
          <w:rFonts w:hint="default"/>
        </w:rPr>
      </w:pPr>
      <w:r>
        <w:rPr>
          <w:rFonts w:hint="default"/>
          <w:lang w:val="en-US" w:eastAsia="zh-CN"/>
        </w:rPr>
        <w:t xml:space="preserve">Example </w:t>
      </w:r>
    </w:p>
    <w:p>
      <w:pPr>
        <w:bidi w:val="0"/>
        <w:jc w:val="center"/>
        <w:rPr>
          <w:rFonts w:hint="default"/>
          <w:b/>
          <w:bCs/>
          <w:sz w:val="22"/>
          <w:szCs w:val="22"/>
        </w:rPr>
      </w:pPr>
      <w:r>
        <w:rPr>
          <w:rFonts w:hint="default"/>
          <w:b/>
          <w:bCs/>
          <w:sz w:val="22"/>
          <w:szCs w:val="22"/>
          <w:lang w:val="en-US" w:eastAsia="zh-CN"/>
        </w:rPr>
        <w:t>&lt;img src="images/ps.gif" alt="Roncloud Icon" style="width:128px; height:128px;"&gt;</w:t>
      </w:r>
    </w:p>
    <w:p>
      <w:pPr>
        <w:pStyle w:val="4"/>
        <w:bidi w:val="0"/>
        <w:rPr>
          <w:rFonts w:hint="default"/>
        </w:rPr>
      </w:pPr>
      <w:r>
        <w:rPr>
          <w:rFonts w:hint="default"/>
          <w:lang w:val="en-US" w:eastAsia="zh-CN"/>
        </w:rPr>
        <w:t xml:space="preserve">Images on Another Server </w:t>
      </w:r>
    </w:p>
    <w:p>
      <w:pPr>
        <w:bidi w:val="0"/>
        <w:rPr>
          <w:rFonts w:hint="default"/>
        </w:rPr>
      </w:pPr>
      <w:r>
        <w:rPr>
          <w:rFonts w:hint="default"/>
          <w:lang w:val="en-US" w:eastAsia="zh-CN"/>
        </w:rPr>
        <w:t xml:space="preserve">Some web sites store their images on image servers. </w:t>
      </w:r>
    </w:p>
    <w:p>
      <w:pPr>
        <w:bidi w:val="0"/>
        <w:rPr>
          <w:rFonts w:hint="default"/>
        </w:rPr>
      </w:pPr>
      <w:r>
        <w:rPr>
          <w:rFonts w:hint="default"/>
          <w:lang w:val="en-US" w:eastAsia="zh-CN"/>
        </w:rPr>
        <w:t xml:space="preserve">Actually, you can access images from any web address in the world: </w:t>
      </w:r>
    </w:p>
    <w:p>
      <w:pPr>
        <w:pStyle w:val="5"/>
        <w:bidi w:val="0"/>
        <w:rPr>
          <w:rFonts w:hint="default"/>
        </w:rPr>
      </w:pPr>
      <w:r>
        <w:rPr>
          <w:rFonts w:hint="default"/>
          <w:lang w:val="en-US" w:eastAsia="zh-CN"/>
        </w:rPr>
        <w:t xml:space="preserve">Example </w:t>
      </w:r>
    </w:p>
    <w:p>
      <w:pPr>
        <w:bidi w:val="0"/>
        <w:jc w:val="center"/>
        <w:rPr>
          <w:rFonts w:hint="default"/>
          <w:b/>
          <w:bCs/>
          <w:sz w:val="22"/>
          <w:szCs w:val="22"/>
        </w:rPr>
      </w:pPr>
      <w:r>
        <w:rPr>
          <w:rFonts w:hint="default"/>
          <w:b/>
          <w:bCs/>
          <w:sz w:val="22"/>
          <w:szCs w:val="22"/>
          <w:lang w:val="en-US" w:eastAsia="zh-CN"/>
        </w:rPr>
        <w:t>&lt;img src="http://roncloud.com.ng/images/roncloud.jpg" alt="Roncloud Logo"&gt;</w:t>
      </w:r>
    </w:p>
    <w:p>
      <w:pPr>
        <w:pStyle w:val="4"/>
        <w:bidi w:val="0"/>
        <w:rPr>
          <w:rFonts w:hint="default"/>
        </w:rPr>
      </w:pPr>
      <w:r>
        <w:rPr>
          <w:rFonts w:hint="default"/>
          <w:lang w:val="en-US" w:eastAsia="zh-CN"/>
        </w:rPr>
        <w:t xml:space="preserve">Animated Images </w:t>
      </w:r>
    </w:p>
    <w:p>
      <w:pPr>
        <w:bidi w:val="0"/>
        <w:rPr>
          <w:rFonts w:hint="default"/>
        </w:rPr>
      </w:pPr>
      <w:r>
        <w:rPr>
          <w:rFonts w:hint="default"/>
          <w:lang w:val="en-US" w:eastAsia="zh-CN"/>
        </w:rPr>
        <w:t xml:space="preserve">The GIF standard allows animated images: </w:t>
      </w:r>
    </w:p>
    <w:p>
      <w:pPr>
        <w:pStyle w:val="5"/>
        <w:bidi w:val="0"/>
        <w:rPr>
          <w:rFonts w:hint="default"/>
        </w:rPr>
      </w:pPr>
      <w:r>
        <w:rPr>
          <w:rFonts w:hint="default"/>
          <w:lang w:val="en-US" w:eastAsia="zh-CN"/>
        </w:rPr>
        <w:t xml:space="preserve">Example </w:t>
      </w:r>
    </w:p>
    <w:p>
      <w:pPr>
        <w:bidi w:val="0"/>
        <w:jc w:val="center"/>
        <w:rPr>
          <w:rFonts w:hint="default"/>
          <w:b/>
          <w:bCs/>
          <w:sz w:val="22"/>
          <w:szCs w:val="22"/>
        </w:rPr>
      </w:pPr>
      <w:r>
        <w:rPr>
          <w:rFonts w:hint="default"/>
          <w:b/>
          <w:bCs/>
          <w:sz w:val="22"/>
          <w:szCs w:val="22"/>
          <w:lang w:val="en-US" w:eastAsia="zh-CN"/>
        </w:rPr>
        <w:t>&lt;img src="programming.gif" alt="Computer Man" style="width:48px; height:48px;"&gt;</w:t>
      </w:r>
    </w:p>
    <w:p>
      <w:pPr>
        <w:bidi w:val="0"/>
        <w:rPr>
          <w:rFonts w:hint="default"/>
        </w:rPr>
      </w:pPr>
      <w:r>
        <w:rPr>
          <w:rFonts w:hint="default"/>
          <w:lang w:val="en-US" w:eastAsia="zh-CN"/>
        </w:rPr>
        <w:t xml:space="preserve">Note that the syntax of inserting animated images is no different from non animated images. </w:t>
      </w:r>
    </w:p>
    <w:p>
      <w:pPr>
        <w:pStyle w:val="4"/>
        <w:bidi w:val="0"/>
        <w:rPr>
          <w:rFonts w:hint="default"/>
        </w:rPr>
      </w:pPr>
      <w:r>
        <w:rPr>
          <w:rFonts w:hint="default"/>
          <w:lang w:val="en-US" w:eastAsia="zh-CN"/>
        </w:rPr>
        <w:t xml:space="preserve">Using an Image as a Link </w:t>
      </w:r>
    </w:p>
    <w:p>
      <w:pPr>
        <w:bidi w:val="0"/>
        <w:rPr>
          <w:rFonts w:hint="default"/>
        </w:rPr>
      </w:pPr>
      <w:r>
        <w:rPr>
          <w:rFonts w:hint="default"/>
          <w:lang w:val="en-US" w:eastAsia="zh-CN"/>
        </w:rPr>
        <w:t>To use an image as a link, simply nest the</w:t>
      </w:r>
      <w:r>
        <w:rPr>
          <w:rFonts w:hint="default"/>
          <w:b/>
          <w:bCs/>
          <w:lang w:val="en-US" w:eastAsia="zh-CN"/>
        </w:rPr>
        <w:t xml:space="preserve"> &lt;img&gt;</w:t>
      </w:r>
      <w:r>
        <w:rPr>
          <w:rFonts w:hint="default"/>
          <w:lang w:val="en-US" w:eastAsia="zh-CN"/>
        </w:rPr>
        <w:t xml:space="preserve"> tag inside the </w:t>
      </w:r>
      <w:r>
        <w:rPr>
          <w:rFonts w:hint="default"/>
          <w:b/>
          <w:bCs/>
          <w:lang w:val="en-US" w:eastAsia="zh-CN"/>
        </w:rPr>
        <w:t>&lt;a&gt;</w:t>
      </w:r>
      <w:r>
        <w:rPr>
          <w:rFonts w:hint="default"/>
          <w:lang w:val="en-US" w:eastAsia="zh-CN"/>
        </w:rPr>
        <w:t xml:space="preserve"> tag: </w:t>
      </w:r>
    </w:p>
    <w:p>
      <w:pPr>
        <w:pStyle w:val="5"/>
        <w:bidi w:val="0"/>
        <w:rPr>
          <w:rFonts w:hint="default"/>
        </w:rPr>
      </w:pPr>
      <w:r>
        <w:rPr>
          <w:rFonts w:hint="default"/>
          <w:lang w:val="en-US" w:eastAsia="zh-CN"/>
        </w:rPr>
        <w:t xml:space="preserve">Example </w:t>
      </w:r>
    </w:p>
    <w:p>
      <w:pPr>
        <w:bidi w:val="0"/>
        <w:rPr>
          <w:rFonts w:hint="default"/>
          <w:b/>
          <w:bCs/>
          <w:sz w:val="22"/>
          <w:szCs w:val="22"/>
        </w:rPr>
      </w:pPr>
      <w:r>
        <w:rPr>
          <w:rFonts w:hint="default"/>
          <w:b/>
          <w:bCs/>
          <w:sz w:val="22"/>
          <w:szCs w:val="22"/>
          <w:lang w:val="en-US" w:eastAsia="zh-CN"/>
        </w:rPr>
        <w:t xml:space="preserve">&lt;a href="default.asp"&gt; </w:t>
      </w:r>
    </w:p>
    <w:p>
      <w:pPr>
        <w:bidi w:val="0"/>
        <w:ind w:firstLine="720" w:firstLineChars="0"/>
        <w:rPr>
          <w:rFonts w:hint="default"/>
          <w:b/>
          <w:bCs/>
          <w:sz w:val="22"/>
          <w:szCs w:val="22"/>
        </w:rPr>
      </w:pPr>
      <w:r>
        <w:rPr>
          <w:rFonts w:hint="default"/>
          <w:b/>
          <w:bCs/>
          <w:sz w:val="22"/>
          <w:szCs w:val="22"/>
          <w:lang w:val="en-US" w:eastAsia="zh-CN"/>
        </w:rPr>
        <w:t xml:space="preserve">&lt;img src="smiley.gif" alt="HTML tutorial" style="width:42px; height: 42px; border:0;"&gt; </w:t>
      </w:r>
    </w:p>
    <w:p>
      <w:pPr>
        <w:bidi w:val="0"/>
        <w:rPr>
          <w:rFonts w:hint="default"/>
          <w:b/>
          <w:bCs/>
          <w:sz w:val="22"/>
          <w:szCs w:val="22"/>
        </w:rPr>
      </w:pPr>
      <w:r>
        <w:rPr>
          <w:rFonts w:hint="default"/>
          <w:b/>
          <w:bCs/>
          <w:sz w:val="22"/>
          <w:szCs w:val="22"/>
          <w:lang w:val="en-US" w:eastAsia="zh-CN"/>
        </w:rPr>
        <w:t xml:space="preserve">&lt;/a&gt; </w:t>
      </w:r>
    </w:p>
    <w:p>
      <w:pPr>
        <w:bidi w:val="0"/>
        <w:rPr>
          <w:rFonts w:hint="default"/>
          <w:b/>
          <w:bCs/>
        </w:rPr>
      </w:pPr>
      <w:r>
        <w:rPr>
          <w:rFonts w:hint="default"/>
          <w:b/>
          <w:bCs/>
          <w:lang w:val="en-US" w:eastAsia="zh-CN"/>
        </w:rPr>
        <w:t xml:space="preserve">Note! </w:t>
      </w:r>
    </w:p>
    <w:p>
      <w:pPr>
        <w:bidi w:val="0"/>
        <w:rPr>
          <w:rFonts w:hint="default"/>
        </w:rPr>
      </w:pPr>
      <w:r>
        <w:rPr>
          <w:rFonts w:hint="default"/>
          <w:lang w:val="en-US" w:eastAsia="zh-CN"/>
        </w:rPr>
        <w:t xml:space="preserve">Add "border:0;" to prevent IE9 (and earlier) from displaying a border around the image. </w:t>
      </w:r>
    </w:p>
    <w:p>
      <w:pPr>
        <w:pStyle w:val="4"/>
        <w:bidi w:val="0"/>
        <w:rPr>
          <w:rFonts w:hint="default"/>
        </w:rPr>
      </w:pPr>
      <w:r>
        <w:rPr>
          <w:rFonts w:hint="default"/>
          <w:lang w:val="en-US" w:eastAsia="zh-CN"/>
        </w:rPr>
        <w:t xml:space="preserve">Image Floating </w:t>
      </w:r>
    </w:p>
    <w:p>
      <w:pPr>
        <w:bidi w:val="0"/>
        <w:rPr>
          <w:rFonts w:hint="default"/>
        </w:rPr>
      </w:pPr>
      <w:r>
        <w:rPr>
          <w:rFonts w:hint="default"/>
          <w:lang w:val="en-US" w:eastAsia="zh-CN"/>
        </w:rPr>
        <w:t xml:space="preserve">Use the CSS float property to let the image float. </w:t>
      </w:r>
    </w:p>
    <w:p>
      <w:pPr>
        <w:bidi w:val="0"/>
        <w:rPr>
          <w:rFonts w:hint="default"/>
        </w:rPr>
      </w:pPr>
      <w:r>
        <w:rPr>
          <w:rFonts w:hint="default"/>
          <w:lang w:val="en-US" w:eastAsia="zh-CN"/>
        </w:rPr>
        <w:t xml:space="preserve">The image can float to the right or to the left of a text: </w:t>
      </w:r>
    </w:p>
    <w:p>
      <w:pPr>
        <w:pStyle w:val="5"/>
        <w:bidi w:val="0"/>
        <w:rPr>
          <w:rFonts w:hint="default"/>
        </w:rPr>
      </w:pPr>
      <w:r>
        <w:rPr>
          <w:rFonts w:hint="default"/>
          <w:lang w:val="en-US" w:eastAsia="zh-CN"/>
        </w:rPr>
        <w:t xml:space="preserve">Example </w:t>
      </w:r>
    </w:p>
    <w:p>
      <w:pPr>
        <w:bidi w:val="0"/>
        <w:rPr>
          <w:rFonts w:hint="default"/>
          <w:b/>
          <w:bCs/>
          <w:sz w:val="22"/>
          <w:szCs w:val="22"/>
        </w:rPr>
      </w:pPr>
      <w:r>
        <w:rPr>
          <w:rFonts w:hint="default"/>
          <w:b/>
          <w:bCs/>
          <w:sz w:val="22"/>
          <w:szCs w:val="22"/>
          <w:lang w:val="en-US" w:eastAsia="zh-CN"/>
        </w:rPr>
        <w:t xml:space="preserve">&lt;p&gt; </w:t>
      </w:r>
    </w:p>
    <w:p>
      <w:pPr>
        <w:bidi w:val="0"/>
        <w:ind w:firstLine="720" w:firstLineChars="0"/>
        <w:rPr>
          <w:rFonts w:hint="default"/>
          <w:b/>
          <w:bCs/>
          <w:sz w:val="22"/>
          <w:szCs w:val="22"/>
        </w:rPr>
      </w:pPr>
      <w:r>
        <w:rPr>
          <w:rFonts w:hint="default"/>
          <w:b/>
          <w:bCs/>
          <w:sz w:val="22"/>
          <w:szCs w:val="22"/>
          <w:lang w:val="en-US" w:eastAsia="zh-CN"/>
        </w:rPr>
        <w:t xml:space="preserve">&lt;img src="smiley.gif" alt="Smiley face" style="float:right; width:42px; height:42px;"&gt; </w:t>
      </w:r>
    </w:p>
    <w:p>
      <w:pPr>
        <w:bidi w:val="0"/>
        <w:ind w:firstLine="720" w:firstLineChars="0"/>
        <w:rPr>
          <w:rFonts w:hint="default"/>
          <w:b/>
          <w:bCs/>
          <w:sz w:val="22"/>
          <w:szCs w:val="22"/>
        </w:rPr>
      </w:pPr>
      <w:r>
        <w:rPr>
          <w:rFonts w:hint="default"/>
          <w:b/>
          <w:bCs/>
          <w:sz w:val="22"/>
          <w:szCs w:val="22"/>
          <w:lang w:val="en-US" w:eastAsia="zh-CN"/>
        </w:rPr>
        <w:t xml:space="preserve">The image will float to the right of the text. </w:t>
      </w:r>
    </w:p>
    <w:p>
      <w:pPr>
        <w:bidi w:val="0"/>
        <w:rPr>
          <w:rFonts w:hint="default"/>
          <w:b/>
          <w:bCs/>
          <w:sz w:val="22"/>
          <w:szCs w:val="22"/>
        </w:rPr>
      </w:pPr>
      <w:r>
        <w:rPr>
          <w:rFonts w:hint="default"/>
          <w:b/>
          <w:bCs/>
          <w:sz w:val="22"/>
          <w:szCs w:val="22"/>
          <w:lang w:val="en-US" w:eastAsia="zh-CN"/>
        </w:rPr>
        <w:t xml:space="preserve">&lt;/p&gt; </w:t>
      </w:r>
    </w:p>
    <w:p>
      <w:pPr>
        <w:bidi w:val="0"/>
        <w:rPr>
          <w:rFonts w:hint="default"/>
          <w:b/>
          <w:bCs/>
          <w:sz w:val="22"/>
          <w:szCs w:val="22"/>
        </w:rPr>
      </w:pPr>
      <w:r>
        <w:rPr>
          <w:rFonts w:hint="default"/>
          <w:b/>
          <w:bCs/>
          <w:sz w:val="22"/>
          <w:szCs w:val="22"/>
          <w:lang w:val="en-US" w:eastAsia="zh-CN"/>
        </w:rPr>
        <w:t xml:space="preserve">&lt;p&gt; </w:t>
      </w:r>
    </w:p>
    <w:p>
      <w:pPr>
        <w:bidi w:val="0"/>
        <w:ind w:firstLine="720" w:firstLineChars="0"/>
        <w:rPr>
          <w:rFonts w:hint="default"/>
          <w:b/>
          <w:bCs/>
          <w:sz w:val="22"/>
          <w:szCs w:val="22"/>
        </w:rPr>
      </w:pPr>
      <w:r>
        <w:rPr>
          <w:rFonts w:hint="default"/>
          <w:b/>
          <w:bCs/>
          <w:sz w:val="22"/>
          <w:szCs w:val="22"/>
          <w:lang w:val="en-US" w:eastAsia="zh-CN"/>
        </w:rPr>
        <w:t xml:space="preserve">&lt;img src="smiley.gif" alt="Smiley face" style="float:left; width:42px; height:42px;"&gt; </w:t>
      </w:r>
    </w:p>
    <w:p>
      <w:pPr>
        <w:bidi w:val="0"/>
        <w:ind w:firstLine="720" w:firstLineChars="0"/>
        <w:rPr>
          <w:rFonts w:hint="default"/>
          <w:b/>
          <w:bCs/>
          <w:sz w:val="22"/>
          <w:szCs w:val="22"/>
        </w:rPr>
      </w:pPr>
      <w:r>
        <w:rPr>
          <w:rFonts w:hint="default"/>
          <w:b/>
          <w:bCs/>
          <w:sz w:val="22"/>
          <w:szCs w:val="22"/>
          <w:lang w:val="en-US" w:eastAsia="zh-CN"/>
        </w:rPr>
        <w:t xml:space="preserve">The image will float to the left of the text. </w:t>
      </w:r>
    </w:p>
    <w:p>
      <w:pPr>
        <w:bidi w:val="0"/>
        <w:rPr>
          <w:rFonts w:hint="default"/>
          <w:b/>
          <w:bCs/>
          <w:sz w:val="22"/>
          <w:szCs w:val="22"/>
          <w:lang w:val="en-US" w:eastAsia="zh-CN"/>
        </w:rPr>
      </w:pPr>
      <w:r>
        <w:rPr>
          <w:rFonts w:hint="default"/>
          <w:b/>
          <w:bCs/>
          <w:sz w:val="22"/>
          <w:szCs w:val="22"/>
          <w:lang w:val="en-US" w:eastAsia="zh-CN"/>
        </w:rPr>
        <w:t xml:space="preserve">&lt;/p&gt; </w:t>
      </w:r>
    </w:p>
    <w:p>
      <w:pPr>
        <w:bidi w:val="0"/>
        <w:rPr>
          <w:rFonts w:hint="default"/>
          <w:b/>
          <w:bCs/>
          <w:sz w:val="22"/>
          <w:szCs w:val="22"/>
          <w:lang w:val="en-US" w:eastAsia="zh-CN"/>
        </w:rPr>
      </w:pPr>
    </w:p>
    <w:p>
      <w:pPr>
        <w:pStyle w:val="3"/>
        <w:bidi w:val="0"/>
        <w:rPr>
          <w:rFonts w:hint="default"/>
        </w:rPr>
      </w:pPr>
      <w:r>
        <w:rPr>
          <w:rFonts w:hint="default"/>
          <w:lang w:val="en-US" w:eastAsia="zh-CN"/>
        </w:rPr>
        <w:t xml:space="preserve">Image Maps </w:t>
      </w:r>
    </w:p>
    <w:p>
      <w:pPr>
        <w:numPr>
          <w:ilvl w:val="0"/>
          <w:numId w:val="26"/>
        </w:numPr>
        <w:bidi w:val="0"/>
        <w:ind w:left="420" w:leftChars="0" w:hanging="420" w:firstLineChars="0"/>
        <w:rPr>
          <w:rFonts w:hint="default"/>
          <w:lang w:val="en-US" w:eastAsia="zh-CN"/>
        </w:rPr>
      </w:pPr>
      <w:r>
        <w:rPr>
          <w:rFonts w:hint="default"/>
          <w:lang w:val="en-US" w:eastAsia="zh-CN"/>
        </w:rPr>
        <w:t xml:space="preserve">Use the </w:t>
      </w:r>
      <w:r>
        <w:rPr>
          <w:rFonts w:hint="default"/>
          <w:b/>
          <w:bCs/>
          <w:lang w:val="en-US" w:eastAsia="zh-CN"/>
        </w:rPr>
        <w:t>&lt;map&gt;</w:t>
      </w:r>
      <w:r>
        <w:rPr>
          <w:rFonts w:hint="default"/>
          <w:lang w:val="en-US" w:eastAsia="zh-CN"/>
        </w:rPr>
        <w:t xml:space="preserve"> tag to define an image-map. </w:t>
      </w:r>
    </w:p>
    <w:p>
      <w:pPr>
        <w:numPr>
          <w:ilvl w:val="0"/>
          <w:numId w:val="26"/>
        </w:numPr>
        <w:bidi w:val="0"/>
        <w:ind w:left="420" w:leftChars="0" w:hanging="420" w:firstLineChars="0"/>
        <w:rPr>
          <w:rFonts w:hint="default"/>
        </w:rPr>
      </w:pPr>
      <w:r>
        <w:rPr>
          <w:rFonts w:hint="default"/>
          <w:lang w:val="en-US" w:eastAsia="zh-CN"/>
        </w:rPr>
        <w:t xml:space="preserve">An image-map is an image with clickable areas. </w:t>
      </w:r>
    </w:p>
    <w:p>
      <w:pPr>
        <w:numPr>
          <w:ilvl w:val="0"/>
          <w:numId w:val="26"/>
        </w:numPr>
        <w:bidi w:val="0"/>
        <w:ind w:left="420" w:leftChars="0" w:hanging="420" w:firstLineChars="0"/>
        <w:rPr>
          <w:rFonts w:hint="default"/>
        </w:rPr>
      </w:pPr>
      <w:r>
        <w:rPr>
          <w:rFonts w:hint="default"/>
          <w:lang w:val="en-US" w:eastAsia="zh-CN"/>
        </w:rPr>
        <w:t xml:space="preserve">The name attribute of the </w:t>
      </w:r>
      <w:r>
        <w:rPr>
          <w:rFonts w:hint="default"/>
          <w:b/>
          <w:bCs/>
          <w:lang w:val="en-US" w:eastAsia="zh-CN"/>
        </w:rPr>
        <w:t>&lt;map&gt;</w:t>
      </w:r>
      <w:r>
        <w:rPr>
          <w:rFonts w:hint="default"/>
          <w:lang w:val="en-US" w:eastAsia="zh-CN"/>
        </w:rPr>
        <w:t xml:space="preserve"> tag is associated with the </w:t>
      </w:r>
      <w:r>
        <w:rPr>
          <w:rFonts w:hint="default"/>
          <w:b/>
          <w:bCs/>
          <w:lang w:val="en-US" w:eastAsia="zh-CN"/>
        </w:rPr>
        <w:t>&lt;img&gt;'s usemap attribute</w:t>
      </w:r>
      <w:r>
        <w:rPr>
          <w:rFonts w:hint="default"/>
          <w:lang w:val="en-US" w:eastAsia="zh-CN"/>
        </w:rPr>
        <w:t xml:space="preserve"> and creates a relationship between the image and the map. </w:t>
      </w:r>
    </w:p>
    <w:p>
      <w:pPr>
        <w:numPr>
          <w:ilvl w:val="0"/>
          <w:numId w:val="26"/>
        </w:numPr>
        <w:bidi w:val="0"/>
        <w:ind w:left="420" w:leftChars="0" w:hanging="420" w:firstLineChars="0"/>
        <w:rPr>
          <w:rFonts w:hint="default"/>
        </w:rPr>
      </w:pPr>
      <w:r>
        <w:rPr>
          <w:rFonts w:hint="default"/>
          <w:lang w:val="en-US" w:eastAsia="zh-CN"/>
        </w:rPr>
        <w:t xml:space="preserve">The </w:t>
      </w:r>
      <w:r>
        <w:rPr>
          <w:rFonts w:hint="default"/>
          <w:b/>
          <w:bCs/>
          <w:lang w:val="en-US" w:eastAsia="zh-CN"/>
        </w:rPr>
        <w:t>&lt;map&gt;</w:t>
      </w:r>
      <w:r>
        <w:rPr>
          <w:rFonts w:hint="default"/>
          <w:lang w:val="en-US" w:eastAsia="zh-CN"/>
        </w:rPr>
        <w:t xml:space="preserve"> tag contains a number of </w:t>
      </w:r>
      <w:r>
        <w:rPr>
          <w:rFonts w:hint="default"/>
          <w:b/>
          <w:bCs/>
          <w:lang w:val="en-US" w:eastAsia="zh-CN"/>
        </w:rPr>
        <w:t>&lt;area&gt;</w:t>
      </w:r>
      <w:r>
        <w:rPr>
          <w:rFonts w:hint="default"/>
          <w:lang w:val="en-US" w:eastAsia="zh-CN"/>
        </w:rPr>
        <w:t xml:space="preserve"> tags, that defines the clickable areas in the image-map: </w:t>
      </w:r>
    </w:p>
    <w:p>
      <w:pPr>
        <w:pStyle w:val="5"/>
        <w:bidi w:val="0"/>
        <w:rPr>
          <w:rFonts w:hint="default"/>
        </w:rPr>
      </w:pPr>
      <w:r>
        <w:rPr>
          <w:rFonts w:hint="default"/>
          <w:lang w:val="en-US" w:eastAsia="zh-CN"/>
        </w:rPr>
        <w:t xml:space="preserve">Example </w:t>
      </w:r>
    </w:p>
    <w:p>
      <w:pPr>
        <w:bidi w:val="0"/>
        <w:jc w:val="left"/>
        <w:rPr>
          <w:rFonts w:hint="default"/>
          <w:b/>
          <w:bCs/>
          <w:sz w:val="20"/>
          <w:szCs w:val="20"/>
        </w:rPr>
      </w:pPr>
      <w:r>
        <w:rPr>
          <w:rFonts w:hint="default"/>
          <w:b/>
          <w:bCs/>
          <w:sz w:val="20"/>
          <w:szCs w:val="20"/>
          <w:lang w:val="en-US" w:eastAsia="zh-CN"/>
        </w:rPr>
        <w:t xml:space="preserve">&lt;img src="planets.gif" alt="Planets" usemap="#planetmap" style="width:145px; height:126px;"&gt; </w:t>
      </w:r>
    </w:p>
    <w:p>
      <w:pPr>
        <w:bidi w:val="0"/>
        <w:rPr>
          <w:rFonts w:hint="default"/>
          <w:b/>
          <w:bCs/>
          <w:sz w:val="20"/>
          <w:szCs w:val="20"/>
        </w:rPr>
      </w:pPr>
      <w:r>
        <w:rPr>
          <w:rFonts w:hint="default"/>
          <w:b/>
          <w:bCs/>
          <w:sz w:val="20"/>
          <w:szCs w:val="20"/>
          <w:lang w:val="en-US" w:eastAsia="zh-CN"/>
        </w:rPr>
        <w:t xml:space="preserve">&lt;map name="planetmap"&gt; </w:t>
      </w:r>
    </w:p>
    <w:p>
      <w:pPr>
        <w:bidi w:val="0"/>
        <w:ind w:firstLine="720" w:firstLineChars="0"/>
        <w:rPr>
          <w:rFonts w:hint="default"/>
          <w:b/>
          <w:bCs/>
          <w:sz w:val="20"/>
          <w:szCs w:val="20"/>
        </w:rPr>
      </w:pPr>
      <w:r>
        <w:rPr>
          <w:rFonts w:hint="default"/>
          <w:b/>
          <w:bCs/>
          <w:sz w:val="20"/>
          <w:szCs w:val="20"/>
          <w:lang w:val="en-US" w:eastAsia="zh-CN"/>
        </w:rPr>
        <w:t xml:space="preserve">&lt;area shape="rect" coords="0,0,82,126" alt="Sun" href="sun.htm"&gt; </w:t>
      </w:r>
    </w:p>
    <w:p>
      <w:pPr>
        <w:bidi w:val="0"/>
        <w:ind w:firstLine="720" w:firstLineChars="0"/>
        <w:rPr>
          <w:rFonts w:hint="default"/>
          <w:b/>
          <w:bCs/>
          <w:sz w:val="20"/>
          <w:szCs w:val="20"/>
        </w:rPr>
      </w:pPr>
      <w:r>
        <w:rPr>
          <w:rFonts w:hint="default"/>
          <w:b/>
          <w:bCs/>
          <w:sz w:val="20"/>
          <w:szCs w:val="20"/>
          <w:lang w:val="en-US" w:eastAsia="zh-CN"/>
        </w:rPr>
        <w:t xml:space="preserve">&lt;area shape="circle" coords="90,58,3" alt="Mercury" href="mercur.htm"&gt; </w:t>
      </w:r>
    </w:p>
    <w:p>
      <w:pPr>
        <w:bidi w:val="0"/>
        <w:ind w:firstLine="720" w:firstLineChars="0"/>
        <w:rPr>
          <w:rFonts w:hint="default"/>
          <w:b/>
          <w:bCs/>
          <w:sz w:val="20"/>
          <w:szCs w:val="20"/>
        </w:rPr>
      </w:pPr>
      <w:r>
        <w:rPr>
          <w:rFonts w:hint="default"/>
          <w:b/>
          <w:bCs/>
          <w:sz w:val="20"/>
          <w:szCs w:val="20"/>
          <w:lang w:val="en-US" w:eastAsia="zh-CN"/>
        </w:rPr>
        <w:t xml:space="preserve">&lt;area shape="circle" coords="124,58,8" alt="Venus" href="venus.htm"&gt; </w:t>
      </w:r>
    </w:p>
    <w:p>
      <w:pPr>
        <w:bidi w:val="0"/>
        <w:rPr>
          <w:rFonts w:hint="default"/>
          <w:b/>
          <w:bCs/>
          <w:sz w:val="20"/>
          <w:szCs w:val="20"/>
          <w:lang w:val="en-US" w:eastAsia="zh-CN"/>
        </w:rPr>
      </w:pPr>
      <w:r>
        <w:rPr>
          <w:rFonts w:hint="default"/>
          <w:b/>
          <w:bCs/>
          <w:sz w:val="20"/>
          <w:szCs w:val="20"/>
          <w:lang w:val="en-US" w:eastAsia="zh-CN"/>
        </w:rPr>
        <w:t xml:space="preserve">&lt;/map&gt; </w:t>
      </w:r>
    </w:p>
    <w:p>
      <w:pPr>
        <w:bidi w:val="0"/>
        <w:rPr>
          <w:rFonts w:hint="default"/>
          <w:b/>
          <w:bCs/>
          <w:sz w:val="20"/>
          <w:szCs w:val="20"/>
          <w:lang w:val="en-US" w:eastAsia="zh-CN"/>
        </w:rPr>
      </w:pPr>
    </w:p>
    <w:p>
      <w:pPr>
        <w:pStyle w:val="3"/>
        <w:bidi w:val="0"/>
        <w:rPr>
          <w:rFonts w:hint="default"/>
          <w:lang w:val="en-US" w:eastAsia="zh-CN"/>
        </w:rPr>
      </w:pPr>
      <w:r>
        <w:rPr>
          <w:rFonts w:hint="default"/>
          <w:lang w:val="en-US" w:eastAsia="zh-CN"/>
        </w:rPr>
        <w:t>Source Path</w:t>
      </w:r>
    </w:p>
    <w:p>
      <w:pPr>
        <w:rPr>
          <w:rFonts w:hint="default"/>
          <w:lang w:val="en-US" w:eastAsia="zh-CN"/>
        </w:rPr>
      </w:pPr>
      <w:r>
        <w:rPr>
          <w:rFonts w:hint="default"/>
          <w:lang w:val="en-US" w:eastAsia="zh-CN"/>
        </w:rPr>
        <w:t>Source path are location of resource in a giving directory either locally or globally.</w:t>
      </w:r>
    </w:p>
    <w:p>
      <w:pPr>
        <w:rPr>
          <w:rFonts w:hint="default"/>
          <w:lang w:val="en-US" w:eastAsia="zh-CN"/>
        </w:rPr>
      </w:pPr>
      <w:r>
        <w:rPr>
          <w:rFonts w:hint="default"/>
          <w:lang w:val="en-US" w:eastAsia="zh-CN"/>
        </w:rPr>
        <w:t xml:space="preserve">They are two type of paths </w:t>
      </w:r>
    </w:p>
    <w:p>
      <w:pPr>
        <w:numPr>
          <w:ilvl w:val="0"/>
          <w:numId w:val="26"/>
        </w:numPr>
        <w:ind w:left="420" w:leftChars="0" w:hanging="420" w:firstLineChars="0"/>
        <w:rPr>
          <w:rFonts w:hint="default"/>
          <w:lang w:val="en-US" w:eastAsia="zh-CN"/>
        </w:rPr>
      </w:pPr>
      <w:r>
        <w:rPr>
          <w:rFonts w:hint="default"/>
          <w:lang w:val="en-US" w:eastAsia="zh-CN"/>
        </w:rPr>
        <w:t>Relative Path</w:t>
      </w:r>
    </w:p>
    <w:p>
      <w:pPr>
        <w:numPr>
          <w:ilvl w:val="0"/>
          <w:numId w:val="26"/>
        </w:numPr>
        <w:ind w:left="420" w:leftChars="0" w:hanging="420" w:firstLineChars="0"/>
        <w:rPr>
          <w:rFonts w:hint="default"/>
          <w:lang w:val="en-US" w:eastAsia="zh-CN"/>
        </w:rPr>
      </w:pPr>
      <w:r>
        <w:rPr>
          <w:rFonts w:hint="default"/>
          <w:lang w:val="en-US" w:eastAsia="zh-CN"/>
        </w:rPr>
        <w:t>Absolute Path</w:t>
      </w:r>
    </w:p>
    <w:p>
      <w:pPr>
        <w:pStyle w:val="4"/>
        <w:bidi w:val="0"/>
        <w:rPr>
          <w:rFonts w:hint="default"/>
          <w:lang w:val="en-US" w:eastAsia="zh-CN"/>
        </w:rPr>
      </w:pPr>
      <w:r>
        <w:rPr>
          <w:rFonts w:hint="default"/>
          <w:lang w:val="en-US" w:eastAsia="zh-CN"/>
        </w:rPr>
        <w:t>Relative Path</w:t>
      </w:r>
    </w:p>
    <w:p>
      <w:pPr>
        <w:rPr>
          <w:rFonts w:hint="default"/>
          <w:lang w:val="en-US" w:eastAsia="zh-CN"/>
        </w:rPr>
      </w:pPr>
      <w:r>
        <w:rPr>
          <w:rFonts w:hint="default"/>
          <w:lang w:val="en-US" w:eastAsia="zh-CN"/>
        </w:rPr>
        <w:t>As the name implies, relative paths are paths that can be active depends on how a certain file is related to the other files it referred or referring to in the same project achieve.</w:t>
      </w:r>
    </w:p>
    <w:p>
      <w:pPr>
        <w:pStyle w:val="3"/>
        <w:bidi w:val="0"/>
        <w:rPr>
          <w:rFonts w:hint="default"/>
        </w:rPr>
      </w:pPr>
      <w:r>
        <w:rPr>
          <w:rFonts w:hint="default"/>
          <w:lang w:val="en-US" w:eastAsia="zh-CN"/>
        </w:rPr>
        <w:t xml:space="preserve">Assessment </w:t>
      </w:r>
    </w:p>
    <w:p>
      <w:pPr>
        <w:numPr>
          <w:ilvl w:val="0"/>
          <w:numId w:val="26"/>
        </w:numPr>
        <w:bidi w:val="0"/>
        <w:rPr>
          <w:rFonts w:hint="default"/>
        </w:rPr>
      </w:pPr>
      <w:r>
        <w:rPr>
          <w:rFonts w:hint="default"/>
          <w:lang w:val="en-US" w:eastAsia="zh-CN"/>
        </w:rPr>
        <w:t xml:space="preserve">Explain, and give practical examples of pseudo-class and elements. </w:t>
      </w:r>
    </w:p>
    <w:p>
      <w:pPr>
        <w:numPr>
          <w:ilvl w:val="0"/>
          <w:numId w:val="26"/>
        </w:numPr>
        <w:bidi w:val="0"/>
        <w:rPr>
          <w:rFonts w:hint="default"/>
        </w:rPr>
      </w:pPr>
      <w:r>
        <w:rPr>
          <w:rFonts w:hint="default"/>
          <w:lang w:val="en-US" w:eastAsia="zh-CN"/>
        </w:rPr>
        <w:t xml:space="preserve">List and explain the different types of image. </w:t>
      </w:r>
    </w:p>
    <w:p>
      <w:pPr>
        <w:numPr>
          <w:ilvl w:val="0"/>
          <w:numId w:val="26"/>
        </w:numPr>
        <w:bidi w:val="0"/>
        <w:rPr>
          <w:rFonts w:hint="default"/>
        </w:rPr>
      </w:pPr>
      <w:r>
        <w:rPr>
          <w:rFonts w:hint="default"/>
          <w:lang w:val="en-US" w:eastAsia="zh-CN"/>
        </w:rPr>
        <w:t xml:space="preserve">Create an image map of Africa, specifying clickable link of various countries. </w:t>
      </w:r>
    </w:p>
    <w:p>
      <w:pPr>
        <w:pStyle w:val="3"/>
        <w:bidi w:val="0"/>
        <w:rPr>
          <w:rFonts w:hint="default"/>
        </w:rPr>
      </w:pPr>
      <w:r>
        <w:rPr>
          <w:rFonts w:hint="default"/>
          <w:lang w:val="en-US" w:eastAsia="zh-CN"/>
        </w:rPr>
        <w:t xml:space="preserve">Quote of the Day </w:t>
      </w:r>
    </w:p>
    <w:p>
      <w:pPr>
        <w:bidi w:val="0"/>
        <w:rPr>
          <w:rFonts w:hint="default"/>
        </w:rPr>
      </w:pPr>
      <w:r>
        <w:rPr>
          <w:rFonts w:hint="default"/>
          <w:lang w:val="en-US" w:eastAsia="zh-CN"/>
        </w:rPr>
        <w:t>If you can think it, you can do it.</w:t>
      </w:r>
    </w:p>
    <w:p>
      <w:pPr>
        <w:rPr>
          <w:rFonts w:hint="default" w:ascii="Poppins" w:hAnsi="Poppins" w:eastAsia="Bookman Old Style" w:cs="Poppins"/>
          <w:color w:val="2E74B5"/>
          <w:kern w:val="0"/>
          <w:sz w:val="32"/>
          <w:szCs w:val="32"/>
          <w:lang w:val="en-US" w:eastAsia="zh-CN" w:bidi="ar"/>
        </w:rPr>
      </w:pPr>
      <w:r>
        <w:rPr>
          <w:rFonts w:hint="default" w:ascii="Poppins" w:hAnsi="Poppins" w:eastAsia="Bookman Old Style" w:cs="Poppins"/>
          <w:color w:val="2E74B5"/>
          <w:kern w:val="0"/>
          <w:sz w:val="32"/>
          <w:szCs w:val="32"/>
          <w:lang w:val="en-US" w:eastAsia="zh-CN" w:bidi="ar"/>
        </w:rPr>
        <w:br w:type="page"/>
      </w:r>
    </w:p>
    <w:p>
      <w:pPr>
        <w:pStyle w:val="2"/>
        <w:bidi w:val="0"/>
        <w:rPr>
          <w:rFonts w:hint="default"/>
        </w:rPr>
      </w:pPr>
      <w:r>
        <w:rPr>
          <w:rFonts w:hint="default"/>
          <w:lang w:val="en-US" w:eastAsia="zh-CN"/>
        </w:rPr>
        <w:t xml:space="preserve">Chapter 5: HTML/ CSS Table, List and Display </w:t>
      </w:r>
    </w:p>
    <w:p>
      <w:pPr>
        <w:pStyle w:val="3"/>
        <w:bidi w:val="0"/>
        <w:rPr>
          <w:rFonts w:hint="default"/>
        </w:rPr>
      </w:pPr>
      <w:r>
        <w:rPr>
          <w:rFonts w:hint="default"/>
          <w:lang w:val="en-US" w:eastAsia="zh-CN"/>
        </w:rPr>
        <w:t xml:space="preserve">HTML Tables </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widowControl/>
              <w:suppressLineNumbers w:val="0"/>
              <w:jc w:val="left"/>
              <w:rPr>
                <w:rFonts w:hint="default" w:ascii="Poppins" w:hAnsi="Poppins" w:eastAsia="Bookman Old Style" w:cs="Poppins"/>
                <w:b/>
                <w:bCs/>
                <w:color w:val="000000"/>
                <w:kern w:val="0"/>
                <w:sz w:val="22"/>
                <w:szCs w:val="22"/>
                <w:vertAlign w:val="baseline"/>
                <w:lang w:val="en-US" w:eastAsia="zh-CN" w:bidi="ar"/>
              </w:rPr>
            </w:pPr>
            <w:r>
              <w:rPr>
                <w:rFonts w:hint="default" w:eastAsia="Bookman Old Style" w:cs="Poppins"/>
                <w:b/>
                <w:bCs/>
                <w:color w:val="000000"/>
                <w:kern w:val="0"/>
                <w:sz w:val="22"/>
                <w:szCs w:val="22"/>
                <w:vertAlign w:val="baseline"/>
                <w:lang w:val="en-US" w:eastAsia="zh-CN" w:bidi="ar"/>
              </w:rPr>
              <w:t>Number</w:t>
            </w:r>
          </w:p>
        </w:tc>
        <w:tc>
          <w:tcPr>
            <w:tcW w:w="2670" w:type="dxa"/>
          </w:tcPr>
          <w:p>
            <w:pPr>
              <w:keepNext w:val="0"/>
              <w:keepLines w:val="0"/>
              <w:widowControl/>
              <w:suppressLineNumbers w:val="0"/>
              <w:jc w:val="left"/>
              <w:rPr>
                <w:rFonts w:hint="default" w:ascii="Poppins" w:hAnsi="Poppins" w:eastAsia="Bookman Old Style" w:cs="Poppins"/>
                <w:b/>
                <w:bCs/>
                <w:color w:val="000000"/>
                <w:kern w:val="0"/>
                <w:sz w:val="22"/>
                <w:szCs w:val="22"/>
                <w:vertAlign w:val="baseline"/>
                <w:lang w:val="en-US" w:eastAsia="zh-CN" w:bidi="ar"/>
              </w:rPr>
            </w:pPr>
            <w:r>
              <w:rPr>
                <w:rFonts w:hint="default" w:eastAsia="Bookman Old Style" w:cs="Poppins"/>
                <w:b/>
                <w:bCs/>
                <w:color w:val="000000"/>
                <w:kern w:val="0"/>
                <w:sz w:val="22"/>
                <w:szCs w:val="22"/>
                <w:vertAlign w:val="baseline"/>
                <w:lang w:val="en-US" w:eastAsia="zh-CN" w:bidi="ar"/>
              </w:rPr>
              <w:t>First Name</w:t>
            </w:r>
          </w:p>
        </w:tc>
        <w:tc>
          <w:tcPr>
            <w:tcW w:w="2671" w:type="dxa"/>
          </w:tcPr>
          <w:p>
            <w:pPr>
              <w:keepNext w:val="0"/>
              <w:keepLines w:val="0"/>
              <w:widowControl/>
              <w:suppressLineNumbers w:val="0"/>
              <w:jc w:val="left"/>
              <w:rPr>
                <w:rFonts w:hint="default" w:ascii="Poppins" w:hAnsi="Poppins" w:eastAsia="Bookman Old Style" w:cs="Poppins"/>
                <w:b/>
                <w:bCs/>
                <w:color w:val="000000"/>
                <w:kern w:val="0"/>
                <w:sz w:val="22"/>
                <w:szCs w:val="22"/>
                <w:vertAlign w:val="baseline"/>
                <w:lang w:val="en-US" w:eastAsia="zh-CN" w:bidi="ar"/>
              </w:rPr>
            </w:pPr>
            <w:r>
              <w:rPr>
                <w:rFonts w:hint="default" w:eastAsia="Bookman Old Style" w:cs="Poppins"/>
                <w:b/>
                <w:bCs/>
                <w:color w:val="000000"/>
                <w:kern w:val="0"/>
                <w:sz w:val="22"/>
                <w:szCs w:val="22"/>
                <w:vertAlign w:val="baseline"/>
                <w:lang w:val="en-US" w:eastAsia="zh-CN" w:bidi="ar"/>
              </w:rPr>
              <w:t>Last Name</w:t>
            </w:r>
          </w:p>
        </w:tc>
        <w:tc>
          <w:tcPr>
            <w:tcW w:w="2671" w:type="dxa"/>
          </w:tcPr>
          <w:p>
            <w:pPr>
              <w:keepNext w:val="0"/>
              <w:keepLines w:val="0"/>
              <w:widowControl/>
              <w:suppressLineNumbers w:val="0"/>
              <w:jc w:val="left"/>
              <w:rPr>
                <w:rFonts w:hint="default" w:ascii="Poppins" w:hAnsi="Poppins" w:eastAsia="Bookman Old Style" w:cs="Poppins"/>
                <w:b/>
                <w:bCs/>
                <w:color w:val="000000"/>
                <w:kern w:val="0"/>
                <w:sz w:val="22"/>
                <w:szCs w:val="22"/>
                <w:vertAlign w:val="baseline"/>
                <w:lang w:val="en-US" w:eastAsia="zh-CN" w:bidi="ar"/>
              </w:rPr>
            </w:pPr>
            <w:r>
              <w:rPr>
                <w:rFonts w:hint="default" w:eastAsia="Bookman Old Style" w:cs="Poppins"/>
                <w:b/>
                <w:bCs/>
                <w:color w:val="000000"/>
                <w:kern w:val="0"/>
                <w:sz w:val="22"/>
                <w:szCs w:val="22"/>
                <w:vertAlign w:val="baseline"/>
                <w:lang w:val="en-US" w:eastAsia="zh-CN" w:bidi="ar"/>
              </w:rPr>
              <w:t>Points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1</w:t>
            </w:r>
          </w:p>
        </w:tc>
        <w:tc>
          <w:tcPr>
            <w:tcW w:w="2670"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Melvin</w:t>
            </w:r>
          </w:p>
        </w:tc>
        <w:tc>
          <w:tcPr>
            <w:tcW w:w="2671"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Daniel</w:t>
            </w:r>
          </w:p>
        </w:tc>
        <w:tc>
          <w:tcPr>
            <w:tcW w:w="2671"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2</w:t>
            </w:r>
          </w:p>
        </w:tc>
        <w:tc>
          <w:tcPr>
            <w:tcW w:w="2670"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Daniel</w:t>
            </w:r>
          </w:p>
        </w:tc>
        <w:tc>
          <w:tcPr>
            <w:tcW w:w="2671"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Yusuf</w:t>
            </w:r>
          </w:p>
        </w:tc>
        <w:tc>
          <w:tcPr>
            <w:tcW w:w="2671"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3</w:t>
            </w:r>
          </w:p>
        </w:tc>
        <w:tc>
          <w:tcPr>
            <w:tcW w:w="2670"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John</w:t>
            </w:r>
          </w:p>
        </w:tc>
        <w:tc>
          <w:tcPr>
            <w:tcW w:w="2671"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Doe</w:t>
            </w:r>
          </w:p>
        </w:tc>
        <w:tc>
          <w:tcPr>
            <w:tcW w:w="2671"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4</w:t>
            </w:r>
          </w:p>
        </w:tc>
        <w:tc>
          <w:tcPr>
            <w:tcW w:w="2670"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sz w:val="28"/>
              </w:rPr>
              <mc:AlternateContent>
                <mc:Choice Requires="wps">
                  <w:drawing>
                    <wp:anchor distT="0" distB="0" distL="114300" distR="114300" simplePos="0" relativeHeight="251659264" behindDoc="0" locked="0" layoutInCell="1" allowOverlap="1">
                      <wp:simplePos x="0" y="0"/>
                      <wp:positionH relativeFrom="column">
                        <wp:posOffset>1120140</wp:posOffset>
                      </wp:positionH>
                      <wp:positionV relativeFrom="paragraph">
                        <wp:posOffset>162560</wp:posOffset>
                      </wp:positionV>
                      <wp:extent cx="3904615" cy="6426200"/>
                      <wp:effectExtent l="0" t="0" r="6985" b="0"/>
                      <wp:wrapNone/>
                      <wp:docPr id="16" name="Text Box 16"/>
                      <wp:cNvGraphicFramePr/>
                      <a:graphic xmlns:a="http://schemas.openxmlformats.org/drawingml/2006/main">
                        <a:graphicData uri="http://schemas.microsoft.com/office/word/2010/wordprocessingShape">
                          <wps:wsp>
                            <wps:cNvSpPr txBox="1"/>
                            <wps:spPr>
                              <a:xfrm>
                                <a:off x="3424555" y="3387725"/>
                                <a:ext cx="3904615" cy="6426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bidi w:val="0"/>
                                    <w:rPr>
                                      <w:rFonts w:hint="default"/>
                                    </w:rPr>
                                  </w:pPr>
                                  <w:r>
                                    <w:rPr>
                                      <w:rFonts w:hint="default"/>
                                      <w:lang w:val="en-US" w:eastAsia="zh-CN"/>
                                    </w:rPr>
                                    <w:t xml:space="preserve">Example explained: </w:t>
                                  </w:r>
                                </w:p>
                                <w:p>
                                  <w:pPr>
                                    <w:numPr>
                                      <w:ilvl w:val="0"/>
                                      <w:numId w:val="26"/>
                                    </w:numPr>
                                    <w:bidi w:val="0"/>
                                    <w:rPr>
                                      <w:rFonts w:hint="default"/>
                                    </w:rPr>
                                  </w:pPr>
                                  <w:r>
                                    <w:rPr>
                                      <w:rFonts w:hint="default"/>
                                      <w:lang w:val="en-US" w:eastAsia="zh-CN"/>
                                    </w:rPr>
                                    <w:t xml:space="preserve">Tables are defined with the </w:t>
                                  </w:r>
                                  <w:r>
                                    <w:rPr>
                                      <w:rFonts w:hint="default"/>
                                      <w:b/>
                                      <w:bCs/>
                                      <w:lang w:val="en-US" w:eastAsia="zh-CN"/>
                                    </w:rPr>
                                    <w:t>&lt;table&gt;</w:t>
                                  </w:r>
                                  <w:r>
                                    <w:rPr>
                                      <w:rFonts w:hint="default"/>
                                      <w:lang w:val="en-US" w:eastAsia="zh-CN"/>
                                    </w:rPr>
                                    <w:t xml:space="preserve"> tag. </w:t>
                                  </w:r>
                                </w:p>
                                <w:p>
                                  <w:pPr>
                                    <w:numPr>
                                      <w:ilvl w:val="0"/>
                                      <w:numId w:val="26"/>
                                    </w:numPr>
                                    <w:bidi w:val="0"/>
                                    <w:rPr>
                                      <w:rFonts w:hint="default"/>
                                    </w:rPr>
                                  </w:pPr>
                                  <w:r>
                                    <w:rPr>
                                      <w:rFonts w:hint="default"/>
                                      <w:lang w:val="en-US" w:eastAsia="zh-CN"/>
                                    </w:rPr>
                                    <w:t xml:space="preserve">Tables are divided into table rows with the </w:t>
                                  </w:r>
                                  <w:r>
                                    <w:rPr>
                                      <w:rFonts w:hint="default"/>
                                      <w:b/>
                                      <w:bCs/>
                                      <w:lang w:val="en-US" w:eastAsia="zh-CN"/>
                                    </w:rPr>
                                    <w:t>&lt;tr&gt;</w:t>
                                  </w:r>
                                  <w:r>
                                    <w:rPr>
                                      <w:rFonts w:hint="default"/>
                                      <w:lang w:val="en-US" w:eastAsia="zh-CN"/>
                                    </w:rPr>
                                    <w:t xml:space="preserve"> tag. </w:t>
                                  </w:r>
                                </w:p>
                                <w:p>
                                  <w:pPr>
                                    <w:numPr>
                                      <w:ilvl w:val="0"/>
                                      <w:numId w:val="26"/>
                                    </w:numPr>
                                    <w:bidi w:val="0"/>
                                    <w:rPr>
                                      <w:rFonts w:hint="default"/>
                                      <w:lang w:val="en-US" w:eastAsia="zh-CN"/>
                                    </w:rPr>
                                  </w:pPr>
                                  <w:r>
                                    <w:rPr>
                                      <w:rFonts w:hint="default"/>
                                      <w:lang w:val="en-US" w:eastAsia="zh-CN"/>
                                    </w:rPr>
                                    <w:t xml:space="preserve">Table rows are divided into table data with the </w:t>
                                  </w:r>
                                  <w:r>
                                    <w:rPr>
                                      <w:rFonts w:hint="default"/>
                                      <w:b/>
                                      <w:bCs/>
                                      <w:lang w:val="en-US" w:eastAsia="zh-CN"/>
                                    </w:rPr>
                                    <w:t>&lt;td&gt;</w:t>
                                  </w:r>
                                  <w:r>
                                    <w:rPr>
                                      <w:rFonts w:hint="default"/>
                                      <w:lang w:val="en-US" w:eastAsia="zh-CN"/>
                                    </w:rPr>
                                    <w:t xml:space="preserve"> tag. </w:t>
                                  </w:r>
                                </w:p>
                                <w:p>
                                  <w:pPr>
                                    <w:numPr>
                                      <w:ilvl w:val="0"/>
                                      <w:numId w:val="26"/>
                                    </w:numPr>
                                    <w:bidi w:val="0"/>
                                    <w:rPr>
                                      <w:rFonts w:hint="default"/>
                                    </w:rPr>
                                  </w:pPr>
                                  <w:r>
                                    <w:rPr>
                                      <w:rFonts w:hint="default"/>
                                      <w:lang w:val="en-US" w:eastAsia="zh-CN"/>
                                    </w:rPr>
                                    <w:t xml:space="preserve">A table row can also be divided into table headings with the </w:t>
                                  </w:r>
                                  <w:r>
                                    <w:rPr>
                                      <w:rFonts w:hint="default"/>
                                      <w:b/>
                                      <w:bCs/>
                                      <w:lang w:val="en-US" w:eastAsia="zh-CN"/>
                                    </w:rPr>
                                    <w:t>&lt;th&gt;</w:t>
                                  </w:r>
                                  <w:r>
                                    <w:rPr>
                                      <w:rFonts w:hint="default"/>
                                      <w:lang w:val="en-US" w:eastAsia="zh-CN"/>
                                    </w:rPr>
                                    <w:t xml:space="preserve"> tag. </w:t>
                                  </w:r>
                                </w:p>
                                <w:p>
                                  <w:pPr>
                                    <w:bidi w:val="0"/>
                                    <w:rPr>
                                      <w:rFonts w:hint="default"/>
                                      <w:b/>
                                      <w:bCs/>
                                    </w:rPr>
                                  </w:pPr>
                                  <w:r>
                                    <w:rPr>
                                      <w:rFonts w:hint="default"/>
                                      <w:b/>
                                      <w:bCs/>
                                      <w:lang w:val="en-US" w:eastAsia="zh-CN"/>
                                    </w:rPr>
                                    <w:t xml:space="preserve">Note! </w:t>
                                  </w:r>
                                </w:p>
                                <w:p>
                                  <w:pPr>
                                    <w:numPr>
                                      <w:ilvl w:val="0"/>
                                      <w:numId w:val="26"/>
                                    </w:numPr>
                                    <w:bidi w:val="0"/>
                                    <w:ind w:left="420" w:leftChars="0" w:hanging="420" w:firstLineChars="0"/>
                                    <w:rPr>
                                      <w:rFonts w:hint="default"/>
                                    </w:rPr>
                                  </w:pPr>
                                  <w:r>
                                    <w:rPr>
                                      <w:rFonts w:hint="default"/>
                                      <w:lang w:val="en-US" w:eastAsia="zh-CN"/>
                                    </w:rPr>
                                    <w:t xml:space="preserve">Table data &lt;td&gt; are the data containers of the table. </w:t>
                                  </w:r>
                                </w:p>
                                <w:p>
                                  <w:pPr>
                                    <w:numPr>
                                      <w:ilvl w:val="0"/>
                                      <w:numId w:val="26"/>
                                    </w:numPr>
                                    <w:bidi w:val="0"/>
                                    <w:ind w:left="420" w:leftChars="0" w:hanging="420" w:firstLineChars="0"/>
                                    <w:rPr>
                                      <w:rFonts w:hint="default"/>
                                    </w:rPr>
                                  </w:pPr>
                                  <w:r>
                                    <w:rPr>
                                      <w:rFonts w:hint="default"/>
                                      <w:lang w:val="en-US" w:eastAsia="zh-CN"/>
                                    </w:rPr>
                                    <w:t xml:space="preserve">Tables can also be divided into table columns with the &lt;tr&gt; Tag </w:t>
                                  </w:r>
                                </w:p>
                                <w:p>
                                  <w:pPr>
                                    <w:numPr>
                                      <w:ilvl w:val="0"/>
                                      <w:numId w:val="26"/>
                                    </w:numPr>
                                    <w:bidi w:val="0"/>
                                    <w:ind w:left="420" w:leftChars="0" w:hanging="420" w:firstLineChars="0"/>
                                    <w:rPr>
                                      <w:rFonts w:hint="default"/>
                                    </w:rPr>
                                  </w:pPr>
                                  <w:r>
                                    <w:rPr>
                                      <w:rFonts w:hint="default"/>
                                      <w:lang w:val="en-US" w:eastAsia="zh-CN"/>
                                    </w:rPr>
                                    <w:t xml:space="preserve">They can contain all sorts of HTML elements like text, images, lists, other tables, etc. </w:t>
                                  </w:r>
                                </w:p>
                                <w:p>
                                  <w:pPr>
                                    <w:numPr>
                                      <w:ilvl w:val="0"/>
                                      <w:numId w:val="26"/>
                                    </w:numPr>
                                    <w:bidi w:val="0"/>
                                    <w:ind w:left="420" w:leftChars="0" w:hanging="420" w:firstLineChars="0"/>
                                    <w:rPr>
                                      <w:rFonts w:hint="default"/>
                                    </w:rPr>
                                  </w:pPr>
                                  <w:r>
                                    <w:rPr>
                                      <w:rFonts w:hint="default"/>
                                      <w:lang w:val="en-US" w:eastAsia="zh-CN"/>
                                    </w:rPr>
                                    <w:t xml:space="preserve">By default, all major browsers display table headings as bold and centered: </w:t>
                                  </w:r>
                                </w:p>
                                <w:p>
                                  <w:pPr>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2pt;margin-top:12.8pt;height:506pt;width:307.45pt;z-index:251659264;mso-width-relative:page;mso-height-relative:page;" filled="f" stroked="f" coordsize="21600,21600" o:gfxdata="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BVxEu2wAAAAsBAAAPAAAAAAAAAAEAIAAAACIAAABkcnMvZG93&#10;bnJldi54bWxQSwECFAAUAAAACACHTuJAhqOoCjYCAAB0BAAADgAAAAAAAAABACAAAAAqAQAAZHJz&#10;L2Uyb0RvYy54bWxQSwUGAAAAAAYABgBZAQAA0gUAAAAA&#10;">
                      <v:fill on="f" focussize="0,0"/>
                      <v:stroke on="f" weight="0.5pt"/>
                      <v:imagedata o:title=""/>
                      <o:lock v:ext="edit" aspectratio="f"/>
                      <v:textbox>
                        <w:txbxContent>
                          <w:p>
                            <w:pPr>
                              <w:pStyle w:val="4"/>
                              <w:bidi w:val="0"/>
                              <w:rPr>
                                <w:rFonts w:hint="default"/>
                              </w:rPr>
                            </w:pPr>
                            <w:r>
                              <w:rPr>
                                <w:rFonts w:hint="default"/>
                                <w:lang w:val="en-US" w:eastAsia="zh-CN"/>
                              </w:rPr>
                              <w:t xml:space="preserve">Example explained: </w:t>
                            </w:r>
                          </w:p>
                          <w:p>
                            <w:pPr>
                              <w:numPr>
                                <w:ilvl w:val="0"/>
                                <w:numId w:val="26"/>
                              </w:numPr>
                              <w:bidi w:val="0"/>
                              <w:rPr>
                                <w:rFonts w:hint="default"/>
                              </w:rPr>
                            </w:pPr>
                            <w:r>
                              <w:rPr>
                                <w:rFonts w:hint="default"/>
                                <w:lang w:val="en-US" w:eastAsia="zh-CN"/>
                              </w:rPr>
                              <w:t xml:space="preserve">Tables are defined with the </w:t>
                            </w:r>
                            <w:r>
                              <w:rPr>
                                <w:rFonts w:hint="default"/>
                                <w:b/>
                                <w:bCs/>
                                <w:lang w:val="en-US" w:eastAsia="zh-CN"/>
                              </w:rPr>
                              <w:t>&lt;table&gt;</w:t>
                            </w:r>
                            <w:r>
                              <w:rPr>
                                <w:rFonts w:hint="default"/>
                                <w:lang w:val="en-US" w:eastAsia="zh-CN"/>
                              </w:rPr>
                              <w:t xml:space="preserve"> tag. </w:t>
                            </w:r>
                          </w:p>
                          <w:p>
                            <w:pPr>
                              <w:numPr>
                                <w:ilvl w:val="0"/>
                                <w:numId w:val="26"/>
                              </w:numPr>
                              <w:bidi w:val="0"/>
                              <w:rPr>
                                <w:rFonts w:hint="default"/>
                              </w:rPr>
                            </w:pPr>
                            <w:r>
                              <w:rPr>
                                <w:rFonts w:hint="default"/>
                                <w:lang w:val="en-US" w:eastAsia="zh-CN"/>
                              </w:rPr>
                              <w:t xml:space="preserve">Tables are divided into table rows with the </w:t>
                            </w:r>
                            <w:r>
                              <w:rPr>
                                <w:rFonts w:hint="default"/>
                                <w:b/>
                                <w:bCs/>
                                <w:lang w:val="en-US" w:eastAsia="zh-CN"/>
                              </w:rPr>
                              <w:t>&lt;tr&gt;</w:t>
                            </w:r>
                            <w:r>
                              <w:rPr>
                                <w:rFonts w:hint="default"/>
                                <w:lang w:val="en-US" w:eastAsia="zh-CN"/>
                              </w:rPr>
                              <w:t xml:space="preserve"> tag. </w:t>
                            </w:r>
                          </w:p>
                          <w:p>
                            <w:pPr>
                              <w:numPr>
                                <w:ilvl w:val="0"/>
                                <w:numId w:val="26"/>
                              </w:numPr>
                              <w:bidi w:val="0"/>
                              <w:rPr>
                                <w:rFonts w:hint="default"/>
                                <w:lang w:val="en-US" w:eastAsia="zh-CN"/>
                              </w:rPr>
                            </w:pPr>
                            <w:r>
                              <w:rPr>
                                <w:rFonts w:hint="default"/>
                                <w:lang w:val="en-US" w:eastAsia="zh-CN"/>
                              </w:rPr>
                              <w:t xml:space="preserve">Table rows are divided into table data with the </w:t>
                            </w:r>
                            <w:r>
                              <w:rPr>
                                <w:rFonts w:hint="default"/>
                                <w:b/>
                                <w:bCs/>
                                <w:lang w:val="en-US" w:eastAsia="zh-CN"/>
                              </w:rPr>
                              <w:t>&lt;td&gt;</w:t>
                            </w:r>
                            <w:r>
                              <w:rPr>
                                <w:rFonts w:hint="default"/>
                                <w:lang w:val="en-US" w:eastAsia="zh-CN"/>
                              </w:rPr>
                              <w:t xml:space="preserve"> tag. </w:t>
                            </w:r>
                          </w:p>
                          <w:p>
                            <w:pPr>
                              <w:numPr>
                                <w:ilvl w:val="0"/>
                                <w:numId w:val="26"/>
                              </w:numPr>
                              <w:bidi w:val="0"/>
                              <w:rPr>
                                <w:rFonts w:hint="default"/>
                              </w:rPr>
                            </w:pPr>
                            <w:r>
                              <w:rPr>
                                <w:rFonts w:hint="default"/>
                                <w:lang w:val="en-US" w:eastAsia="zh-CN"/>
                              </w:rPr>
                              <w:t xml:space="preserve">A table row can also be divided into table headings with the </w:t>
                            </w:r>
                            <w:r>
                              <w:rPr>
                                <w:rFonts w:hint="default"/>
                                <w:b/>
                                <w:bCs/>
                                <w:lang w:val="en-US" w:eastAsia="zh-CN"/>
                              </w:rPr>
                              <w:t>&lt;th&gt;</w:t>
                            </w:r>
                            <w:r>
                              <w:rPr>
                                <w:rFonts w:hint="default"/>
                                <w:lang w:val="en-US" w:eastAsia="zh-CN"/>
                              </w:rPr>
                              <w:t xml:space="preserve"> tag. </w:t>
                            </w:r>
                          </w:p>
                          <w:p>
                            <w:pPr>
                              <w:bidi w:val="0"/>
                              <w:rPr>
                                <w:rFonts w:hint="default"/>
                                <w:b/>
                                <w:bCs/>
                              </w:rPr>
                            </w:pPr>
                            <w:r>
                              <w:rPr>
                                <w:rFonts w:hint="default"/>
                                <w:b/>
                                <w:bCs/>
                                <w:lang w:val="en-US" w:eastAsia="zh-CN"/>
                              </w:rPr>
                              <w:t xml:space="preserve">Note! </w:t>
                            </w:r>
                          </w:p>
                          <w:p>
                            <w:pPr>
                              <w:numPr>
                                <w:ilvl w:val="0"/>
                                <w:numId w:val="26"/>
                              </w:numPr>
                              <w:bidi w:val="0"/>
                              <w:ind w:left="420" w:leftChars="0" w:hanging="420" w:firstLineChars="0"/>
                              <w:rPr>
                                <w:rFonts w:hint="default"/>
                              </w:rPr>
                            </w:pPr>
                            <w:r>
                              <w:rPr>
                                <w:rFonts w:hint="default"/>
                                <w:lang w:val="en-US" w:eastAsia="zh-CN"/>
                              </w:rPr>
                              <w:t xml:space="preserve">Table data &lt;td&gt; are the data containers of the table. </w:t>
                            </w:r>
                          </w:p>
                          <w:p>
                            <w:pPr>
                              <w:numPr>
                                <w:ilvl w:val="0"/>
                                <w:numId w:val="26"/>
                              </w:numPr>
                              <w:bidi w:val="0"/>
                              <w:ind w:left="420" w:leftChars="0" w:hanging="420" w:firstLineChars="0"/>
                              <w:rPr>
                                <w:rFonts w:hint="default"/>
                              </w:rPr>
                            </w:pPr>
                            <w:r>
                              <w:rPr>
                                <w:rFonts w:hint="default"/>
                                <w:lang w:val="en-US" w:eastAsia="zh-CN"/>
                              </w:rPr>
                              <w:t xml:space="preserve">Tables can also be divided into table columns with the &lt;tr&gt; Tag </w:t>
                            </w:r>
                          </w:p>
                          <w:p>
                            <w:pPr>
                              <w:numPr>
                                <w:ilvl w:val="0"/>
                                <w:numId w:val="26"/>
                              </w:numPr>
                              <w:bidi w:val="0"/>
                              <w:ind w:left="420" w:leftChars="0" w:hanging="420" w:firstLineChars="0"/>
                              <w:rPr>
                                <w:rFonts w:hint="default"/>
                              </w:rPr>
                            </w:pPr>
                            <w:r>
                              <w:rPr>
                                <w:rFonts w:hint="default"/>
                                <w:lang w:val="en-US" w:eastAsia="zh-CN"/>
                              </w:rPr>
                              <w:t xml:space="preserve">They can contain all sorts of HTML elements like text, images, lists, other tables, etc. </w:t>
                            </w:r>
                          </w:p>
                          <w:p>
                            <w:pPr>
                              <w:numPr>
                                <w:ilvl w:val="0"/>
                                <w:numId w:val="26"/>
                              </w:numPr>
                              <w:bidi w:val="0"/>
                              <w:ind w:left="420" w:leftChars="0" w:hanging="420" w:firstLineChars="0"/>
                              <w:rPr>
                                <w:rFonts w:hint="default"/>
                              </w:rPr>
                            </w:pPr>
                            <w:r>
                              <w:rPr>
                                <w:rFonts w:hint="default"/>
                                <w:lang w:val="en-US" w:eastAsia="zh-CN"/>
                              </w:rPr>
                              <w:t xml:space="preserve">By default, all major browsers display table headings as bold and centered: </w:t>
                            </w:r>
                          </w:p>
                          <w:p>
                            <w:pPr>
                              <w:bidi w:val="0"/>
                            </w:pPr>
                          </w:p>
                        </w:txbxContent>
                      </v:textbox>
                    </v:shape>
                  </w:pict>
                </mc:Fallback>
              </mc:AlternateContent>
            </w:r>
            <w:r>
              <w:rPr>
                <w:rFonts w:hint="default" w:eastAsia="Bookman Old Style" w:cs="Poppins"/>
                <w:b w:val="0"/>
                <w:bCs w:val="0"/>
                <w:color w:val="000000"/>
                <w:kern w:val="0"/>
                <w:sz w:val="22"/>
                <w:szCs w:val="22"/>
                <w:vertAlign w:val="baseline"/>
                <w:lang w:val="en-US" w:eastAsia="zh-CN" w:bidi="ar"/>
              </w:rPr>
              <w:t xml:space="preserve">Jane </w:t>
            </w:r>
          </w:p>
        </w:tc>
        <w:tc>
          <w:tcPr>
            <w:tcW w:w="2671"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Doe</w:t>
            </w:r>
          </w:p>
        </w:tc>
        <w:tc>
          <w:tcPr>
            <w:tcW w:w="2671"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85</w:t>
            </w:r>
          </w:p>
        </w:tc>
      </w:tr>
    </w:tbl>
    <w:p>
      <w:pPr>
        <w:pStyle w:val="4"/>
        <w:bidi w:val="0"/>
        <w:rPr>
          <w:rFonts w:hint="default"/>
        </w:rPr>
      </w:pPr>
      <w:r>
        <w:rPr>
          <w:rFonts w:hint="default"/>
          <w:lang w:val="en-US" w:eastAsia="zh-CN"/>
        </w:rPr>
        <w:t xml:space="preserve">Defining HTML Tables Example </w:t>
      </w:r>
    </w:p>
    <w:p>
      <w:pPr>
        <w:bidi w:val="0"/>
        <w:rPr>
          <w:rFonts w:hint="default"/>
          <w:b/>
          <w:bCs/>
          <w:i/>
          <w:iCs/>
          <w:sz w:val="20"/>
          <w:szCs w:val="20"/>
        </w:rPr>
      </w:pPr>
      <w:r>
        <w:rPr>
          <w:rFonts w:hint="default"/>
          <w:b/>
          <w:bCs/>
          <w:i/>
          <w:iCs/>
          <w:sz w:val="20"/>
          <w:szCs w:val="20"/>
          <w:lang w:val="en-US" w:eastAsia="zh-CN"/>
        </w:rPr>
        <w:t xml:space="preserve">&lt;table &gt; </w:t>
      </w:r>
    </w:p>
    <w:p>
      <w:pPr>
        <w:bidi w:val="0"/>
        <w:ind w:firstLine="720" w:firstLineChars="0"/>
        <w:rPr>
          <w:rFonts w:hint="default"/>
          <w:b/>
          <w:bCs/>
          <w:i/>
          <w:iCs/>
          <w:sz w:val="20"/>
          <w:szCs w:val="20"/>
        </w:rPr>
      </w:pPr>
      <w:r>
        <w:rPr>
          <w:rFonts w:hint="default"/>
          <w:b/>
          <w:bCs/>
          <w:i/>
          <w:iCs/>
          <w:sz w:val="20"/>
          <w:szCs w:val="20"/>
          <w:lang w:val="en-US" w:eastAsia="zh-CN"/>
        </w:rPr>
        <w:t xml:space="preserve">&lt;tr&gt;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&lt;th&gt;Number&lt;/th&gt;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&lt;th&gt;First Name&lt;/th&gt;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&lt;th&gt;Last Name&lt;/th&gt;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&lt;th&gt;Points&lt;/th&gt; </w:t>
      </w:r>
    </w:p>
    <w:p>
      <w:pPr>
        <w:bidi w:val="0"/>
        <w:ind w:firstLine="720" w:firstLineChars="0"/>
        <w:rPr>
          <w:rFonts w:hint="default"/>
          <w:b/>
          <w:bCs/>
          <w:i/>
          <w:iCs/>
          <w:sz w:val="20"/>
          <w:szCs w:val="20"/>
        </w:rPr>
      </w:pPr>
      <w:r>
        <w:rPr>
          <w:rFonts w:hint="default"/>
          <w:b/>
          <w:bCs/>
          <w:i/>
          <w:iCs/>
          <w:sz w:val="20"/>
          <w:szCs w:val="20"/>
          <w:lang w:val="en-US" w:eastAsia="zh-CN"/>
        </w:rPr>
        <w:t xml:space="preserve">&lt;/tr&gt; </w:t>
      </w:r>
    </w:p>
    <w:p>
      <w:pPr>
        <w:bidi w:val="0"/>
        <w:ind w:firstLine="720" w:firstLineChars="0"/>
        <w:rPr>
          <w:rFonts w:hint="default"/>
          <w:b/>
          <w:bCs/>
          <w:i/>
          <w:iCs/>
          <w:sz w:val="20"/>
          <w:szCs w:val="20"/>
        </w:rPr>
      </w:pPr>
      <w:r>
        <w:rPr>
          <w:rFonts w:hint="default"/>
          <w:b/>
          <w:bCs/>
          <w:i/>
          <w:iCs/>
          <w:sz w:val="20"/>
          <w:szCs w:val="20"/>
          <w:lang w:val="en-US" w:eastAsia="zh-CN"/>
        </w:rPr>
        <w:t xml:space="preserve">&lt;tr&gt;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&lt;td&gt;1&lt;/td&gt;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&lt;td&gt;Melvin&lt;/td&gt;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&lt;td&gt;Daniel&lt;/td&gt;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&lt;td&gt;96&lt;/td&gt; </w:t>
      </w:r>
    </w:p>
    <w:p>
      <w:pPr>
        <w:bidi w:val="0"/>
        <w:ind w:firstLine="720" w:firstLineChars="0"/>
        <w:rPr>
          <w:rFonts w:hint="default"/>
          <w:b/>
          <w:bCs/>
          <w:i/>
          <w:iCs/>
          <w:sz w:val="20"/>
          <w:szCs w:val="20"/>
        </w:rPr>
      </w:pPr>
      <w:r>
        <w:rPr>
          <w:rFonts w:hint="default"/>
          <w:b/>
          <w:bCs/>
          <w:i/>
          <w:iCs/>
          <w:sz w:val="20"/>
          <w:szCs w:val="20"/>
          <w:lang w:val="en-US" w:eastAsia="zh-CN"/>
        </w:rPr>
        <w:t xml:space="preserve">&lt;/tr&gt; </w:t>
      </w:r>
    </w:p>
    <w:p>
      <w:pPr>
        <w:bidi w:val="0"/>
        <w:ind w:firstLine="720" w:firstLineChars="0"/>
        <w:rPr>
          <w:rFonts w:hint="default"/>
          <w:b/>
          <w:bCs/>
          <w:i/>
          <w:iCs/>
          <w:sz w:val="20"/>
          <w:szCs w:val="20"/>
        </w:rPr>
      </w:pPr>
      <w:r>
        <w:rPr>
          <w:rFonts w:hint="default"/>
          <w:b/>
          <w:bCs/>
          <w:i/>
          <w:iCs/>
          <w:sz w:val="20"/>
          <w:szCs w:val="20"/>
          <w:lang w:val="en-US" w:eastAsia="zh-CN"/>
        </w:rPr>
        <w:t xml:space="preserve">&lt;tr&gt;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&lt;td&gt;2&lt;/td&gt;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&lt;td&gt;Daniel&lt;/td&gt;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&lt;td&gt;Yusuf&lt;/td&gt;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&lt;td&gt;88&lt;/td&gt; </w:t>
      </w:r>
    </w:p>
    <w:p>
      <w:pPr>
        <w:bidi w:val="0"/>
        <w:ind w:firstLine="720" w:firstLineChars="0"/>
        <w:rPr>
          <w:rFonts w:hint="default"/>
          <w:b/>
          <w:bCs/>
          <w:i/>
          <w:iCs/>
          <w:sz w:val="20"/>
          <w:szCs w:val="20"/>
        </w:rPr>
      </w:pPr>
      <w:r>
        <w:rPr>
          <w:rFonts w:hint="default"/>
          <w:b/>
          <w:bCs/>
          <w:i/>
          <w:iCs/>
          <w:sz w:val="20"/>
          <w:szCs w:val="20"/>
          <w:lang w:val="en-US" w:eastAsia="zh-CN"/>
        </w:rPr>
        <w:t xml:space="preserve">&lt;/tr&gt; </w:t>
      </w:r>
    </w:p>
    <w:p>
      <w:pPr>
        <w:bidi w:val="0"/>
        <w:ind w:firstLine="720" w:firstLineChars="0"/>
        <w:rPr>
          <w:rFonts w:hint="default"/>
          <w:b/>
          <w:bCs/>
          <w:i/>
          <w:iCs/>
          <w:sz w:val="20"/>
          <w:szCs w:val="20"/>
        </w:rPr>
      </w:pPr>
      <w:r>
        <w:rPr>
          <w:rFonts w:hint="default"/>
          <w:b/>
          <w:bCs/>
          <w:i/>
          <w:iCs/>
          <w:sz w:val="20"/>
          <w:szCs w:val="20"/>
          <w:lang w:val="en-US" w:eastAsia="zh-CN"/>
        </w:rPr>
        <w:t xml:space="preserve">&lt;tr&gt;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&lt;td&gt;3&lt;/td&gt;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&lt;td&gt;John&lt;/td&gt;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&lt;td&gt;Doe&lt;/td&gt;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&lt;td&gt;97&lt;/td&gt; </w:t>
      </w:r>
    </w:p>
    <w:p>
      <w:pPr>
        <w:bidi w:val="0"/>
        <w:ind w:firstLine="720" w:firstLineChars="0"/>
        <w:rPr>
          <w:rFonts w:hint="default"/>
          <w:b/>
          <w:bCs/>
          <w:i/>
          <w:iCs/>
          <w:sz w:val="20"/>
          <w:szCs w:val="20"/>
        </w:rPr>
      </w:pPr>
      <w:r>
        <w:rPr>
          <w:rFonts w:hint="default"/>
          <w:b/>
          <w:bCs/>
          <w:i/>
          <w:iCs/>
          <w:sz w:val="20"/>
          <w:szCs w:val="20"/>
          <w:lang w:val="en-US" w:eastAsia="zh-CN"/>
        </w:rPr>
        <w:t xml:space="preserve">&lt;/tr&gt; </w:t>
      </w:r>
    </w:p>
    <w:p>
      <w:pPr>
        <w:bidi w:val="0"/>
        <w:ind w:firstLine="720" w:firstLineChars="0"/>
        <w:rPr>
          <w:rFonts w:hint="default"/>
          <w:b/>
          <w:bCs/>
          <w:i/>
          <w:iCs/>
          <w:sz w:val="20"/>
          <w:szCs w:val="20"/>
        </w:rPr>
      </w:pPr>
      <w:r>
        <w:rPr>
          <w:rFonts w:hint="default"/>
          <w:b/>
          <w:bCs/>
          <w:i/>
          <w:iCs/>
          <w:sz w:val="20"/>
          <w:szCs w:val="20"/>
          <w:lang w:val="en-US" w:eastAsia="zh-CN"/>
        </w:rPr>
        <w:t xml:space="preserve">&lt;tr&gt;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&lt;td&gt;4&lt;/td&gt;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&lt;td&gt;Jane&lt;/td&gt;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&lt;td&gt;Doe&lt;/td&gt;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&lt;td&gt;85&lt;/td&gt; </w:t>
      </w:r>
    </w:p>
    <w:p>
      <w:pPr>
        <w:keepNext w:val="0"/>
        <w:keepLines w:val="0"/>
        <w:widowControl/>
        <w:suppressLineNumbers w:val="0"/>
        <w:ind w:firstLine="720" w:firstLineChars="0"/>
        <w:jc w:val="left"/>
        <w:rPr>
          <w:rFonts w:hint="default" w:ascii="Poppins" w:hAnsi="Poppins" w:cs="Poppins"/>
          <w:i/>
          <w:iCs/>
        </w:rPr>
      </w:pPr>
      <w:r>
        <w:rPr>
          <w:rFonts w:hint="default" w:ascii="Poppins" w:hAnsi="Poppins" w:eastAsia="Bookman Old Style" w:cs="Poppins"/>
          <w:b/>
          <w:bCs/>
          <w:i/>
          <w:iCs/>
          <w:color w:val="000000"/>
          <w:kern w:val="0"/>
          <w:sz w:val="22"/>
          <w:szCs w:val="22"/>
          <w:lang w:val="en-US" w:eastAsia="zh-CN" w:bidi="ar"/>
        </w:rPr>
        <w:t xml:space="preserve">&lt;/tr&gt; </w:t>
      </w:r>
    </w:p>
    <w:p>
      <w:pPr>
        <w:keepNext w:val="0"/>
        <w:keepLines w:val="0"/>
        <w:widowControl/>
        <w:suppressLineNumbers w:val="0"/>
        <w:jc w:val="left"/>
        <w:rPr>
          <w:rFonts w:hint="default" w:ascii="Poppins" w:hAnsi="Poppins" w:cs="Poppins"/>
          <w:b/>
          <w:bCs/>
          <w:i/>
          <w:iCs/>
        </w:rPr>
      </w:pPr>
      <w:r>
        <w:rPr>
          <w:rFonts w:hint="default" w:ascii="Poppins" w:hAnsi="Poppins" w:eastAsia="Bookman Old Style" w:cs="Poppins"/>
          <w:b/>
          <w:bCs/>
          <w:i/>
          <w:iCs/>
          <w:color w:val="000000"/>
          <w:kern w:val="0"/>
          <w:sz w:val="22"/>
          <w:szCs w:val="22"/>
          <w:lang w:val="en-US" w:eastAsia="zh-CN" w:bidi="ar"/>
        </w:rPr>
        <w:t xml:space="preserve">&lt;/table&gt; </w:t>
      </w:r>
    </w:p>
    <w:p>
      <w:pPr>
        <w:rPr>
          <w:rFonts w:hint="default" w:ascii="Poppins" w:hAnsi="Poppins" w:eastAsia="Bookman Old Style" w:cs="Poppins"/>
          <w:color w:val="2E74B5"/>
          <w:kern w:val="0"/>
          <w:sz w:val="25"/>
          <w:szCs w:val="25"/>
          <w:lang w:val="en-US" w:eastAsia="zh-CN" w:bidi="ar"/>
        </w:rPr>
      </w:pPr>
      <w:r>
        <w:rPr>
          <w:rFonts w:hint="default" w:ascii="Poppins" w:hAnsi="Poppins" w:eastAsia="Bookman Old Style" w:cs="Poppins"/>
          <w:color w:val="2E74B5"/>
          <w:kern w:val="0"/>
          <w:sz w:val="25"/>
          <w:szCs w:val="25"/>
          <w:lang w:val="en-US" w:eastAsia="zh-CN" w:bidi="ar"/>
        </w:rPr>
        <w:br w:type="page"/>
      </w:r>
    </w:p>
    <w:p>
      <w:pPr>
        <w:pStyle w:val="4"/>
        <w:bidi w:val="0"/>
        <w:rPr>
          <w:rFonts w:hint="default"/>
        </w:rPr>
      </w:pPr>
      <w:r>
        <w:rPr>
          <w:rFonts w:hint="default"/>
          <w:lang w:val="en-US" w:eastAsia="zh-CN"/>
        </w:rPr>
        <w:t xml:space="preserve">An HTML Table with a Border Attribute </w:t>
      </w:r>
    </w:p>
    <w:p>
      <w:pPr>
        <w:bidi w:val="0"/>
        <w:rPr>
          <w:rFonts w:hint="default"/>
        </w:rPr>
      </w:pPr>
      <w:r>
        <w:rPr>
          <w:rFonts w:hint="default"/>
          <w:lang w:val="en-US" w:eastAsia="zh-CN"/>
        </w:rPr>
        <w:t xml:space="preserve">If you do not specify a border for the table, it will be displayed without borders. </w:t>
      </w:r>
    </w:p>
    <w:p>
      <w:pPr>
        <w:bidi w:val="0"/>
        <w:rPr>
          <w:rFonts w:hint="default" w:ascii="Poppins" w:hAnsi="Poppins" w:cs="Poppins"/>
        </w:rPr>
      </w:pPr>
      <w:r>
        <w:rPr>
          <w:rFonts w:hint="default"/>
          <w:lang w:val="en-US" w:eastAsia="zh-CN"/>
        </w:rPr>
        <w:t xml:space="preserve">A border can be added using the border attribute: </w:t>
      </w:r>
    </w:p>
    <w:p>
      <w:pPr>
        <w:pStyle w:val="5"/>
        <w:bidi w:val="0"/>
        <w:rPr>
          <w:rFonts w:hint="default"/>
        </w:rPr>
      </w:pPr>
      <w:r>
        <w:rPr>
          <w:rFonts w:hint="default"/>
          <w:lang w:val="en-US" w:eastAsia="zh-CN"/>
        </w:rPr>
        <w:t xml:space="preserve">Example </w:t>
      </w:r>
    </w:p>
    <w:p>
      <w:pPr>
        <w:bidi w:val="0"/>
        <w:rPr>
          <w:rFonts w:hint="default"/>
          <w:b/>
          <w:bCs/>
          <w:i/>
          <w:iCs/>
          <w:sz w:val="20"/>
          <w:szCs w:val="20"/>
        </w:rPr>
      </w:pPr>
      <w:r>
        <w:rPr>
          <w:rFonts w:hint="default"/>
          <w:b/>
          <w:bCs/>
          <w:i/>
          <w:iCs/>
          <w:sz w:val="20"/>
          <w:szCs w:val="20"/>
          <w:lang w:val="en-US" w:eastAsia="zh-CN"/>
        </w:rPr>
        <w:t xml:space="preserve">&lt;table border: 1px solid black;&gt; </w:t>
      </w:r>
    </w:p>
    <w:p>
      <w:pPr>
        <w:keepNext w:val="0"/>
        <w:keepLines w:val="0"/>
        <w:widowControl/>
        <w:suppressLineNumbers w:val="0"/>
        <w:ind w:firstLine="720" w:firstLineChars="0"/>
        <w:jc w:val="left"/>
        <w:rPr>
          <w:rFonts w:hint="default"/>
          <w:b/>
          <w:bCs/>
          <w:i/>
          <w:iCs/>
          <w:sz w:val="20"/>
          <w:szCs w:val="20"/>
          <w:lang w:val="en-US" w:eastAsia="zh-CN"/>
        </w:rPr>
      </w:pPr>
      <w:r>
        <w:rPr>
          <w:rFonts w:hint="default"/>
          <w:b/>
          <w:bCs/>
          <w:i/>
          <w:iCs/>
          <w:sz w:val="20"/>
          <w:szCs w:val="20"/>
          <w:lang w:val="en-US" w:eastAsia="zh-CN"/>
        </w:rPr>
        <w:t>.</w:t>
      </w:r>
    </w:p>
    <w:p>
      <w:pPr>
        <w:keepNext w:val="0"/>
        <w:keepLines w:val="0"/>
        <w:widowControl/>
        <w:suppressLineNumbers w:val="0"/>
        <w:ind w:firstLine="720" w:firstLineChars="0"/>
        <w:jc w:val="left"/>
        <w:rPr>
          <w:rFonts w:hint="default"/>
          <w:b/>
          <w:bCs/>
          <w:i/>
          <w:iCs/>
          <w:sz w:val="20"/>
          <w:szCs w:val="20"/>
          <w:lang w:val="en-US" w:eastAsia="zh-CN"/>
        </w:rPr>
      </w:pPr>
      <w:r>
        <w:rPr>
          <w:rFonts w:hint="default"/>
          <w:b/>
          <w:bCs/>
          <w:i/>
          <w:iCs/>
          <w:sz w:val="20"/>
          <w:szCs w:val="20"/>
          <w:lang w:val="en-US" w:eastAsia="zh-CN"/>
        </w:rPr>
        <w:t>.</w:t>
      </w:r>
    </w:p>
    <w:p>
      <w:pPr>
        <w:keepNext w:val="0"/>
        <w:keepLines w:val="0"/>
        <w:widowControl/>
        <w:suppressLineNumbers w:val="0"/>
        <w:ind w:firstLine="720" w:firstLineChars="0"/>
        <w:jc w:val="left"/>
        <w:rPr>
          <w:rFonts w:hint="default"/>
          <w:b/>
          <w:bCs/>
          <w:i/>
          <w:iCs/>
          <w:sz w:val="20"/>
          <w:szCs w:val="20"/>
          <w:lang w:val="en-US" w:eastAsia="zh-CN"/>
        </w:rPr>
      </w:pPr>
      <w:r>
        <w:rPr>
          <w:rFonts w:hint="default"/>
          <w:b/>
          <w:bCs/>
          <w:i/>
          <w:iCs/>
          <w:sz w:val="20"/>
          <w:szCs w:val="20"/>
          <w:lang w:val="en-US" w:eastAsia="zh-CN"/>
        </w:rPr>
        <w:t>.</w:t>
      </w:r>
    </w:p>
    <w:p>
      <w:pPr>
        <w:keepNext w:val="0"/>
        <w:keepLines w:val="0"/>
        <w:widowControl/>
        <w:suppressLineNumbers w:val="0"/>
        <w:jc w:val="left"/>
        <w:rPr>
          <w:rFonts w:hint="default" w:ascii="Poppins" w:hAnsi="Poppins" w:cs="Poppins"/>
          <w:b/>
          <w:bCs/>
          <w:i/>
          <w:iCs/>
        </w:rPr>
      </w:pPr>
      <w:r>
        <w:rPr>
          <w:rFonts w:hint="default" w:ascii="Poppins" w:hAnsi="Poppins" w:eastAsia="Bookman Old Style" w:cs="Poppins"/>
          <w:b/>
          <w:bCs/>
          <w:i/>
          <w:iCs/>
          <w:color w:val="000000"/>
          <w:kern w:val="0"/>
          <w:sz w:val="22"/>
          <w:szCs w:val="22"/>
          <w:lang w:val="en-US" w:eastAsia="zh-CN" w:bidi="ar"/>
        </w:rPr>
        <w:t xml:space="preserve">&lt;/table&gt; </w:t>
      </w:r>
    </w:p>
    <w:p>
      <w:pPr>
        <w:bidi w:val="0"/>
        <w:rPr>
          <w:rFonts w:hint="default"/>
        </w:rPr>
      </w:pPr>
      <w:r>
        <w:rPr>
          <w:rFonts w:hint="default"/>
          <w:b/>
          <w:bCs/>
          <w:i w:val="0"/>
          <w:iCs w:val="0"/>
          <w:lang w:val="en-US" w:eastAsia="zh-CN"/>
        </w:rPr>
        <w:t>Note!</w:t>
      </w:r>
      <w:r>
        <w:rPr>
          <w:rFonts w:hint="default"/>
          <w:lang w:val="en-US" w:eastAsia="zh-CN"/>
        </w:rPr>
        <w:t xml:space="preserve"> </w:t>
      </w:r>
    </w:p>
    <w:p>
      <w:pPr>
        <w:numPr>
          <w:ilvl w:val="0"/>
          <w:numId w:val="26"/>
        </w:numPr>
        <w:bidi w:val="0"/>
        <w:ind w:left="420" w:leftChars="0" w:hanging="420" w:firstLineChars="0"/>
        <w:rPr>
          <w:rFonts w:hint="default"/>
        </w:rPr>
      </w:pPr>
      <w:r>
        <w:rPr>
          <w:rFonts w:hint="default"/>
          <w:lang w:val="en-US" w:eastAsia="zh-CN"/>
        </w:rPr>
        <w:t xml:space="preserve">The border attribute is on its way out of the HTML standard! It is better to use CSS. </w:t>
      </w:r>
    </w:p>
    <w:p>
      <w:pPr>
        <w:numPr>
          <w:ilvl w:val="0"/>
          <w:numId w:val="26"/>
        </w:numPr>
        <w:bidi w:val="0"/>
        <w:ind w:left="420" w:leftChars="0" w:hanging="420" w:firstLineChars="0"/>
        <w:rPr>
          <w:rFonts w:hint="default"/>
        </w:rPr>
      </w:pPr>
      <w:r>
        <w:rPr>
          <w:rFonts w:hint="default"/>
          <w:lang w:val="en-US" w:eastAsia="zh-CN"/>
        </w:rPr>
        <w:t xml:space="preserve">To add borders, use the CSS border property: </w:t>
      </w:r>
    </w:p>
    <w:p>
      <w:pPr>
        <w:pStyle w:val="5"/>
        <w:bidi w:val="0"/>
        <w:rPr>
          <w:rFonts w:hint="default"/>
        </w:rPr>
      </w:pPr>
      <w:r>
        <w:rPr>
          <w:rFonts w:hint="default"/>
          <w:lang w:val="en-US" w:eastAsia="zh-CN"/>
        </w:rPr>
        <w:t xml:space="preserve">Example </w:t>
      </w:r>
    </w:p>
    <w:p>
      <w:pPr>
        <w:bidi w:val="0"/>
        <w:rPr>
          <w:rFonts w:hint="default"/>
          <w:b/>
          <w:bCs/>
          <w:i/>
          <w:iCs/>
        </w:rPr>
      </w:pPr>
      <w:r>
        <w:rPr>
          <w:rFonts w:hint="default"/>
          <w:b/>
          <w:bCs/>
          <w:i/>
          <w:iCs/>
          <w:lang w:val="en-US" w:eastAsia="zh-CN"/>
        </w:rPr>
        <w:t xml:space="preserve">table, th, td { </w:t>
      </w:r>
    </w:p>
    <w:p>
      <w:pPr>
        <w:bidi w:val="0"/>
        <w:ind w:firstLine="720" w:firstLineChars="0"/>
        <w:rPr>
          <w:rFonts w:hint="default"/>
          <w:b/>
          <w:bCs/>
          <w:i/>
          <w:iCs/>
        </w:rPr>
      </w:pPr>
      <w:r>
        <w:rPr>
          <w:rFonts w:hint="default"/>
          <w:b/>
          <w:bCs/>
          <w:i/>
          <w:iCs/>
          <w:lang w:val="en-US" w:eastAsia="zh-CN"/>
        </w:rPr>
        <w:t xml:space="preserve">border: 1px solid black; </w:t>
      </w:r>
    </w:p>
    <w:p>
      <w:pPr>
        <w:bidi w:val="0"/>
        <w:rPr>
          <w:rFonts w:hint="default"/>
          <w:b/>
          <w:bCs/>
          <w:i/>
          <w:iCs/>
        </w:rPr>
      </w:pPr>
      <w:r>
        <w:rPr>
          <w:rFonts w:hint="default"/>
          <w:b/>
          <w:bCs/>
          <w:i/>
          <w:iCs/>
          <w:lang w:val="en-US" w:eastAsia="zh-CN"/>
        </w:rPr>
        <w:t xml:space="preserve">} </w:t>
      </w:r>
    </w:p>
    <w:p>
      <w:pPr>
        <w:numPr>
          <w:ilvl w:val="0"/>
          <w:numId w:val="26"/>
        </w:numPr>
        <w:bidi w:val="0"/>
        <w:ind w:left="420" w:leftChars="0" w:hanging="420" w:firstLineChars="0"/>
        <w:rPr>
          <w:rFonts w:hint="default"/>
        </w:rPr>
      </w:pPr>
      <w:r>
        <w:rPr>
          <w:rFonts w:hint="default"/>
          <w:lang w:val="en-US" w:eastAsia="zh-CN"/>
        </w:rPr>
        <w:t xml:space="preserve">Remember to define borders for both the table and the table cells. </w:t>
      </w:r>
    </w:p>
    <w:p>
      <w:pPr>
        <w:numPr>
          <w:ilvl w:val="0"/>
          <w:numId w:val="26"/>
        </w:numPr>
        <w:bidi w:val="0"/>
        <w:ind w:left="420" w:leftChars="0" w:hanging="420" w:firstLineChars="0"/>
        <w:rPr>
          <w:rFonts w:hint="default"/>
          <w:lang w:val="en-US"/>
        </w:rPr>
      </w:pPr>
      <w:r>
        <w:rPr>
          <w:rFonts w:hint="default"/>
          <w:lang w:val="en-US" w:eastAsia="zh-CN"/>
        </w:rPr>
        <w:t>An HTML Table with Collapsed Borders .</w:t>
      </w:r>
    </w:p>
    <w:p>
      <w:pPr>
        <w:numPr>
          <w:ilvl w:val="0"/>
          <w:numId w:val="26"/>
        </w:numPr>
        <w:bidi w:val="0"/>
        <w:ind w:left="420" w:leftChars="0" w:hanging="420" w:firstLineChars="0"/>
        <w:rPr>
          <w:rFonts w:hint="default"/>
        </w:rPr>
      </w:pPr>
      <w:r>
        <w:rPr>
          <w:rFonts w:hint="default"/>
          <w:lang w:val="en-US" w:eastAsia="zh-CN"/>
        </w:rPr>
        <w:t xml:space="preserve">If you want the borders to collapse into one border, add CSS border-collapse: </w:t>
      </w:r>
    </w:p>
    <w:p>
      <w:pPr>
        <w:pStyle w:val="5"/>
        <w:bidi w:val="0"/>
        <w:rPr>
          <w:rFonts w:hint="default"/>
        </w:rPr>
      </w:pPr>
      <w:r>
        <w:rPr>
          <w:rFonts w:hint="default"/>
          <w:lang w:val="en-US" w:eastAsia="zh-CN"/>
        </w:rPr>
        <w:t xml:space="preserve">Example </w:t>
      </w:r>
    </w:p>
    <w:p>
      <w:pPr>
        <w:bidi w:val="0"/>
        <w:rPr>
          <w:rFonts w:hint="default"/>
          <w:b/>
          <w:bCs/>
          <w:i/>
          <w:iCs/>
        </w:rPr>
      </w:pPr>
      <w:r>
        <w:rPr>
          <w:rFonts w:hint="default"/>
          <w:b/>
          <w:bCs/>
          <w:i/>
          <w:iCs/>
          <w:lang w:val="en-US" w:eastAsia="zh-CN"/>
        </w:rPr>
        <w:t xml:space="preserve">table, th, td { </w:t>
      </w:r>
    </w:p>
    <w:p>
      <w:pPr>
        <w:bidi w:val="0"/>
        <w:ind w:firstLine="720" w:firstLineChars="0"/>
        <w:rPr>
          <w:rFonts w:hint="default"/>
          <w:b/>
          <w:bCs/>
          <w:i/>
          <w:iCs/>
        </w:rPr>
      </w:pPr>
      <w:r>
        <w:rPr>
          <w:rFonts w:hint="default"/>
          <w:b/>
          <w:bCs/>
          <w:i/>
          <w:iCs/>
          <w:lang w:val="en-US" w:eastAsia="zh-CN"/>
        </w:rPr>
        <w:t xml:space="preserve">border: 1px solid black; </w:t>
      </w:r>
    </w:p>
    <w:p>
      <w:pPr>
        <w:bidi w:val="0"/>
        <w:ind w:firstLine="720" w:firstLineChars="0"/>
        <w:rPr>
          <w:rFonts w:hint="default"/>
          <w:b/>
          <w:bCs/>
          <w:i/>
          <w:iCs/>
        </w:rPr>
      </w:pPr>
      <w:r>
        <w:rPr>
          <w:rFonts w:hint="default"/>
          <w:b/>
          <w:bCs/>
          <w:i/>
          <w:iCs/>
          <w:lang w:val="en-US" w:eastAsia="zh-CN"/>
        </w:rPr>
        <w:t xml:space="preserve">border-collapse: collapse; </w:t>
      </w:r>
    </w:p>
    <w:p>
      <w:pPr>
        <w:bidi w:val="0"/>
        <w:rPr>
          <w:rFonts w:hint="default"/>
          <w:b/>
          <w:bCs/>
          <w:i/>
          <w:iCs/>
        </w:rPr>
      </w:pPr>
      <w:r>
        <w:rPr>
          <w:rFonts w:hint="default"/>
          <w:b/>
          <w:bCs/>
          <w:i/>
          <w:iCs/>
          <w:lang w:val="en-US" w:eastAsia="zh-CN"/>
        </w:rPr>
        <w:t xml:space="preserve">} </w:t>
      </w:r>
    </w:p>
    <w:p>
      <w:pPr>
        <w:pStyle w:val="4"/>
        <w:bidi w:val="0"/>
        <w:rPr>
          <w:rFonts w:hint="default"/>
        </w:rPr>
      </w:pPr>
      <w:r>
        <w:rPr>
          <w:rFonts w:hint="default"/>
          <w:lang w:val="en-US" w:eastAsia="zh-CN"/>
        </w:rPr>
        <w:t xml:space="preserve">An HTML Table with Cell Padding </w:t>
      </w:r>
    </w:p>
    <w:p>
      <w:pPr>
        <w:bidi w:val="0"/>
        <w:rPr>
          <w:rFonts w:hint="default"/>
        </w:rPr>
      </w:pPr>
      <w:r>
        <w:rPr>
          <w:rFonts w:hint="default"/>
          <w:lang w:val="en-US" w:eastAsia="zh-CN"/>
        </w:rPr>
        <w:t xml:space="preserve">Cell padding specifies the space between the cell content and its borders. </w:t>
      </w:r>
    </w:p>
    <w:p>
      <w:pPr>
        <w:bidi w:val="0"/>
        <w:rPr>
          <w:rFonts w:hint="default"/>
        </w:rPr>
      </w:pPr>
      <w:r>
        <w:rPr>
          <w:rFonts w:hint="default"/>
          <w:lang w:val="en-US" w:eastAsia="zh-CN"/>
        </w:rPr>
        <w:t xml:space="preserve">If you do not specify a padding, the table cells will be displayed without padding. </w:t>
      </w:r>
    </w:p>
    <w:p>
      <w:pPr>
        <w:bidi w:val="0"/>
        <w:rPr>
          <w:rFonts w:hint="default"/>
        </w:rPr>
      </w:pPr>
      <w:r>
        <w:rPr>
          <w:rFonts w:hint="default"/>
          <w:lang w:val="en-US" w:eastAsia="zh-CN"/>
        </w:rPr>
        <w:t xml:space="preserve">To set the padding, use the CSS padding property: </w:t>
      </w:r>
    </w:p>
    <w:p>
      <w:pPr>
        <w:pStyle w:val="5"/>
        <w:bidi w:val="0"/>
        <w:rPr>
          <w:rFonts w:hint="default"/>
        </w:rPr>
      </w:pPr>
      <w:r>
        <w:rPr>
          <w:rFonts w:hint="default"/>
          <w:lang w:val="en-US" w:eastAsia="zh-CN"/>
        </w:rPr>
        <w:t xml:space="preserve">Example </w:t>
      </w:r>
    </w:p>
    <w:p>
      <w:pPr>
        <w:bidi w:val="0"/>
        <w:rPr>
          <w:rFonts w:hint="default"/>
          <w:b/>
          <w:bCs/>
          <w:i/>
          <w:iCs/>
        </w:rPr>
      </w:pPr>
      <w:r>
        <w:rPr>
          <w:rFonts w:hint="default"/>
          <w:b/>
          <w:bCs/>
          <w:i/>
          <w:iCs/>
          <w:lang w:val="en-US" w:eastAsia="zh-CN"/>
        </w:rPr>
        <w:t xml:space="preserve">table, th, td { </w:t>
      </w:r>
    </w:p>
    <w:p>
      <w:pPr>
        <w:bidi w:val="0"/>
        <w:ind w:firstLine="720" w:firstLineChars="0"/>
        <w:rPr>
          <w:rFonts w:hint="default"/>
          <w:b/>
          <w:bCs/>
          <w:i/>
          <w:iCs/>
        </w:rPr>
      </w:pPr>
      <w:r>
        <w:rPr>
          <w:rFonts w:hint="default"/>
          <w:b/>
          <w:bCs/>
          <w:i/>
          <w:iCs/>
          <w:lang w:val="en-US" w:eastAsia="zh-CN"/>
        </w:rPr>
        <w:t xml:space="preserve">border: 1px solid black; </w:t>
      </w:r>
    </w:p>
    <w:p>
      <w:pPr>
        <w:bidi w:val="0"/>
        <w:ind w:firstLine="720" w:firstLineChars="0"/>
        <w:rPr>
          <w:rFonts w:hint="default"/>
          <w:b/>
          <w:bCs/>
          <w:i/>
          <w:iCs/>
        </w:rPr>
      </w:pPr>
      <w:r>
        <w:rPr>
          <w:rFonts w:hint="default"/>
          <w:b/>
          <w:bCs/>
          <w:i/>
          <w:iCs/>
          <w:lang w:val="en-US" w:eastAsia="zh-CN"/>
        </w:rPr>
        <w:t xml:space="preserve">border-collapse: collapse; </w:t>
      </w:r>
    </w:p>
    <w:p>
      <w:pPr>
        <w:bidi w:val="0"/>
        <w:rPr>
          <w:rFonts w:hint="default"/>
          <w:b/>
          <w:bCs/>
          <w:i/>
          <w:iCs/>
        </w:rPr>
      </w:pPr>
      <w:r>
        <w:rPr>
          <w:rFonts w:hint="default"/>
          <w:b/>
          <w:bCs/>
          <w:i/>
          <w:iCs/>
          <w:lang w:val="en-US" w:eastAsia="zh-CN"/>
        </w:rPr>
        <w:t xml:space="preserve">} </w:t>
      </w:r>
    </w:p>
    <w:p>
      <w:pPr>
        <w:bidi w:val="0"/>
        <w:rPr>
          <w:rFonts w:hint="default"/>
          <w:b/>
          <w:bCs/>
          <w:i/>
          <w:iCs/>
        </w:rPr>
      </w:pPr>
      <w:r>
        <w:rPr>
          <w:rFonts w:hint="default"/>
          <w:b/>
          <w:bCs/>
          <w:i/>
          <w:iCs/>
          <w:lang w:val="en-US" w:eastAsia="zh-CN"/>
        </w:rPr>
        <w:t xml:space="preserve">th, td { </w:t>
      </w:r>
    </w:p>
    <w:p>
      <w:pPr>
        <w:bidi w:val="0"/>
        <w:ind w:firstLine="720" w:firstLineChars="0"/>
        <w:rPr>
          <w:rFonts w:hint="default"/>
          <w:b/>
          <w:bCs/>
          <w:i/>
          <w:iCs/>
        </w:rPr>
      </w:pPr>
      <w:r>
        <w:rPr>
          <w:rFonts w:hint="default"/>
          <w:b/>
          <w:bCs/>
          <w:i/>
          <w:iCs/>
          <w:lang w:val="en-US" w:eastAsia="zh-CN"/>
        </w:rPr>
        <w:t xml:space="preserve">padding: 15px; </w:t>
      </w:r>
    </w:p>
    <w:p>
      <w:pPr>
        <w:bidi w:val="0"/>
        <w:rPr>
          <w:rFonts w:hint="default"/>
          <w:b/>
          <w:bCs/>
          <w:i/>
          <w:iCs/>
        </w:rPr>
      </w:pPr>
      <w:r>
        <w:rPr>
          <w:rFonts w:hint="default"/>
          <w:b/>
          <w:bCs/>
          <w:i/>
          <w:iCs/>
          <w:lang w:val="en-US" w:eastAsia="zh-CN"/>
        </w:rPr>
        <w:t xml:space="preserve">} </w:t>
      </w:r>
    </w:p>
    <w:p>
      <w:pPr>
        <w:pStyle w:val="4"/>
        <w:bidi w:val="0"/>
        <w:rPr>
          <w:rFonts w:hint="default"/>
        </w:rPr>
      </w:pPr>
      <w:r>
        <w:rPr>
          <w:rFonts w:hint="default"/>
          <w:lang w:val="en-US" w:eastAsia="zh-CN"/>
        </w:rPr>
        <w:t xml:space="preserve">An HTML Table with Border Spacing </w:t>
      </w:r>
    </w:p>
    <w:p>
      <w:pPr>
        <w:bidi w:val="0"/>
        <w:rPr>
          <w:rFonts w:hint="default"/>
        </w:rPr>
      </w:pPr>
      <w:r>
        <w:rPr>
          <w:rFonts w:hint="default"/>
          <w:lang w:val="en-US" w:eastAsia="zh-CN"/>
        </w:rPr>
        <w:t xml:space="preserve">Border spacing specifies the space between the cells. </w:t>
      </w:r>
    </w:p>
    <w:p>
      <w:pPr>
        <w:bidi w:val="0"/>
        <w:rPr>
          <w:rFonts w:hint="default"/>
        </w:rPr>
      </w:pPr>
      <w:r>
        <w:rPr>
          <w:rFonts w:hint="default"/>
          <w:lang w:val="en-US" w:eastAsia="zh-CN"/>
        </w:rPr>
        <w:t xml:space="preserve">To set the border spacing for a table, use the CSS border-spacing property: </w:t>
      </w:r>
    </w:p>
    <w:p>
      <w:pPr>
        <w:pStyle w:val="5"/>
        <w:bidi w:val="0"/>
        <w:rPr>
          <w:rFonts w:hint="default"/>
        </w:rPr>
      </w:pPr>
      <w:r>
        <w:rPr>
          <w:rFonts w:hint="default"/>
          <w:lang w:val="en-US" w:eastAsia="zh-CN"/>
        </w:rPr>
        <w:t xml:space="preserve">Example </w:t>
      </w:r>
    </w:p>
    <w:p>
      <w:pPr>
        <w:bidi w:val="0"/>
        <w:rPr>
          <w:rFonts w:hint="default"/>
          <w:b/>
          <w:bCs/>
        </w:rPr>
      </w:pPr>
      <w:r>
        <w:rPr>
          <w:rFonts w:hint="default"/>
          <w:b/>
          <w:bCs/>
          <w:lang w:val="en-US" w:eastAsia="zh-CN"/>
        </w:rPr>
        <w:t xml:space="preserve">table { </w:t>
      </w:r>
    </w:p>
    <w:p>
      <w:pPr>
        <w:bidi w:val="0"/>
        <w:ind w:firstLine="720" w:firstLineChars="0"/>
        <w:rPr>
          <w:rFonts w:hint="default"/>
          <w:b/>
          <w:bCs/>
        </w:rPr>
      </w:pPr>
      <w:r>
        <w:rPr>
          <w:rFonts w:hint="default"/>
          <w:b/>
          <w:bCs/>
          <w:lang w:val="en-US" w:eastAsia="zh-CN"/>
        </w:rPr>
        <w:t xml:space="preserve">border-spacing: 5px; </w:t>
      </w:r>
    </w:p>
    <w:p>
      <w:pPr>
        <w:bidi w:val="0"/>
        <w:rPr>
          <w:rFonts w:hint="default"/>
          <w:b/>
          <w:bCs/>
        </w:rPr>
      </w:pPr>
      <w:r>
        <w:rPr>
          <w:rFonts w:hint="default"/>
          <w:b/>
          <w:bCs/>
          <w:lang w:val="en-US" w:eastAsia="zh-CN"/>
        </w:rPr>
        <w:t xml:space="preserve">} </w:t>
      </w:r>
    </w:p>
    <w:p>
      <w:pPr>
        <w:bidi w:val="0"/>
        <w:rPr>
          <w:rFonts w:hint="default"/>
          <w:b/>
          <w:bCs/>
          <w:i w:val="0"/>
          <w:iCs w:val="0"/>
        </w:rPr>
      </w:pPr>
      <w:r>
        <w:rPr>
          <w:rFonts w:hint="default"/>
          <w:b/>
          <w:bCs/>
          <w:i w:val="0"/>
          <w:iCs w:val="0"/>
          <w:lang w:val="en-US" w:eastAsia="zh-CN"/>
        </w:rPr>
        <w:t xml:space="preserve">Note! </w:t>
      </w:r>
    </w:p>
    <w:p>
      <w:pPr>
        <w:bidi w:val="0"/>
        <w:rPr>
          <w:rFonts w:hint="default"/>
        </w:rPr>
      </w:pPr>
      <w:r>
        <w:rPr>
          <w:rFonts w:hint="default"/>
          <w:lang w:val="en-US" w:eastAsia="zh-CN"/>
        </w:rPr>
        <w:t xml:space="preserve">If the table has collapsed borders, border-spacing has no effect. </w:t>
      </w:r>
    </w:p>
    <w:p>
      <w:pPr>
        <w:pStyle w:val="4"/>
        <w:bidi w:val="0"/>
        <w:rPr>
          <w:rFonts w:hint="default"/>
        </w:rPr>
      </w:pPr>
      <w:r>
        <w:rPr>
          <w:rFonts w:hint="default"/>
          <w:lang w:val="en-US" w:eastAsia="zh-CN"/>
        </w:rPr>
        <w:t xml:space="preserve">Table Cells that Span Many Columns </w:t>
      </w:r>
    </w:p>
    <w:p>
      <w:pPr>
        <w:bidi w:val="0"/>
        <w:rPr>
          <w:rFonts w:hint="default"/>
        </w:rPr>
      </w:pPr>
      <w:r>
        <w:rPr>
          <w:rFonts w:hint="default"/>
          <w:lang w:val="en-US" w:eastAsia="zh-CN"/>
        </w:rPr>
        <w:t xml:space="preserve">To make a cell span more than one column, use the </w:t>
      </w:r>
      <w:r>
        <w:rPr>
          <w:rFonts w:hint="default"/>
          <w:b/>
          <w:bCs/>
          <w:lang w:val="en-US" w:eastAsia="zh-CN"/>
        </w:rPr>
        <w:t>colspan attribute</w:t>
      </w:r>
      <w:r>
        <w:rPr>
          <w:rFonts w:hint="default"/>
          <w:lang w:val="en-US" w:eastAsia="zh-CN"/>
        </w:rPr>
        <w:t xml:space="preserve">: </w:t>
      </w:r>
    </w:p>
    <w:p>
      <w:pPr>
        <w:pStyle w:val="5"/>
        <w:bidi w:val="0"/>
        <w:rPr>
          <w:rFonts w:hint="default"/>
        </w:rPr>
      </w:pPr>
      <w:r>
        <w:rPr>
          <w:rFonts w:hint="default"/>
          <w:lang w:val="en-US" w:eastAsia="zh-CN"/>
        </w:rPr>
        <w:t xml:space="preserve">Example </w:t>
      </w:r>
    </w:p>
    <w:p>
      <w:pPr>
        <w:bidi w:val="0"/>
        <w:rPr>
          <w:rFonts w:hint="default"/>
          <w:b/>
          <w:bCs/>
          <w:i/>
          <w:iCs/>
          <w:sz w:val="20"/>
          <w:szCs w:val="20"/>
        </w:rPr>
      </w:pPr>
      <w:r>
        <w:rPr>
          <w:rFonts w:hint="default"/>
          <w:b/>
          <w:bCs/>
          <w:i/>
          <w:iCs/>
          <w:sz w:val="20"/>
          <w:szCs w:val="20"/>
          <w:lang w:val="en-US" w:eastAsia="zh-CN"/>
        </w:rPr>
        <w:t xml:space="preserve">&lt;table style="width:100%"&gt; </w:t>
      </w:r>
    </w:p>
    <w:p>
      <w:pPr>
        <w:bidi w:val="0"/>
        <w:ind w:firstLine="720" w:firstLineChars="0"/>
        <w:rPr>
          <w:rFonts w:hint="default"/>
          <w:b/>
          <w:bCs/>
          <w:i/>
          <w:iCs/>
          <w:sz w:val="20"/>
          <w:szCs w:val="20"/>
        </w:rPr>
      </w:pPr>
      <w:r>
        <w:rPr>
          <w:rFonts w:hint="default"/>
          <w:b/>
          <w:bCs/>
          <w:i/>
          <w:iCs/>
          <w:sz w:val="20"/>
          <w:szCs w:val="20"/>
          <w:lang w:val="en-US" w:eastAsia="zh-CN"/>
        </w:rPr>
        <w:t xml:space="preserve">&lt;tr&gt;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&lt;th&gt;Name&lt;/th&gt;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&lt;th colspan="2"&gt;Telephone&lt;/th&gt; </w:t>
      </w:r>
    </w:p>
    <w:p>
      <w:pPr>
        <w:bidi w:val="0"/>
        <w:ind w:firstLine="720" w:firstLineChars="0"/>
        <w:rPr>
          <w:rFonts w:hint="default"/>
          <w:b/>
          <w:bCs/>
          <w:i/>
          <w:iCs/>
          <w:sz w:val="20"/>
          <w:szCs w:val="20"/>
        </w:rPr>
      </w:pPr>
      <w:r>
        <w:rPr>
          <w:rFonts w:hint="default"/>
          <w:b/>
          <w:bCs/>
          <w:i/>
          <w:iCs/>
          <w:sz w:val="20"/>
          <w:szCs w:val="20"/>
          <w:lang w:val="en-US" w:eastAsia="zh-CN"/>
        </w:rPr>
        <w:t xml:space="preserve">&lt;/tr&gt; </w:t>
      </w:r>
    </w:p>
    <w:p>
      <w:pPr>
        <w:bidi w:val="0"/>
        <w:ind w:firstLine="720" w:firstLineChars="0"/>
        <w:rPr>
          <w:rFonts w:hint="default"/>
          <w:b/>
          <w:bCs/>
          <w:i/>
          <w:iCs/>
          <w:sz w:val="20"/>
          <w:szCs w:val="20"/>
        </w:rPr>
      </w:pPr>
      <w:r>
        <w:rPr>
          <w:rFonts w:hint="default"/>
          <w:b/>
          <w:bCs/>
          <w:i/>
          <w:iCs/>
          <w:sz w:val="20"/>
          <w:szCs w:val="20"/>
          <w:lang w:val="en-US" w:eastAsia="zh-CN"/>
        </w:rPr>
        <w:t xml:space="preserve">&lt;tr&gt;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&lt;td&gt;Bill Gates&lt;/td&gt;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&lt;td&gt;555 77 854&lt;/td&gt; </w:t>
      </w:r>
    </w:p>
    <w:p>
      <w:pPr>
        <w:bidi w:val="0"/>
        <w:ind w:left="720" w:leftChars="0" w:firstLine="720" w:firstLineChars="0"/>
        <w:rPr>
          <w:rFonts w:hint="default"/>
          <w:b/>
          <w:bCs/>
          <w:i/>
          <w:iCs/>
          <w:sz w:val="20"/>
          <w:szCs w:val="20"/>
        </w:rPr>
      </w:pPr>
      <w:r>
        <w:rPr>
          <w:rFonts w:hint="default"/>
          <w:b/>
          <w:bCs/>
          <w:i/>
          <w:iCs/>
          <w:sz w:val="20"/>
          <w:szCs w:val="20"/>
          <w:lang w:val="en-US" w:eastAsia="zh-CN"/>
        </w:rPr>
        <w:t xml:space="preserve">&lt;td&gt;555 77 855&lt;/td&gt; </w:t>
      </w:r>
    </w:p>
    <w:p>
      <w:pPr>
        <w:bidi w:val="0"/>
        <w:ind w:firstLine="720" w:firstLineChars="0"/>
        <w:rPr>
          <w:rFonts w:hint="default"/>
          <w:b/>
          <w:bCs/>
          <w:i/>
          <w:iCs/>
          <w:sz w:val="20"/>
          <w:szCs w:val="20"/>
        </w:rPr>
      </w:pPr>
      <w:r>
        <w:rPr>
          <w:rFonts w:hint="default"/>
          <w:b/>
          <w:bCs/>
          <w:i/>
          <w:iCs/>
          <w:sz w:val="20"/>
          <w:szCs w:val="20"/>
          <w:lang w:val="en-US" w:eastAsia="zh-CN"/>
        </w:rPr>
        <w:t xml:space="preserve">&lt;/tr&gt; </w:t>
      </w:r>
    </w:p>
    <w:p>
      <w:pPr>
        <w:bidi w:val="0"/>
        <w:rPr>
          <w:rFonts w:hint="default"/>
          <w:b/>
          <w:bCs/>
          <w:i/>
          <w:iCs/>
        </w:rPr>
      </w:pPr>
      <w:r>
        <w:rPr>
          <w:rFonts w:hint="default"/>
          <w:b/>
          <w:bCs/>
          <w:i/>
          <w:iCs/>
          <w:sz w:val="20"/>
          <w:szCs w:val="20"/>
          <w:lang w:val="en-US" w:eastAsia="zh-CN"/>
        </w:rPr>
        <w:t xml:space="preserve">&lt;/table&gt; </w:t>
      </w:r>
    </w:p>
    <w:p>
      <w:pPr>
        <w:pStyle w:val="4"/>
        <w:bidi w:val="0"/>
        <w:rPr>
          <w:rFonts w:hint="default"/>
        </w:rPr>
      </w:pPr>
      <w:r>
        <w:rPr>
          <w:rFonts w:hint="default"/>
          <w:lang w:val="en-US" w:eastAsia="zh-CN"/>
        </w:rPr>
        <w:t xml:space="preserve">Table Cells that Span Many Rows </w:t>
      </w:r>
    </w:p>
    <w:p>
      <w:pPr>
        <w:bidi w:val="0"/>
        <w:rPr>
          <w:rFonts w:hint="default"/>
        </w:rPr>
      </w:pPr>
      <w:r>
        <w:rPr>
          <w:rFonts w:hint="default"/>
          <w:lang w:val="en-US" w:eastAsia="zh-CN"/>
        </w:rPr>
        <w:t xml:space="preserve">To make a cell span more than one row, use the </w:t>
      </w:r>
      <w:r>
        <w:rPr>
          <w:rFonts w:hint="default"/>
          <w:b/>
          <w:bCs/>
          <w:lang w:val="en-US" w:eastAsia="zh-CN"/>
        </w:rPr>
        <w:t>rowspan attribute</w:t>
      </w:r>
      <w:r>
        <w:rPr>
          <w:rFonts w:hint="default"/>
          <w:lang w:val="en-US" w:eastAsia="zh-CN"/>
        </w:rPr>
        <w:t xml:space="preserve">: </w:t>
      </w:r>
    </w:p>
    <w:p>
      <w:pPr>
        <w:pStyle w:val="5"/>
        <w:bidi w:val="0"/>
        <w:rPr>
          <w:rFonts w:hint="default"/>
        </w:rPr>
      </w:pPr>
      <w:r>
        <w:rPr>
          <w:rFonts w:hint="default"/>
          <w:lang w:val="en-US" w:eastAsia="zh-CN"/>
        </w:rPr>
        <w:t xml:space="preserve">Example </w:t>
      </w:r>
    </w:p>
    <w:p>
      <w:pPr>
        <w:bidi w:val="0"/>
        <w:rPr>
          <w:rFonts w:hint="default"/>
          <w:b/>
          <w:bCs/>
          <w:sz w:val="20"/>
          <w:szCs w:val="20"/>
        </w:rPr>
      </w:pPr>
      <w:r>
        <w:rPr>
          <w:rFonts w:hint="default"/>
          <w:b/>
          <w:bCs/>
          <w:sz w:val="20"/>
          <w:szCs w:val="20"/>
          <w:lang w:val="en-US" w:eastAsia="zh-CN"/>
        </w:rPr>
        <w:t xml:space="preserve">&lt;table style="width:100%"&gt; </w:t>
      </w:r>
    </w:p>
    <w:p>
      <w:pPr>
        <w:bidi w:val="0"/>
        <w:ind w:firstLine="720" w:firstLineChars="0"/>
        <w:rPr>
          <w:rFonts w:hint="default"/>
          <w:b/>
          <w:bCs/>
          <w:sz w:val="20"/>
          <w:szCs w:val="20"/>
        </w:rPr>
      </w:pPr>
      <w:r>
        <w:rPr>
          <w:rFonts w:hint="default"/>
          <w:b/>
          <w:bCs/>
          <w:sz w:val="20"/>
          <w:szCs w:val="20"/>
          <w:lang w:val="en-US" w:eastAsia="zh-CN"/>
        </w:rPr>
        <w:t xml:space="preserve">&lt;tr&gt; </w:t>
      </w:r>
    </w:p>
    <w:p>
      <w:pPr>
        <w:bidi w:val="0"/>
        <w:ind w:left="720" w:leftChars="0" w:firstLine="720" w:firstLineChars="0"/>
        <w:rPr>
          <w:rFonts w:hint="default"/>
          <w:b/>
          <w:bCs/>
          <w:sz w:val="20"/>
          <w:szCs w:val="20"/>
        </w:rPr>
      </w:pPr>
      <w:r>
        <w:rPr>
          <w:rFonts w:hint="default"/>
          <w:b/>
          <w:bCs/>
          <w:sz w:val="20"/>
          <w:szCs w:val="20"/>
          <w:lang w:val="en-US" w:eastAsia="zh-CN"/>
        </w:rPr>
        <w:t xml:space="preserve">&lt;th&gt;Name:&lt;/th&gt; </w:t>
      </w:r>
    </w:p>
    <w:p>
      <w:pPr>
        <w:bidi w:val="0"/>
        <w:ind w:left="720" w:leftChars="0" w:firstLine="720" w:firstLineChars="0"/>
        <w:rPr>
          <w:rFonts w:hint="default"/>
          <w:b/>
          <w:bCs/>
          <w:sz w:val="20"/>
          <w:szCs w:val="20"/>
        </w:rPr>
      </w:pPr>
      <w:r>
        <w:rPr>
          <w:rFonts w:hint="default"/>
          <w:b/>
          <w:bCs/>
          <w:sz w:val="20"/>
          <w:szCs w:val="20"/>
          <w:lang w:val="en-US" w:eastAsia="zh-CN"/>
        </w:rPr>
        <w:t xml:space="preserve">&lt;td&gt;Bill Gates&lt;/td&gt; </w:t>
      </w:r>
    </w:p>
    <w:p>
      <w:pPr>
        <w:bidi w:val="0"/>
        <w:ind w:firstLine="720" w:firstLineChars="0"/>
        <w:rPr>
          <w:rFonts w:hint="default"/>
          <w:b/>
          <w:bCs/>
          <w:sz w:val="20"/>
          <w:szCs w:val="20"/>
        </w:rPr>
      </w:pPr>
      <w:r>
        <w:rPr>
          <w:rFonts w:hint="default"/>
          <w:b/>
          <w:bCs/>
          <w:sz w:val="20"/>
          <w:szCs w:val="20"/>
          <w:lang w:val="en-US" w:eastAsia="zh-CN"/>
        </w:rPr>
        <w:t xml:space="preserve">&lt;/tr&gt; </w:t>
      </w:r>
    </w:p>
    <w:p>
      <w:pPr>
        <w:bidi w:val="0"/>
        <w:ind w:firstLine="720" w:firstLineChars="0"/>
        <w:rPr>
          <w:rFonts w:hint="default"/>
          <w:b/>
          <w:bCs/>
          <w:sz w:val="20"/>
          <w:szCs w:val="20"/>
        </w:rPr>
      </w:pPr>
      <w:r>
        <w:rPr>
          <w:rFonts w:hint="default"/>
          <w:b/>
          <w:bCs/>
          <w:sz w:val="20"/>
          <w:szCs w:val="20"/>
          <w:lang w:val="en-US" w:eastAsia="zh-CN"/>
        </w:rPr>
        <w:t xml:space="preserve">&lt;tr&gt; </w:t>
      </w:r>
    </w:p>
    <w:p>
      <w:pPr>
        <w:bidi w:val="0"/>
        <w:ind w:left="720" w:leftChars="0" w:firstLine="720" w:firstLineChars="0"/>
        <w:rPr>
          <w:rFonts w:hint="default"/>
          <w:b/>
          <w:bCs/>
          <w:sz w:val="20"/>
          <w:szCs w:val="20"/>
        </w:rPr>
      </w:pPr>
      <w:r>
        <w:rPr>
          <w:rFonts w:hint="default"/>
          <w:b/>
          <w:bCs/>
          <w:sz w:val="20"/>
          <w:szCs w:val="20"/>
          <w:lang w:val="en-US" w:eastAsia="zh-CN"/>
        </w:rPr>
        <w:t xml:space="preserve">&lt;th rowspan="2"&gt;Telephone:&lt;/th&gt; </w:t>
      </w:r>
    </w:p>
    <w:p>
      <w:pPr>
        <w:bidi w:val="0"/>
        <w:ind w:left="720" w:leftChars="0" w:firstLine="720" w:firstLineChars="0"/>
        <w:rPr>
          <w:rFonts w:hint="default"/>
          <w:b/>
          <w:bCs/>
          <w:sz w:val="20"/>
          <w:szCs w:val="20"/>
        </w:rPr>
      </w:pPr>
      <w:r>
        <w:rPr>
          <w:rFonts w:hint="default"/>
          <w:b/>
          <w:bCs/>
          <w:sz w:val="20"/>
          <w:szCs w:val="20"/>
          <w:lang w:val="en-US" w:eastAsia="zh-CN"/>
        </w:rPr>
        <w:t xml:space="preserve">&lt;td&gt;555 77 854&lt;/td&gt; </w:t>
      </w:r>
    </w:p>
    <w:p>
      <w:pPr>
        <w:bidi w:val="0"/>
        <w:ind w:firstLine="720" w:firstLineChars="0"/>
        <w:rPr>
          <w:rFonts w:hint="default"/>
          <w:b/>
          <w:bCs/>
          <w:sz w:val="20"/>
          <w:szCs w:val="20"/>
        </w:rPr>
      </w:pPr>
      <w:r>
        <w:rPr>
          <w:rFonts w:hint="default"/>
          <w:b/>
          <w:bCs/>
          <w:sz w:val="20"/>
          <w:szCs w:val="20"/>
          <w:lang w:val="en-US" w:eastAsia="zh-CN"/>
        </w:rPr>
        <w:t xml:space="preserve">&lt;/tr&gt; </w:t>
      </w:r>
    </w:p>
    <w:p>
      <w:pPr>
        <w:bidi w:val="0"/>
        <w:ind w:firstLine="720" w:firstLineChars="0"/>
        <w:rPr>
          <w:rFonts w:hint="default"/>
          <w:b/>
          <w:bCs/>
          <w:sz w:val="20"/>
          <w:szCs w:val="20"/>
        </w:rPr>
      </w:pPr>
      <w:r>
        <w:rPr>
          <w:rFonts w:hint="default"/>
          <w:b/>
          <w:bCs/>
          <w:sz w:val="20"/>
          <w:szCs w:val="20"/>
          <w:lang w:val="en-US" w:eastAsia="zh-CN"/>
        </w:rPr>
        <w:t xml:space="preserve">&lt;tr&gt; </w:t>
      </w:r>
    </w:p>
    <w:p>
      <w:pPr>
        <w:bidi w:val="0"/>
        <w:ind w:left="720" w:leftChars="0" w:firstLine="720" w:firstLineChars="0"/>
        <w:rPr>
          <w:rFonts w:hint="default"/>
          <w:b/>
          <w:bCs/>
          <w:sz w:val="20"/>
          <w:szCs w:val="20"/>
        </w:rPr>
      </w:pPr>
      <w:r>
        <w:rPr>
          <w:rFonts w:hint="default"/>
          <w:b/>
          <w:bCs/>
          <w:sz w:val="20"/>
          <w:szCs w:val="20"/>
          <w:lang w:val="en-US" w:eastAsia="zh-CN"/>
        </w:rPr>
        <w:t xml:space="preserve">&lt;td&gt;555 77 855&lt;/td&gt; </w:t>
      </w:r>
    </w:p>
    <w:p>
      <w:pPr>
        <w:bidi w:val="0"/>
        <w:ind w:firstLine="720" w:firstLineChars="0"/>
        <w:rPr>
          <w:rFonts w:hint="default"/>
          <w:b/>
          <w:bCs/>
          <w:sz w:val="20"/>
          <w:szCs w:val="20"/>
        </w:rPr>
      </w:pPr>
      <w:r>
        <w:rPr>
          <w:rFonts w:hint="default"/>
          <w:b/>
          <w:bCs/>
          <w:sz w:val="20"/>
          <w:szCs w:val="20"/>
          <w:lang w:val="en-US" w:eastAsia="zh-CN"/>
        </w:rPr>
        <w:t xml:space="preserve">&lt;/tr&gt; </w:t>
      </w:r>
    </w:p>
    <w:p>
      <w:pPr>
        <w:bidi w:val="0"/>
        <w:rPr>
          <w:rFonts w:hint="default"/>
          <w:b/>
          <w:bCs/>
          <w:sz w:val="20"/>
          <w:szCs w:val="20"/>
        </w:rPr>
      </w:pPr>
      <w:r>
        <w:rPr>
          <w:rFonts w:hint="default"/>
          <w:b/>
          <w:bCs/>
          <w:sz w:val="20"/>
          <w:szCs w:val="20"/>
          <w:lang w:val="en-US" w:eastAsia="zh-CN"/>
        </w:rPr>
        <w:t xml:space="preserve">&lt;/table&gt; </w:t>
      </w:r>
    </w:p>
    <w:p>
      <w:pPr>
        <w:pStyle w:val="4"/>
        <w:bidi w:val="0"/>
        <w:rPr>
          <w:rFonts w:hint="default"/>
        </w:rPr>
      </w:pPr>
      <w:r>
        <w:rPr>
          <w:rFonts w:hint="default"/>
          <w:lang w:val="en-US" w:eastAsia="zh-CN"/>
        </w:rPr>
        <w:t xml:space="preserve">An HTML Table with a Caption </w:t>
      </w:r>
    </w:p>
    <w:p>
      <w:pPr>
        <w:bidi w:val="0"/>
        <w:rPr>
          <w:rFonts w:hint="default"/>
        </w:rPr>
      </w:pPr>
      <w:r>
        <w:rPr>
          <w:rFonts w:hint="default"/>
          <w:lang w:val="en-US" w:eastAsia="zh-CN"/>
        </w:rPr>
        <w:t xml:space="preserve">To add a caption to a table, use the &lt;caption&gt; tag: </w:t>
      </w:r>
    </w:p>
    <w:p>
      <w:pPr>
        <w:pStyle w:val="5"/>
        <w:bidi w:val="0"/>
        <w:rPr>
          <w:rFonts w:hint="default"/>
        </w:rPr>
      </w:pPr>
      <w:r>
        <w:rPr>
          <w:rFonts w:hint="default"/>
          <w:lang w:val="en-US" w:eastAsia="zh-CN"/>
        </w:rPr>
        <w:t xml:space="preserve">Example </w:t>
      </w:r>
    </w:p>
    <w:p>
      <w:pPr>
        <w:bidi w:val="0"/>
        <w:rPr>
          <w:rFonts w:hint="default"/>
          <w:b/>
          <w:bCs/>
          <w:sz w:val="20"/>
          <w:szCs w:val="20"/>
        </w:rPr>
      </w:pPr>
      <w:r>
        <w:rPr>
          <w:rFonts w:hint="default"/>
          <w:b/>
          <w:bCs/>
          <w:sz w:val="20"/>
          <w:szCs w:val="20"/>
          <w:lang w:val="en-US" w:eastAsia="zh-CN"/>
        </w:rPr>
        <w:t xml:space="preserve">&lt;table style="width:100%"&gt; </w:t>
      </w:r>
    </w:p>
    <w:p>
      <w:pPr>
        <w:bidi w:val="0"/>
        <w:ind w:firstLine="720" w:firstLineChars="0"/>
        <w:rPr>
          <w:rFonts w:hint="default"/>
          <w:b/>
          <w:bCs/>
          <w:sz w:val="20"/>
          <w:szCs w:val="20"/>
        </w:rPr>
      </w:pPr>
      <w:r>
        <w:rPr>
          <w:rFonts w:hint="default"/>
          <w:b/>
          <w:bCs/>
          <w:sz w:val="20"/>
          <w:szCs w:val="20"/>
          <w:lang w:val="en-US" w:eastAsia="zh-CN"/>
        </w:rPr>
        <w:t xml:space="preserve">&lt;caption&gt;Monthly savings&lt;/caption&gt; </w:t>
      </w:r>
    </w:p>
    <w:p>
      <w:pPr>
        <w:bidi w:val="0"/>
        <w:ind w:firstLine="720" w:firstLineChars="0"/>
        <w:rPr>
          <w:rFonts w:hint="default"/>
          <w:b/>
          <w:bCs/>
          <w:sz w:val="20"/>
          <w:szCs w:val="20"/>
        </w:rPr>
      </w:pPr>
      <w:r>
        <w:rPr>
          <w:rFonts w:hint="default"/>
          <w:b/>
          <w:bCs/>
          <w:sz w:val="20"/>
          <w:szCs w:val="20"/>
          <w:lang w:val="en-US" w:eastAsia="zh-CN"/>
        </w:rPr>
        <w:t xml:space="preserve">&lt;tr&gt; </w:t>
      </w:r>
    </w:p>
    <w:p>
      <w:pPr>
        <w:bidi w:val="0"/>
        <w:ind w:left="720" w:leftChars="0" w:firstLine="720" w:firstLineChars="0"/>
        <w:rPr>
          <w:rFonts w:hint="default"/>
          <w:b/>
          <w:bCs/>
          <w:sz w:val="20"/>
          <w:szCs w:val="20"/>
        </w:rPr>
      </w:pPr>
      <w:r>
        <w:rPr>
          <w:rFonts w:hint="default"/>
          <w:b/>
          <w:bCs/>
          <w:sz w:val="20"/>
          <w:szCs w:val="20"/>
          <w:lang w:val="en-US" w:eastAsia="zh-CN"/>
        </w:rPr>
        <w:t xml:space="preserve">&lt;th&gt;Month&lt;/th&gt; </w:t>
      </w:r>
    </w:p>
    <w:p>
      <w:pPr>
        <w:bidi w:val="0"/>
        <w:ind w:left="720" w:leftChars="0" w:firstLine="720" w:firstLineChars="0"/>
        <w:rPr>
          <w:rFonts w:hint="default"/>
          <w:b/>
          <w:bCs/>
          <w:sz w:val="20"/>
          <w:szCs w:val="20"/>
        </w:rPr>
      </w:pPr>
      <w:r>
        <w:rPr>
          <w:rFonts w:hint="default"/>
          <w:b/>
          <w:bCs/>
          <w:sz w:val="20"/>
          <w:szCs w:val="20"/>
          <w:lang w:val="en-US" w:eastAsia="zh-CN"/>
        </w:rPr>
        <w:t xml:space="preserve">&lt;th&gt;Savings&lt;/th&gt; </w:t>
      </w:r>
    </w:p>
    <w:p>
      <w:pPr>
        <w:bidi w:val="0"/>
        <w:ind w:firstLine="720" w:firstLineChars="0"/>
        <w:rPr>
          <w:rFonts w:hint="default"/>
          <w:b/>
          <w:bCs/>
          <w:sz w:val="20"/>
          <w:szCs w:val="20"/>
        </w:rPr>
      </w:pPr>
      <w:r>
        <w:rPr>
          <w:rFonts w:hint="default"/>
          <w:b/>
          <w:bCs/>
          <w:sz w:val="20"/>
          <w:szCs w:val="20"/>
          <w:lang w:val="en-US" w:eastAsia="zh-CN"/>
        </w:rPr>
        <w:t xml:space="preserve">&lt;/tr&gt; </w:t>
      </w:r>
    </w:p>
    <w:p>
      <w:pPr>
        <w:bidi w:val="0"/>
        <w:ind w:firstLine="720" w:firstLineChars="0"/>
        <w:rPr>
          <w:rFonts w:hint="default"/>
          <w:b/>
          <w:bCs/>
          <w:sz w:val="20"/>
          <w:szCs w:val="20"/>
        </w:rPr>
      </w:pPr>
      <w:r>
        <w:rPr>
          <w:rFonts w:hint="default"/>
          <w:b/>
          <w:bCs/>
          <w:sz w:val="20"/>
          <w:szCs w:val="20"/>
          <w:lang w:val="en-US" w:eastAsia="zh-CN"/>
        </w:rPr>
        <w:t xml:space="preserve">&lt;tr&gt; </w:t>
      </w:r>
    </w:p>
    <w:p>
      <w:pPr>
        <w:bidi w:val="0"/>
        <w:ind w:left="720" w:leftChars="0" w:firstLine="720" w:firstLineChars="0"/>
        <w:rPr>
          <w:rFonts w:hint="default"/>
          <w:b/>
          <w:bCs/>
          <w:sz w:val="20"/>
          <w:szCs w:val="20"/>
        </w:rPr>
      </w:pPr>
      <w:r>
        <w:rPr>
          <w:rFonts w:hint="default"/>
          <w:b/>
          <w:bCs/>
          <w:sz w:val="20"/>
          <w:szCs w:val="20"/>
          <w:lang w:val="en-US" w:eastAsia="zh-CN"/>
        </w:rPr>
        <w:t xml:space="preserve">&lt;td&gt;January&lt;/td&gt; </w:t>
      </w:r>
    </w:p>
    <w:p>
      <w:pPr>
        <w:bidi w:val="0"/>
        <w:ind w:left="720" w:leftChars="0" w:firstLine="720" w:firstLineChars="0"/>
        <w:rPr>
          <w:rFonts w:hint="default"/>
          <w:b/>
          <w:bCs/>
          <w:sz w:val="20"/>
          <w:szCs w:val="20"/>
        </w:rPr>
      </w:pPr>
      <w:r>
        <w:rPr>
          <w:rFonts w:hint="default"/>
          <w:b/>
          <w:bCs/>
          <w:sz w:val="20"/>
          <w:szCs w:val="20"/>
          <w:lang w:val="en-US" w:eastAsia="zh-CN"/>
        </w:rPr>
        <w:t xml:space="preserve">&lt;td&gt;$100&lt;/td&gt; </w:t>
      </w:r>
    </w:p>
    <w:p>
      <w:pPr>
        <w:bidi w:val="0"/>
        <w:ind w:firstLine="720" w:firstLineChars="0"/>
        <w:rPr>
          <w:rFonts w:hint="default"/>
          <w:b/>
          <w:bCs/>
          <w:sz w:val="20"/>
          <w:szCs w:val="20"/>
        </w:rPr>
      </w:pPr>
      <w:r>
        <w:rPr>
          <w:rFonts w:hint="default"/>
          <w:b/>
          <w:bCs/>
          <w:sz w:val="20"/>
          <w:szCs w:val="20"/>
          <w:lang w:val="en-US" w:eastAsia="zh-CN"/>
        </w:rPr>
        <w:t xml:space="preserve">&lt;/tr&gt; </w:t>
      </w:r>
    </w:p>
    <w:p>
      <w:pPr>
        <w:bidi w:val="0"/>
        <w:ind w:firstLine="720" w:firstLineChars="0"/>
        <w:rPr>
          <w:rFonts w:hint="default"/>
          <w:b/>
          <w:bCs/>
          <w:sz w:val="20"/>
          <w:szCs w:val="20"/>
        </w:rPr>
      </w:pPr>
      <w:r>
        <w:rPr>
          <w:rFonts w:hint="default"/>
          <w:b/>
          <w:bCs/>
          <w:sz w:val="20"/>
          <w:szCs w:val="20"/>
          <w:lang w:val="en-US" w:eastAsia="zh-CN"/>
        </w:rPr>
        <w:t xml:space="preserve">&lt;tr&gt; </w:t>
      </w:r>
    </w:p>
    <w:p>
      <w:pPr>
        <w:bidi w:val="0"/>
        <w:ind w:left="720" w:leftChars="0" w:firstLine="720" w:firstLineChars="0"/>
        <w:rPr>
          <w:rFonts w:hint="default"/>
          <w:b/>
          <w:bCs/>
          <w:sz w:val="20"/>
          <w:szCs w:val="20"/>
        </w:rPr>
      </w:pPr>
      <w:r>
        <w:rPr>
          <w:rFonts w:hint="default"/>
          <w:b/>
          <w:bCs/>
          <w:sz w:val="20"/>
          <w:szCs w:val="20"/>
          <w:lang w:val="en-US" w:eastAsia="zh-CN"/>
        </w:rPr>
        <w:t xml:space="preserve">&lt;td&gt;February&lt;/td&gt; </w:t>
      </w:r>
    </w:p>
    <w:p>
      <w:pPr>
        <w:bidi w:val="0"/>
        <w:ind w:left="720" w:leftChars="0" w:firstLine="720" w:firstLineChars="0"/>
        <w:rPr>
          <w:rFonts w:hint="default"/>
          <w:b/>
          <w:bCs/>
          <w:sz w:val="20"/>
          <w:szCs w:val="20"/>
        </w:rPr>
      </w:pPr>
      <w:r>
        <w:rPr>
          <w:rFonts w:hint="default"/>
          <w:b/>
          <w:bCs/>
          <w:sz w:val="20"/>
          <w:szCs w:val="20"/>
          <w:lang w:val="en-US" w:eastAsia="zh-CN"/>
        </w:rPr>
        <w:t xml:space="preserve">&lt;td&gt;$50&lt;/td&gt; </w:t>
      </w:r>
    </w:p>
    <w:p>
      <w:pPr>
        <w:bidi w:val="0"/>
        <w:ind w:firstLine="720" w:firstLineChars="0"/>
        <w:rPr>
          <w:rFonts w:hint="default"/>
          <w:b/>
          <w:bCs/>
          <w:sz w:val="20"/>
          <w:szCs w:val="20"/>
        </w:rPr>
      </w:pPr>
      <w:r>
        <w:rPr>
          <w:rFonts w:hint="default"/>
          <w:b/>
          <w:bCs/>
          <w:sz w:val="20"/>
          <w:szCs w:val="20"/>
          <w:lang w:val="en-US" w:eastAsia="zh-CN"/>
        </w:rPr>
        <w:t xml:space="preserve">&lt;/tr&gt; </w:t>
      </w:r>
    </w:p>
    <w:p>
      <w:pPr>
        <w:bidi w:val="0"/>
        <w:rPr>
          <w:rFonts w:hint="default"/>
          <w:b/>
          <w:bCs/>
          <w:sz w:val="20"/>
          <w:szCs w:val="20"/>
        </w:rPr>
      </w:pPr>
      <w:r>
        <w:rPr>
          <w:rFonts w:hint="default"/>
          <w:b/>
          <w:bCs/>
          <w:sz w:val="20"/>
          <w:szCs w:val="20"/>
          <w:lang w:val="en-US" w:eastAsia="zh-CN"/>
        </w:rPr>
        <w:t xml:space="preserve">&lt;/table&gt; </w:t>
      </w:r>
    </w:p>
    <w:p>
      <w:pPr>
        <w:bidi w:val="0"/>
        <w:rPr>
          <w:rFonts w:hint="default"/>
          <w:b/>
          <w:bCs/>
        </w:rPr>
      </w:pPr>
      <w:r>
        <w:rPr>
          <w:rFonts w:hint="default"/>
          <w:b/>
          <w:bCs/>
          <w:lang w:val="en-US" w:eastAsia="zh-CN"/>
        </w:rPr>
        <w:t xml:space="preserve">Note! </w:t>
      </w:r>
    </w:p>
    <w:p>
      <w:pPr>
        <w:numPr>
          <w:ilvl w:val="0"/>
          <w:numId w:val="26"/>
        </w:numPr>
        <w:bidi w:val="0"/>
        <w:ind w:left="420" w:leftChars="0" w:hanging="420" w:firstLineChars="0"/>
        <w:rPr>
          <w:rFonts w:hint="default"/>
        </w:rPr>
      </w:pPr>
      <w:r>
        <w:rPr>
          <w:rFonts w:hint="default"/>
          <w:lang w:val="en-US" w:eastAsia="zh-CN"/>
        </w:rPr>
        <w:t xml:space="preserve">The </w:t>
      </w:r>
      <w:r>
        <w:rPr>
          <w:rFonts w:hint="default"/>
          <w:b/>
          <w:bCs/>
          <w:lang w:val="en-US" w:eastAsia="zh-CN"/>
        </w:rPr>
        <w:t>&lt;caption&gt;</w:t>
      </w:r>
      <w:r>
        <w:rPr>
          <w:rFonts w:hint="default"/>
          <w:lang w:val="en-US" w:eastAsia="zh-CN"/>
        </w:rPr>
        <w:t xml:space="preserve"> tag must be inserted immediately after the </w:t>
      </w:r>
      <w:r>
        <w:rPr>
          <w:rFonts w:hint="default"/>
          <w:b/>
          <w:bCs/>
          <w:lang w:val="en-US" w:eastAsia="zh-CN"/>
        </w:rPr>
        <w:t>&lt;table&gt;</w:t>
      </w:r>
      <w:r>
        <w:rPr>
          <w:rFonts w:hint="default"/>
          <w:lang w:val="en-US" w:eastAsia="zh-CN"/>
        </w:rPr>
        <w:t xml:space="preserve"> tag. </w:t>
      </w:r>
    </w:p>
    <w:p>
      <w:pPr>
        <w:numPr>
          <w:ilvl w:val="0"/>
          <w:numId w:val="26"/>
        </w:numPr>
        <w:bidi w:val="0"/>
        <w:ind w:left="420" w:leftChars="0" w:hanging="420" w:firstLineChars="0"/>
        <w:rPr>
          <w:rFonts w:hint="default"/>
        </w:rPr>
      </w:pPr>
      <w:r>
        <w:rPr>
          <w:rFonts w:hint="default"/>
          <w:lang w:val="en-US" w:eastAsia="zh-CN"/>
        </w:rPr>
        <w:t xml:space="preserve">A Special Style for One Table </w:t>
      </w:r>
    </w:p>
    <w:p>
      <w:pPr>
        <w:numPr>
          <w:ilvl w:val="0"/>
          <w:numId w:val="26"/>
        </w:numPr>
        <w:bidi w:val="0"/>
        <w:ind w:left="420" w:leftChars="0" w:hanging="420" w:firstLineChars="0"/>
        <w:rPr>
          <w:rFonts w:hint="default"/>
        </w:rPr>
      </w:pPr>
      <w:r>
        <w:rPr>
          <w:rFonts w:hint="default"/>
          <w:lang w:val="en-US" w:eastAsia="zh-CN"/>
        </w:rPr>
        <w:t xml:space="preserve">To define a special style for a special table, add an id attribute to the table: </w:t>
      </w:r>
    </w:p>
    <w:p>
      <w:pPr>
        <w:pStyle w:val="5"/>
        <w:bidi w:val="0"/>
        <w:rPr>
          <w:rFonts w:hint="default"/>
        </w:rPr>
      </w:pPr>
      <w:r>
        <w:rPr>
          <w:rFonts w:hint="default"/>
          <w:lang w:val="en-US" w:eastAsia="zh-CN"/>
        </w:rPr>
        <w:t xml:space="preserve">Example </w:t>
      </w:r>
    </w:p>
    <w:p>
      <w:pPr>
        <w:bidi w:val="0"/>
        <w:rPr>
          <w:rFonts w:hint="default"/>
          <w:b/>
          <w:bCs/>
          <w:sz w:val="20"/>
          <w:szCs w:val="20"/>
        </w:rPr>
      </w:pPr>
      <w:r>
        <w:rPr>
          <w:rFonts w:hint="default"/>
          <w:b/>
          <w:bCs/>
          <w:sz w:val="20"/>
          <w:szCs w:val="20"/>
          <w:lang w:val="en-US" w:eastAsia="zh-CN"/>
        </w:rPr>
        <w:t xml:space="preserve">&lt;table id="t01"&gt; </w:t>
      </w:r>
    </w:p>
    <w:p>
      <w:pPr>
        <w:bidi w:val="0"/>
        <w:ind w:firstLine="720" w:firstLineChars="0"/>
        <w:rPr>
          <w:rFonts w:hint="default"/>
          <w:b/>
          <w:bCs/>
          <w:sz w:val="20"/>
          <w:szCs w:val="20"/>
        </w:rPr>
      </w:pPr>
      <w:r>
        <w:rPr>
          <w:rFonts w:hint="default"/>
          <w:b/>
          <w:bCs/>
          <w:sz w:val="20"/>
          <w:szCs w:val="20"/>
          <w:lang w:val="en-US" w:eastAsia="zh-CN"/>
        </w:rPr>
        <w:t xml:space="preserve">&lt;tr&gt; </w:t>
      </w:r>
    </w:p>
    <w:p>
      <w:pPr>
        <w:bidi w:val="0"/>
        <w:ind w:left="720" w:leftChars="0" w:firstLine="720" w:firstLineChars="0"/>
        <w:rPr>
          <w:rFonts w:hint="default"/>
          <w:b/>
          <w:bCs/>
          <w:sz w:val="20"/>
          <w:szCs w:val="20"/>
        </w:rPr>
      </w:pPr>
      <w:r>
        <w:rPr>
          <w:rFonts w:hint="default"/>
          <w:b/>
          <w:bCs/>
          <w:sz w:val="20"/>
          <w:szCs w:val="20"/>
          <w:lang w:val="en-US" w:eastAsia="zh-CN"/>
        </w:rPr>
        <w:t xml:space="preserve">&lt;th&gt;Firstname&lt;/th&gt; </w:t>
      </w:r>
    </w:p>
    <w:p>
      <w:pPr>
        <w:bidi w:val="0"/>
        <w:ind w:left="720" w:leftChars="0" w:firstLine="720" w:firstLineChars="0"/>
        <w:rPr>
          <w:rFonts w:hint="default"/>
          <w:b/>
          <w:bCs/>
          <w:sz w:val="20"/>
          <w:szCs w:val="20"/>
        </w:rPr>
      </w:pPr>
      <w:r>
        <w:rPr>
          <w:rFonts w:hint="default"/>
          <w:b/>
          <w:bCs/>
          <w:sz w:val="20"/>
          <w:szCs w:val="20"/>
          <w:lang w:val="en-US" w:eastAsia="zh-CN"/>
        </w:rPr>
        <w:t xml:space="preserve">&lt;th&gt;Lastname&lt;/th&gt; </w:t>
      </w:r>
    </w:p>
    <w:p>
      <w:pPr>
        <w:bidi w:val="0"/>
        <w:ind w:left="720" w:leftChars="0" w:firstLine="720" w:firstLineChars="0"/>
        <w:rPr>
          <w:rFonts w:hint="default"/>
          <w:b/>
          <w:bCs/>
          <w:sz w:val="20"/>
          <w:szCs w:val="20"/>
        </w:rPr>
      </w:pPr>
      <w:r>
        <w:rPr>
          <w:rFonts w:hint="default"/>
          <w:b/>
          <w:bCs/>
          <w:sz w:val="20"/>
          <w:szCs w:val="20"/>
          <w:lang w:val="en-US" w:eastAsia="zh-CN"/>
        </w:rPr>
        <w:t xml:space="preserve">&lt;th&gt;Points&lt;/th&gt; </w:t>
      </w:r>
    </w:p>
    <w:p>
      <w:pPr>
        <w:bidi w:val="0"/>
        <w:ind w:firstLine="720" w:firstLineChars="0"/>
        <w:rPr>
          <w:rFonts w:hint="default"/>
          <w:b/>
          <w:bCs/>
          <w:sz w:val="20"/>
          <w:szCs w:val="20"/>
        </w:rPr>
      </w:pPr>
      <w:r>
        <w:rPr>
          <w:rFonts w:hint="default"/>
          <w:b/>
          <w:bCs/>
          <w:sz w:val="20"/>
          <w:szCs w:val="20"/>
          <w:lang w:val="en-US" w:eastAsia="zh-CN"/>
        </w:rPr>
        <w:t xml:space="preserve">&lt;/tr&gt; </w:t>
      </w:r>
    </w:p>
    <w:p>
      <w:pPr>
        <w:bidi w:val="0"/>
        <w:ind w:firstLine="720" w:firstLineChars="0"/>
        <w:rPr>
          <w:rFonts w:hint="default"/>
          <w:b/>
          <w:bCs/>
          <w:sz w:val="20"/>
          <w:szCs w:val="20"/>
        </w:rPr>
      </w:pPr>
      <w:r>
        <w:rPr>
          <w:rFonts w:hint="default"/>
          <w:b/>
          <w:bCs/>
          <w:sz w:val="20"/>
          <w:szCs w:val="20"/>
          <w:lang w:val="en-US" w:eastAsia="zh-CN"/>
        </w:rPr>
        <w:t xml:space="preserve">&lt;tr&gt; </w:t>
      </w:r>
    </w:p>
    <w:p>
      <w:pPr>
        <w:bidi w:val="0"/>
        <w:ind w:left="720" w:leftChars="0" w:firstLine="720" w:firstLineChars="0"/>
        <w:rPr>
          <w:rFonts w:hint="default"/>
          <w:b/>
          <w:bCs/>
          <w:sz w:val="20"/>
          <w:szCs w:val="20"/>
        </w:rPr>
      </w:pPr>
      <w:r>
        <w:rPr>
          <w:rFonts w:hint="default"/>
          <w:b/>
          <w:bCs/>
          <w:sz w:val="20"/>
          <w:szCs w:val="20"/>
          <w:lang w:val="en-US" w:eastAsia="zh-CN"/>
        </w:rPr>
        <w:t xml:space="preserve">&lt;td&gt;Eve&lt;/td&gt; </w:t>
      </w:r>
    </w:p>
    <w:p>
      <w:pPr>
        <w:bidi w:val="0"/>
        <w:ind w:left="720" w:leftChars="0" w:firstLine="720" w:firstLineChars="0"/>
        <w:rPr>
          <w:rFonts w:hint="default"/>
          <w:b/>
          <w:bCs/>
          <w:sz w:val="20"/>
          <w:szCs w:val="20"/>
        </w:rPr>
      </w:pPr>
      <w:r>
        <w:rPr>
          <w:rFonts w:hint="default"/>
          <w:b/>
          <w:bCs/>
          <w:sz w:val="20"/>
          <w:szCs w:val="20"/>
          <w:lang w:val="en-US" w:eastAsia="zh-CN"/>
        </w:rPr>
        <w:t xml:space="preserve">&lt;td&gt;Jackson&lt;/td&gt; </w:t>
      </w:r>
    </w:p>
    <w:p>
      <w:pPr>
        <w:bidi w:val="0"/>
        <w:ind w:left="720" w:leftChars="0" w:firstLine="720" w:firstLineChars="0"/>
        <w:rPr>
          <w:rFonts w:hint="default"/>
          <w:b/>
          <w:bCs/>
          <w:sz w:val="20"/>
          <w:szCs w:val="20"/>
        </w:rPr>
      </w:pPr>
      <w:r>
        <w:rPr>
          <w:rFonts w:hint="default"/>
          <w:b/>
          <w:bCs/>
          <w:sz w:val="20"/>
          <w:szCs w:val="20"/>
          <w:lang w:val="en-US" w:eastAsia="zh-CN"/>
        </w:rPr>
        <w:t xml:space="preserve">&lt;td&gt;94&lt;/td&gt; </w:t>
      </w:r>
    </w:p>
    <w:p>
      <w:pPr>
        <w:bidi w:val="0"/>
        <w:ind w:firstLine="720" w:firstLineChars="0"/>
        <w:rPr>
          <w:rFonts w:hint="default"/>
          <w:b/>
          <w:bCs/>
          <w:sz w:val="20"/>
          <w:szCs w:val="20"/>
        </w:rPr>
      </w:pPr>
      <w:r>
        <w:rPr>
          <w:rFonts w:hint="default"/>
          <w:b/>
          <w:bCs/>
          <w:sz w:val="20"/>
          <w:szCs w:val="20"/>
          <w:lang w:val="en-US" w:eastAsia="zh-CN"/>
        </w:rPr>
        <w:t xml:space="preserve">&lt;/tr&gt; </w:t>
      </w:r>
    </w:p>
    <w:p>
      <w:pPr>
        <w:bidi w:val="0"/>
        <w:rPr>
          <w:rFonts w:hint="default"/>
          <w:b/>
          <w:bCs/>
          <w:sz w:val="20"/>
          <w:szCs w:val="20"/>
        </w:rPr>
      </w:pPr>
      <w:r>
        <w:rPr>
          <w:rFonts w:hint="default"/>
          <w:b/>
          <w:bCs/>
          <w:sz w:val="20"/>
          <w:szCs w:val="20"/>
          <w:lang w:val="en-US" w:eastAsia="zh-CN"/>
        </w:rPr>
        <w:t xml:space="preserve">&lt;/table&gt; </w:t>
      </w:r>
    </w:p>
    <w:p>
      <w:pPr>
        <w:bidi w:val="0"/>
        <w:rPr>
          <w:rFonts w:hint="default"/>
        </w:rPr>
      </w:pPr>
      <w:r>
        <w:rPr>
          <w:rFonts w:hint="default"/>
          <w:lang w:val="en-US" w:eastAsia="zh-CN"/>
        </w:rPr>
        <w:t xml:space="preserve">Now you can define a special style for this table: </w:t>
      </w:r>
    </w:p>
    <w:p>
      <w:pPr>
        <w:bidi w:val="0"/>
        <w:rPr>
          <w:rFonts w:hint="default"/>
          <w:b/>
          <w:bCs/>
          <w:sz w:val="20"/>
          <w:szCs w:val="20"/>
        </w:rPr>
      </w:pPr>
      <w:r>
        <w:rPr>
          <w:rFonts w:hint="default"/>
          <w:b/>
          <w:bCs/>
          <w:sz w:val="20"/>
          <w:szCs w:val="20"/>
          <w:lang w:val="en-US" w:eastAsia="zh-CN"/>
        </w:rPr>
        <w:t xml:space="preserve">table#t01 { </w:t>
      </w:r>
    </w:p>
    <w:p>
      <w:pPr>
        <w:bidi w:val="0"/>
        <w:ind w:firstLine="720" w:firstLineChars="0"/>
        <w:rPr>
          <w:rFonts w:hint="default"/>
          <w:b/>
          <w:bCs/>
          <w:sz w:val="20"/>
          <w:szCs w:val="20"/>
        </w:rPr>
      </w:pPr>
      <w:r>
        <w:rPr>
          <w:rFonts w:hint="default"/>
          <w:b/>
          <w:bCs/>
          <w:sz w:val="20"/>
          <w:szCs w:val="20"/>
          <w:lang w:val="en-US" w:eastAsia="zh-CN"/>
        </w:rPr>
        <w:t xml:space="preserve">width: 100%; </w:t>
      </w:r>
    </w:p>
    <w:p>
      <w:pPr>
        <w:bidi w:val="0"/>
        <w:ind w:firstLine="720" w:firstLineChars="0"/>
        <w:rPr>
          <w:rFonts w:hint="default"/>
          <w:b/>
          <w:bCs/>
          <w:sz w:val="20"/>
          <w:szCs w:val="20"/>
        </w:rPr>
      </w:pPr>
      <w:r>
        <w:rPr>
          <w:rFonts w:hint="default"/>
          <w:b/>
          <w:bCs/>
          <w:sz w:val="20"/>
          <w:szCs w:val="20"/>
          <w:lang w:val="en-US" w:eastAsia="zh-CN"/>
        </w:rPr>
        <w:t xml:space="preserve">background-color: #f1f1c1; </w:t>
      </w:r>
    </w:p>
    <w:p>
      <w:pPr>
        <w:bidi w:val="0"/>
        <w:rPr>
          <w:rFonts w:hint="default"/>
          <w:b/>
          <w:bCs/>
          <w:sz w:val="20"/>
          <w:szCs w:val="20"/>
        </w:rPr>
      </w:pPr>
      <w:r>
        <w:rPr>
          <w:rFonts w:hint="default"/>
          <w:b/>
          <w:bCs/>
          <w:sz w:val="20"/>
          <w:szCs w:val="20"/>
          <w:lang w:val="en-US" w:eastAsia="zh-CN"/>
        </w:rPr>
        <w:t xml:space="preserve">} </w:t>
      </w:r>
    </w:p>
    <w:p>
      <w:pPr>
        <w:bidi w:val="0"/>
        <w:rPr>
          <w:rFonts w:hint="default"/>
        </w:rPr>
      </w:pPr>
      <w:r>
        <w:rPr>
          <w:rFonts w:hint="default"/>
          <w:lang w:val="en-US" w:eastAsia="zh-CN"/>
        </w:rPr>
        <w:t xml:space="preserve">And add more styles: </w:t>
      </w:r>
    </w:p>
    <w:p>
      <w:pPr>
        <w:bidi w:val="0"/>
        <w:rPr>
          <w:rFonts w:hint="default"/>
          <w:b/>
          <w:bCs/>
          <w:sz w:val="20"/>
          <w:szCs w:val="20"/>
        </w:rPr>
      </w:pPr>
      <w:r>
        <w:rPr>
          <w:rFonts w:hint="default"/>
          <w:b/>
          <w:bCs/>
          <w:sz w:val="20"/>
          <w:szCs w:val="20"/>
          <w:lang w:val="en-US" w:eastAsia="zh-CN"/>
        </w:rPr>
        <w:t xml:space="preserve">table#t01 tr:nth-child(even) { </w:t>
      </w:r>
    </w:p>
    <w:p>
      <w:pPr>
        <w:bidi w:val="0"/>
        <w:ind w:firstLine="720" w:firstLineChars="0"/>
        <w:rPr>
          <w:rFonts w:hint="default"/>
          <w:b/>
          <w:bCs/>
          <w:sz w:val="20"/>
          <w:szCs w:val="20"/>
        </w:rPr>
      </w:pPr>
      <w:r>
        <w:rPr>
          <w:rFonts w:hint="default"/>
          <w:b/>
          <w:bCs/>
          <w:sz w:val="20"/>
          <w:szCs w:val="20"/>
          <w:lang w:val="en-US" w:eastAsia="zh-CN"/>
        </w:rPr>
        <w:t xml:space="preserve">background-color: #eee; </w:t>
      </w:r>
    </w:p>
    <w:p>
      <w:pPr>
        <w:bidi w:val="0"/>
        <w:rPr>
          <w:rFonts w:hint="default"/>
          <w:b/>
          <w:bCs/>
          <w:sz w:val="20"/>
          <w:szCs w:val="20"/>
        </w:rPr>
      </w:pPr>
      <w:r>
        <w:rPr>
          <w:rFonts w:hint="default"/>
          <w:b/>
          <w:bCs/>
          <w:sz w:val="20"/>
          <w:szCs w:val="20"/>
          <w:lang w:val="en-US" w:eastAsia="zh-CN"/>
        </w:rPr>
        <w:t xml:space="preserve">} </w:t>
      </w:r>
    </w:p>
    <w:p>
      <w:pPr>
        <w:bidi w:val="0"/>
        <w:rPr>
          <w:rFonts w:hint="default"/>
          <w:b/>
          <w:bCs/>
          <w:sz w:val="20"/>
          <w:szCs w:val="20"/>
        </w:rPr>
      </w:pPr>
      <w:r>
        <w:rPr>
          <w:rFonts w:hint="default"/>
          <w:b/>
          <w:bCs/>
          <w:sz w:val="20"/>
          <w:szCs w:val="20"/>
          <w:lang w:val="en-US" w:eastAsia="zh-CN"/>
        </w:rPr>
        <w:t xml:space="preserve">table#t01 tr:nth-child(odd) { </w:t>
      </w:r>
    </w:p>
    <w:p>
      <w:pPr>
        <w:bidi w:val="0"/>
        <w:ind w:firstLine="720" w:firstLineChars="0"/>
        <w:rPr>
          <w:rFonts w:hint="default"/>
          <w:b/>
          <w:bCs/>
          <w:sz w:val="20"/>
          <w:szCs w:val="20"/>
        </w:rPr>
      </w:pPr>
      <w:r>
        <w:rPr>
          <w:rFonts w:hint="default"/>
          <w:b/>
          <w:bCs/>
          <w:sz w:val="20"/>
          <w:szCs w:val="20"/>
          <w:lang w:val="en-US" w:eastAsia="zh-CN"/>
        </w:rPr>
        <w:t xml:space="preserve">background-color: #fff; </w:t>
      </w:r>
    </w:p>
    <w:p>
      <w:pPr>
        <w:bidi w:val="0"/>
        <w:rPr>
          <w:rFonts w:hint="default"/>
          <w:b/>
          <w:bCs/>
          <w:sz w:val="20"/>
          <w:szCs w:val="20"/>
        </w:rPr>
      </w:pPr>
      <w:r>
        <w:rPr>
          <w:rFonts w:hint="default"/>
          <w:b/>
          <w:bCs/>
          <w:sz w:val="20"/>
          <w:szCs w:val="20"/>
          <w:lang w:val="en-US" w:eastAsia="zh-CN"/>
        </w:rPr>
        <w:t xml:space="preserve">} </w:t>
      </w:r>
    </w:p>
    <w:p>
      <w:pPr>
        <w:bidi w:val="0"/>
        <w:rPr>
          <w:rFonts w:hint="default"/>
          <w:b/>
          <w:bCs/>
          <w:sz w:val="20"/>
          <w:szCs w:val="20"/>
        </w:rPr>
      </w:pPr>
      <w:r>
        <w:rPr>
          <w:rFonts w:hint="default"/>
          <w:b/>
          <w:bCs/>
          <w:sz w:val="20"/>
          <w:szCs w:val="20"/>
          <w:lang w:val="en-US" w:eastAsia="zh-CN"/>
        </w:rPr>
        <w:t xml:space="preserve">table#t01 th { </w:t>
      </w:r>
    </w:p>
    <w:p>
      <w:pPr>
        <w:bidi w:val="0"/>
        <w:ind w:firstLine="720" w:firstLineChars="0"/>
        <w:rPr>
          <w:rFonts w:hint="default"/>
          <w:b/>
          <w:bCs/>
          <w:sz w:val="20"/>
          <w:szCs w:val="20"/>
        </w:rPr>
      </w:pPr>
      <w:r>
        <w:rPr>
          <w:rFonts w:hint="default"/>
          <w:b/>
          <w:bCs/>
          <w:sz w:val="20"/>
          <w:szCs w:val="20"/>
          <w:lang w:val="en-US" w:eastAsia="zh-CN"/>
        </w:rPr>
        <w:t xml:space="preserve">color: white; background-color: black; </w:t>
      </w:r>
    </w:p>
    <w:p>
      <w:pPr>
        <w:bidi w:val="0"/>
        <w:rPr>
          <w:rFonts w:hint="default"/>
          <w:b/>
          <w:bCs/>
          <w:sz w:val="20"/>
          <w:szCs w:val="20"/>
        </w:rPr>
      </w:pPr>
      <w:r>
        <w:rPr>
          <w:rFonts w:hint="default"/>
          <w:b/>
          <w:bCs/>
          <w:sz w:val="20"/>
          <w:szCs w:val="20"/>
          <w:lang w:val="en-US" w:eastAsia="zh-CN"/>
        </w:rPr>
        <w:t xml:space="preserve">} </w:t>
      </w:r>
    </w:p>
    <w:p>
      <w:pPr>
        <w:pStyle w:val="3"/>
        <w:bidi w:val="0"/>
        <w:rPr>
          <w:rFonts w:hint="default"/>
        </w:rPr>
      </w:pPr>
      <w:r>
        <w:rPr>
          <w:rFonts w:hint="default"/>
          <w:lang w:val="en-US" w:eastAsia="zh-CN"/>
        </w:rPr>
        <w:t xml:space="preserve">HTML Lists </w:t>
      </w:r>
    </w:p>
    <w:p>
      <w:pPr>
        <w:bidi w:val="0"/>
        <w:rPr>
          <w:rFonts w:hint="default"/>
        </w:rPr>
      </w:pPr>
      <w:r>
        <w:rPr>
          <w:rFonts w:hint="default"/>
          <w:lang w:val="en-US" w:eastAsia="zh-CN"/>
        </w:rPr>
        <w:t xml:space="preserve">Example of an unordered list and an ordered list in HTML: </w:t>
      </w:r>
    </w:p>
    <w:p>
      <w:pPr>
        <w:pStyle w:val="4"/>
        <w:bidi w:val="0"/>
        <w:rPr>
          <w:rFonts w:hint="default"/>
        </w:rPr>
      </w:pPr>
      <w:r>
        <w:rPr>
          <w:rFonts w:hint="default"/>
          <w:lang w:val="en-US" w:eastAsia="zh-CN"/>
        </w:rPr>
        <w:t xml:space="preserve">Unordered List: </w:t>
      </w:r>
    </w:p>
    <w:p>
      <w:pPr>
        <w:numPr>
          <w:ilvl w:val="0"/>
          <w:numId w:val="26"/>
        </w:numPr>
        <w:bidi w:val="0"/>
        <w:ind w:left="420" w:leftChars="0" w:hanging="420" w:firstLineChars="0"/>
        <w:rPr>
          <w:rFonts w:hint="default"/>
        </w:rPr>
      </w:pPr>
      <w:r>
        <w:rPr>
          <w:rFonts w:hint="default"/>
          <w:lang w:val="en-US" w:eastAsia="zh-CN"/>
        </w:rPr>
        <w:t xml:space="preserve">Item </w:t>
      </w:r>
    </w:p>
    <w:p>
      <w:pPr>
        <w:numPr>
          <w:ilvl w:val="0"/>
          <w:numId w:val="26"/>
        </w:numPr>
        <w:bidi w:val="0"/>
        <w:ind w:left="420" w:leftChars="0" w:hanging="420" w:firstLineChars="0"/>
        <w:rPr>
          <w:rFonts w:hint="default"/>
        </w:rPr>
      </w:pPr>
      <w:r>
        <w:rPr>
          <w:rFonts w:hint="default"/>
          <w:lang w:val="en-US" w:eastAsia="zh-CN"/>
        </w:rPr>
        <w:t xml:space="preserve">Item </w:t>
      </w:r>
    </w:p>
    <w:p>
      <w:pPr>
        <w:numPr>
          <w:ilvl w:val="0"/>
          <w:numId w:val="26"/>
        </w:numPr>
        <w:bidi w:val="0"/>
        <w:ind w:left="420" w:leftChars="0" w:hanging="420" w:firstLineChars="0"/>
        <w:rPr>
          <w:rFonts w:hint="default"/>
        </w:rPr>
      </w:pPr>
      <w:r>
        <w:rPr>
          <w:rFonts w:hint="default"/>
          <w:lang w:val="en-US" w:eastAsia="zh-CN"/>
        </w:rPr>
        <w:t xml:space="preserve">Item </w:t>
      </w:r>
    </w:p>
    <w:p>
      <w:pPr>
        <w:numPr>
          <w:ilvl w:val="0"/>
          <w:numId w:val="26"/>
        </w:numPr>
        <w:bidi w:val="0"/>
        <w:ind w:left="420" w:leftChars="0" w:hanging="420" w:firstLineChars="0"/>
        <w:rPr>
          <w:rFonts w:hint="default"/>
        </w:rPr>
      </w:pPr>
      <w:r>
        <w:rPr>
          <w:rFonts w:hint="default"/>
          <w:lang w:val="en-US" w:eastAsia="zh-CN"/>
        </w:rPr>
        <w:t xml:space="preserve">Item </w:t>
      </w:r>
    </w:p>
    <w:p>
      <w:pPr>
        <w:pStyle w:val="4"/>
        <w:bidi w:val="0"/>
        <w:rPr>
          <w:rFonts w:hint="default"/>
        </w:rPr>
      </w:pPr>
      <w:r>
        <w:rPr>
          <w:rFonts w:hint="default"/>
          <w:lang w:val="en-US" w:eastAsia="zh-CN"/>
        </w:rPr>
        <w:t xml:space="preserve">Ordered List: </w:t>
      </w:r>
    </w:p>
    <w:p>
      <w:pPr>
        <w:numPr>
          <w:ilvl w:val="0"/>
          <w:numId w:val="27"/>
        </w:numPr>
        <w:bidi w:val="0"/>
        <w:ind w:left="425" w:leftChars="0" w:hanging="425" w:firstLineChars="0"/>
        <w:rPr>
          <w:rFonts w:hint="default"/>
        </w:rPr>
      </w:pPr>
      <w:r>
        <w:rPr>
          <w:rFonts w:hint="default"/>
          <w:lang w:val="en-US" w:eastAsia="zh-CN"/>
        </w:rPr>
        <w:t xml:space="preserve">First item </w:t>
      </w:r>
    </w:p>
    <w:p>
      <w:pPr>
        <w:numPr>
          <w:ilvl w:val="0"/>
          <w:numId w:val="27"/>
        </w:numPr>
        <w:bidi w:val="0"/>
        <w:ind w:left="425" w:leftChars="0" w:hanging="425" w:firstLineChars="0"/>
        <w:rPr>
          <w:rFonts w:hint="default"/>
        </w:rPr>
      </w:pPr>
      <w:r>
        <w:rPr>
          <w:rFonts w:hint="default"/>
          <w:lang w:val="en-US" w:eastAsia="zh-CN"/>
        </w:rPr>
        <w:t xml:space="preserve">Second item </w:t>
      </w:r>
    </w:p>
    <w:p>
      <w:pPr>
        <w:numPr>
          <w:ilvl w:val="0"/>
          <w:numId w:val="27"/>
        </w:numPr>
        <w:bidi w:val="0"/>
        <w:ind w:left="425" w:leftChars="0" w:hanging="425" w:firstLineChars="0"/>
        <w:rPr>
          <w:rFonts w:hint="default"/>
        </w:rPr>
      </w:pPr>
      <w:r>
        <w:rPr>
          <w:rFonts w:hint="default"/>
          <w:lang w:val="en-US" w:eastAsia="zh-CN"/>
        </w:rPr>
        <w:t xml:space="preserve">Third item </w:t>
      </w:r>
    </w:p>
    <w:p>
      <w:pPr>
        <w:numPr>
          <w:ilvl w:val="0"/>
          <w:numId w:val="27"/>
        </w:numPr>
        <w:bidi w:val="0"/>
        <w:ind w:left="425" w:leftChars="0" w:hanging="425" w:firstLineChars="0"/>
        <w:rPr>
          <w:rFonts w:hint="default"/>
        </w:rPr>
      </w:pPr>
      <w:r>
        <w:rPr>
          <w:rFonts w:hint="default"/>
          <w:lang w:val="en-US" w:eastAsia="zh-CN"/>
        </w:rPr>
        <w:t xml:space="preserve">Fourth item </w:t>
      </w:r>
    </w:p>
    <w:p>
      <w:pPr>
        <w:pStyle w:val="3"/>
        <w:bidi w:val="0"/>
        <w:rPr>
          <w:rFonts w:hint="default"/>
        </w:rPr>
      </w:pPr>
      <w:r>
        <w:rPr>
          <w:rFonts w:hint="default"/>
          <w:lang w:val="en-US" w:eastAsia="zh-CN"/>
        </w:rPr>
        <w:t xml:space="preserve">Unordered HTML Lists </w:t>
      </w:r>
    </w:p>
    <w:p>
      <w:pPr>
        <w:bidi w:val="0"/>
        <w:rPr>
          <w:rFonts w:hint="default"/>
        </w:rPr>
      </w:pPr>
      <w:r>
        <w:rPr>
          <w:rFonts w:hint="default"/>
          <w:lang w:val="en-US" w:eastAsia="zh-CN"/>
        </w:rPr>
        <w:t>An unordered list starts with the</w:t>
      </w:r>
      <w:r>
        <w:rPr>
          <w:rFonts w:hint="default"/>
          <w:b/>
          <w:bCs/>
          <w:lang w:val="en-US" w:eastAsia="zh-CN"/>
        </w:rPr>
        <w:t xml:space="preserve"> &lt;ul&gt; </w:t>
      </w:r>
      <w:r>
        <w:rPr>
          <w:rFonts w:hint="default"/>
          <w:lang w:val="en-US" w:eastAsia="zh-CN"/>
        </w:rPr>
        <w:t>tag. Each list item starts with the</w:t>
      </w:r>
      <w:r>
        <w:rPr>
          <w:rFonts w:hint="default"/>
          <w:b/>
          <w:bCs/>
          <w:lang w:val="en-US" w:eastAsia="zh-CN"/>
        </w:rPr>
        <w:t xml:space="preserve"> &lt;li&gt; </w:t>
      </w:r>
      <w:r>
        <w:rPr>
          <w:rFonts w:hint="default"/>
          <w:lang w:val="en-US" w:eastAsia="zh-CN"/>
        </w:rPr>
        <w:t xml:space="preserve">tag. </w:t>
      </w:r>
    </w:p>
    <w:p>
      <w:pPr>
        <w:bidi w:val="0"/>
        <w:rPr>
          <w:rFonts w:hint="default"/>
        </w:rPr>
      </w:pPr>
      <w:r>
        <w:rPr>
          <w:rFonts w:hint="default"/>
          <w:lang w:val="en-US" w:eastAsia="zh-CN"/>
        </w:rPr>
        <w:t xml:space="preserve">The list items will be marked with bullets (small black circles): </w:t>
      </w:r>
    </w:p>
    <w:p>
      <w:pPr>
        <w:pStyle w:val="5"/>
        <w:bidi w:val="0"/>
        <w:rPr>
          <w:rFonts w:hint="default"/>
        </w:rPr>
      </w:pPr>
      <w:r>
        <w:rPr>
          <w:rFonts w:hint="default"/>
          <w:lang w:val="en-US" w:eastAsia="zh-CN"/>
        </w:rPr>
        <w:t xml:space="preserve">Example </w:t>
      </w:r>
    </w:p>
    <w:p>
      <w:pPr>
        <w:bidi w:val="0"/>
        <w:rPr>
          <w:rFonts w:hint="default"/>
          <w:b/>
          <w:bCs/>
          <w:sz w:val="20"/>
          <w:szCs w:val="20"/>
        </w:rPr>
      </w:pPr>
      <w:r>
        <w:rPr>
          <w:rFonts w:hint="default"/>
          <w:b/>
          <w:bCs/>
          <w:sz w:val="20"/>
          <w:szCs w:val="20"/>
          <w:lang w:val="en-US" w:eastAsia="zh-CN"/>
        </w:rPr>
        <w:t xml:space="preserve">&lt;ul&gt; </w:t>
      </w:r>
    </w:p>
    <w:p>
      <w:pPr>
        <w:bidi w:val="0"/>
        <w:ind w:firstLine="720" w:firstLineChars="0"/>
        <w:rPr>
          <w:rFonts w:hint="default"/>
          <w:b/>
          <w:bCs/>
          <w:sz w:val="20"/>
          <w:szCs w:val="20"/>
        </w:rPr>
      </w:pPr>
      <w:r>
        <w:rPr>
          <w:rFonts w:hint="default"/>
          <w:b/>
          <w:bCs/>
          <w:sz w:val="20"/>
          <w:szCs w:val="20"/>
          <w:lang w:val="en-US" w:eastAsia="zh-CN"/>
        </w:rPr>
        <w:t xml:space="preserve">&lt;li&gt;Coffee&lt;/li&gt; </w:t>
      </w:r>
    </w:p>
    <w:p>
      <w:pPr>
        <w:bidi w:val="0"/>
        <w:ind w:firstLine="720" w:firstLineChars="0"/>
        <w:rPr>
          <w:rFonts w:hint="default"/>
          <w:b/>
          <w:bCs/>
          <w:sz w:val="20"/>
          <w:szCs w:val="20"/>
        </w:rPr>
      </w:pPr>
      <w:r>
        <w:rPr>
          <w:rFonts w:hint="default"/>
          <w:b/>
          <w:bCs/>
          <w:sz w:val="20"/>
          <w:szCs w:val="20"/>
          <w:lang w:val="en-US" w:eastAsia="zh-CN"/>
        </w:rPr>
        <w:t xml:space="preserve">&lt;li&gt;Tea&lt;/li&gt; </w:t>
      </w:r>
    </w:p>
    <w:p>
      <w:pPr>
        <w:bidi w:val="0"/>
        <w:ind w:firstLine="720" w:firstLineChars="0"/>
        <w:rPr>
          <w:rFonts w:hint="default"/>
          <w:b/>
          <w:bCs/>
          <w:sz w:val="20"/>
          <w:szCs w:val="20"/>
        </w:rPr>
      </w:pPr>
      <w:r>
        <w:rPr>
          <w:rFonts w:hint="default"/>
          <w:b/>
          <w:bCs/>
          <w:sz w:val="20"/>
          <w:szCs w:val="20"/>
          <w:lang w:val="en-US" w:eastAsia="zh-CN"/>
        </w:rPr>
        <w:t xml:space="preserve">&lt;li&gt;Milk&lt;/li&gt; </w:t>
      </w:r>
    </w:p>
    <w:p>
      <w:pPr>
        <w:bidi w:val="0"/>
        <w:rPr>
          <w:rFonts w:hint="default"/>
          <w:b/>
          <w:bCs/>
          <w:sz w:val="20"/>
          <w:szCs w:val="20"/>
        </w:rPr>
      </w:pPr>
      <w:r>
        <w:rPr>
          <w:rFonts w:hint="default"/>
          <w:b/>
          <w:bCs/>
          <w:sz w:val="20"/>
          <w:szCs w:val="20"/>
          <w:lang w:val="en-US" w:eastAsia="zh-CN"/>
        </w:rPr>
        <w:t xml:space="preserve">&lt;/ul&gt; </w:t>
      </w:r>
    </w:p>
    <w:p>
      <w:pPr>
        <w:pStyle w:val="4"/>
        <w:bidi w:val="0"/>
        <w:rPr>
          <w:rFonts w:hint="default"/>
        </w:rPr>
      </w:pPr>
      <w:r>
        <w:rPr>
          <w:rFonts w:hint="default"/>
          <w:lang w:val="en-US" w:eastAsia="zh-CN"/>
        </w:rPr>
        <w:t xml:space="preserve">Unordered HTML Lists - The Style Attribute </w:t>
      </w:r>
    </w:p>
    <w:p>
      <w:pPr>
        <w:bidi w:val="0"/>
        <w:rPr>
          <w:rFonts w:hint="default"/>
          <w:lang w:val="en-US" w:eastAsia="zh-CN"/>
        </w:rPr>
      </w:pPr>
      <w:r>
        <w:rPr>
          <w:rFonts w:hint="default"/>
          <w:lang w:val="en-US" w:eastAsia="zh-CN"/>
        </w:rPr>
        <w:t xml:space="preserve">A style attribute can be added to an unordered list, to define the style of the marker: </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1"/>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1" w:type="dxa"/>
          </w:tcPr>
          <w:p>
            <w:pPr>
              <w:widowControl w:val="0"/>
              <w:bidi w:val="0"/>
              <w:rPr>
                <w:rFonts w:hint="default"/>
                <w:b/>
                <w:bCs/>
                <w:vertAlign w:val="baseline"/>
                <w:lang w:val="en-US" w:eastAsia="zh-CN"/>
              </w:rPr>
            </w:pPr>
            <w:r>
              <w:rPr>
                <w:rFonts w:hint="default"/>
                <w:b/>
                <w:bCs/>
                <w:vertAlign w:val="baseline"/>
                <w:lang w:val="en-US" w:eastAsia="zh-CN"/>
              </w:rPr>
              <w:t>Style</w:t>
            </w:r>
          </w:p>
        </w:tc>
        <w:tc>
          <w:tcPr>
            <w:tcW w:w="6181" w:type="dxa"/>
          </w:tcPr>
          <w:p>
            <w:pPr>
              <w:widowControl w:val="0"/>
              <w:bidi w:val="0"/>
              <w:rPr>
                <w:rFonts w:hint="default"/>
                <w:b/>
                <w:bCs/>
                <w:vertAlign w:val="baseline"/>
                <w:lang w:val="en-US" w:eastAsia="zh-CN"/>
              </w:rPr>
            </w:pPr>
            <w:r>
              <w:rPr>
                <w:rFonts w:hint="default"/>
                <w:b/>
                <w:bCs/>
                <w:vertAlign w:val="baseline"/>
                <w:lang w:val="en-US"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1" w:type="dxa"/>
          </w:tcPr>
          <w:p>
            <w:pPr>
              <w:widowControl w:val="0"/>
              <w:bidi w:val="0"/>
              <w:rPr>
                <w:rFonts w:hint="default"/>
                <w:vertAlign w:val="baseline"/>
                <w:lang w:val="en-US" w:eastAsia="zh-CN"/>
              </w:rPr>
            </w:pPr>
            <w:r>
              <w:rPr>
                <w:rFonts w:hint="default"/>
                <w:vertAlign w:val="baseline"/>
                <w:lang w:val="en-US" w:eastAsia="zh-CN"/>
              </w:rPr>
              <w:t>list-style-type: disc;</w:t>
            </w:r>
          </w:p>
        </w:tc>
        <w:tc>
          <w:tcPr>
            <w:tcW w:w="6181" w:type="dxa"/>
          </w:tcPr>
          <w:p>
            <w:pPr>
              <w:widowControl w:val="0"/>
              <w:bidi w:val="0"/>
              <w:rPr>
                <w:rFonts w:hint="default"/>
                <w:vertAlign w:val="baseline"/>
                <w:lang w:val="en-US" w:eastAsia="zh-CN"/>
              </w:rPr>
            </w:pPr>
            <w:r>
              <w:rPr>
                <w:rFonts w:hint="default"/>
                <w:vertAlign w:val="baseline"/>
                <w:lang w:val="en-US" w:eastAsia="zh-CN"/>
              </w:rPr>
              <w:t>The list items will be marked with bullets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1" w:type="dxa"/>
          </w:tcPr>
          <w:p>
            <w:pPr>
              <w:widowControl w:val="0"/>
              <w:bidi w:val="0"/>
              <w:rPr>
                <w:rFonts w:hint="default"/>
                <w:vertAlign w:val="baseline"/>
                <w:lang w:val="en-US" w:eastAsia="zh-CN"/>
              </w:rPr>
            </w:pPr>
            <w:r>
              <w:rPr>
                <w:rFonts w:hint="default"/>
                <w:vertAlign w:val="baseline"/>
                <w:lang w:val="en-US" w:eastAsia="zh-CN"/>
              </w:rPr>
              <w:t>list-style-type: circle;</w:t>
            </w:r>
          </w:p>
        </w:tc>
        <w:tc>
          <w:tcPr>
            <w:tcW w:w="6181" w:type="dxa"/>
          </w:tcPr>
          <w:p>
            <w:pPr>
              <w:widowControl w:val="0"/>
              <w:bidi w:val="0"/>
              <w:rPr>
                <w:rFonts w:hint="default"/>
                <w:vertAlign w:val="baseline"/>
                <w:lang w:val="en-US" w:eastAsia="zh-CN"/>
              </w:rPr>
            </w:pPr>
            <w:r>
              <w:rPr>
                <w:rFonts w:hint="default"/>
                <w:vertAlign w:val="baseline"/>
                <w:lang w:val="en-US" w:eastAsia="zh-CN"/>
              </w:rPr>
              <w:t>The list items be marked with circles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1" w:type="dxa"/>
          </w:tcPr>
          <w:p>
            <w:pPr>
              <w:widowControl w:val="0"/>
              <w:bidi w:val="0"/>
              <w:rPr>
                <w:rFonts w:hint="default"/>
                <w:vertAlign w:val="baseline"/>
                <w:lang w:val="en-US" w:eastAsia="zh-CN"/>
              </w:rPr>
            </w:pPr>
            <w:r>
              <w:rPr>
                <w:rFonts w:hint="default"/>
                <w:vertAlign w:val="baseline"/>
                <w:lang w:val="en-US" w:eastAsia="zh-CN"/>
              </w:rPr>
              <w:t>list-style-type: square;</w:t>
            </w:r>
          </w:p>
        </w:tc>
        <w:tc>
          <w:tcPr>
            <w:tcW w:w="6181" w:type="dxa"/>
          </w:tcPr>
          <w:p>
            <w:pPr>
              <w:widowControl w:val="0"/>
              <w:bidi w:val="0"/>
              <w:rPr>
                <w:rFonts w:hint="default"/>
                <w:vertAlign w:val="baseline"/>
                <w:lang w:val="en-US" w:eastAsia="zh-CN"/>
              </w:rPr>
            </w:pPr>
            <w:r>
              <w:rPr>
                <w:rFonts w:hint="default"/>
                <w:vertAlign w:val="baseline"/>
                <w:lang w:val="en-US" w:eastAsia="zh-CN"/>
              </w:rPr>
              <w:t>The list items will be marked with squares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1" w:type="dxa"/>
          </w:tcPr>
          <w:p>
            <w:pPr>
              <w:widowControl w:val="0"/>
              <w:bidi w:val="0"/>
              <w:rPr>
                <w:rFonts w:hint="default"/>
                <w:vertAlign w:val="baseline"/>
                <w:lang w:val="en-US" w:eastAsia="zh-CN"/>
              </w:rPr>
            </w:pPr>
            <w:r>
              <w:rPr>
                <w:rFonts w:hint="default"/>
                <w:vertAlign w:val="baseline"/>
                <w:lang w:val="en-US" w:eastAsia="zh-CN"/>
              </w:rPr>
              <w:t>list-style-type: none;</w:t>
            </w:r>
          </w:p>
        </w:tc>
        <w:tc>
          <w:tcPr>
            <w:tcW w:w="6181" w:type="dxa"/>
          </w:tcPr>
          <w:p>
            <w:pPr>
              <w:widowControl w:val="0"/>
              <w:bidi w:val="0"/>
              <w:rPr>
                <w:rFonts w:hint="default"/>
                <w:vertAlign w:val="baseline"/>
                <w:lang w:val="en-US" w:eastAsia="zh-CN"/>
              </w:rPr>
            </w:pPr>
            <w:r>
              <w:rPr>
                <w:rFonts w:hint="default"/>
                <w:vertAlign w:val="baseline"/>
                <w:lang w:val="en-US" w:eastAsia="zh-CN"/>
              </w:rPr>
              <w:t>The list items will not be marked</w:t>
            </w:r>
          </w:p>
        </w:tc>
      </w:tr>
    </w:tbl>
    <w:p>
      <w:pPr>
        <w:rPr>
          <w:rFonts w:hint="default"/>
          <w:lang w:val="en-US" w:eastAsia="zh-CN"/>
        </w:rPr>
      </w:pPr>
      <w:r>
        <w:rPr>
          <w:rFonts w:hint="default"/>
          <w:lang w:val="en-US" w:eastAsia="zh-CN"/>
        </w:rPr>
        <w:br w:type="page"/>
      </w:r>
    </w:p>
    <w:p>
      <w:pPr>
        <w:pStyle w:val="5"/>
        <w:bidi w:val="0"/>
        <w:rPr>
          <w:rFonts w:hint="default"/>
          <w:lang w:val="en-US" w:eastAsia="zh-CN"/>
        </w:rPr>
        <w:sectPr>
          <w:type w:val="continuous"/>
          <w:pgSz w:w="11906" w:h="16838"/>
          <w:pgMar w:top="720" w:right="720" w:bottom="720" w:left="720" w:header="720" w:footer="720" w:gutter="0"/>
          <w:pgNumType w:fmt="decimal"/>
          <w:cols w:space="720" w:num="1"/>
          <w:docGrid w:linePitch="360" w:charSpace="0"/>
        </w:sectPr>
      </w:pPr>
    </w:p>
    <w:p>
      <w:pPr>
        <w:pStyle w:val="5"/>
        <w:bidi w:val="0"/>
        <w:rPr>
          <w:rFonts w:hint="default"/>
        </w:rPr>
      </w:pPr>
      <w:r>
        <w:rPr>
          <w:rFonts w:hint="default"/>
          <w:lang w:val="en-US" w:eastAsia="zh-CN"/>
        </w:rPr>
        <w:t xml:space="preserve">Disc: </w:t>
      </w:r>
    </w:p>
    <w:p>
      <w:pPr>
        <w:bidi w:val="0"/>
        <w:rPr>
          <w:rFonts w:hint="default"/>
          <w:b/>
          <w:bCs/>
          <w:sz w:val="20"/>
          <w:szCs w:val="20"/>
        </w:rPr>
      </w:pPr>
      <w:r>
        <w:rPr>
          <w:rFonts w:hint="default"/>
          <w:b/>
          <w:bCs/>
          <w:sz w:val="20"/>
          <w:szCs w:val="20"/>
          <w:lang w:val="en-US" w:eastAsia="zh-CN"/>
        </w:rPr>
        <w:t xml:space="preserve">&lt;ul style="list-style-type: disc;"&gt; </w:t>
      </w:r>
    </w:p>
    <w:p>
      <w:pPr>
        <w:bidi w:val="0"/>
        <w:ind w:firstLine="720" w:firstLineChars="0"/>
        <w:rPr>
          <w:rFonts w:hint="default"/>
          <w:b/>
          <w:bCs/>
          <w:sz w:val="20"/>
          <w:szCs w:val="20"/>
        </w:rPr>
      </w:pPr>
      <w:r>
        <w:rPr>
          <w:rFonts w:hint="default"/>
          <w:b/>
          <w:bCs/>
          <w:sz w:val="20"/>
          <w:szCs w:val="20"/>
          <w:lang w:val="en-US" w:eastAsia="zh-CN"/>
        </w:rPr>
        <w:t xml:space="preserve">&lt;li&gt;Coffee&lt;/li&gt; </w:t>
      </w:r>
    </w:p>
    <w:p>
      <w:pPr>
        <w:bidi w:val="0"/>
        <w:ind w:firstLine="720" w:firstLineChars="0"/>
        <w:rPr>
          <w:rFonts w:hint="default"/>
          <w:b/>
          <w:bCs/>
          <w:sz w:val="20"/>
          <w:szCs w:val="20"/>
        </w:rPr>
      </w:pPr>
      <w:r>
        <w:rPr>
          <w:rFonts w:hint="default"/>
          <w:b/>
          <w:bCs/>
          <w:sz w:val="20"/>
          <w:szCs w:val="20"/>
          <w:lang w:val="en-US" w:eastAsia="zh-CN"/>
        </w:rPr>
        <w:t xml:space="preserve">&lt;li&gt;Tea&lt;/li&gt; </w:t>
      </w:r>
    </w:p>
    <w:p>
      <w:pPr>
        <w:bidi w:val="0"/>
        <w:ind w:firstLine="720" w:firstLineChars="0"/>
        <w:rPr>
          <w:rFonts w:hint="default"/>
          <w:b/>
          <w:bCs/>
          <w:sz w:val="20"/>
          <w:szCs w:val="20"/>
        </w:rPr>
      </w:pPr>
      <w:r>
        <w:rPr>
          <w:rFonts w:hint="default"/>
          <w:b/>
          <w:bCs/>
          <w:sz w:val="20"/>
          <w:szCs w:val="20"/>
          <w:lang w:val="en-US" w:eastAsia="zh-CN"/>
        </w:rPr>
        <w:t xml:space="preserve">&lt;li&gt;Milk&lt;/li&gt; </w:t>
      </w:r>
    </w:p>
    <w:p>
      <w:pPr>
        <w:bidi w:val="0"/>
        <w:rPr>
          <w:rFonts w:hint="default"/>
          <w:b/>
          <w:bCs/>
          <w:sz w:val="20"/>
          <w:szCs w:val="20"/>
        </w:rPr>
      </w:pPr>
      <w:r>
        <w:rPr>
          <w:rFonts w:hint="default"/>
          <w:b/>
          <w:bCs/>
          <w:sz w:val="20"/>
          <w:szCs w:val="20"/>
          <w:lang w:val="en-US" w:eastAsia="zh-CN"/>
        </w:rPr>
        <w:t xml:space="preserve">&lt;/ul&gt; </w:t>
      </w:r>
    </w:p>
    <w:p>
      <w:pPr>
        <w:pStyle w:val="5"/>
        <w:bidi w:val="0"/>
        <w:rPr>
          <w:rFonts w:hint="default"/>
        </w:rPr>
      </w:pPr>
      <w:r>
        <w:rPr>
          <w:rFonts w:hint="default"/>
          <w:lang w:val="en-US" w:eastAsia="zh-CN"/>
        </w:rPr>
        <w:t xml:space="preserve">Circle: </w:t>
      </w:r>
    </w:p>
    <w:p>
      <w:pPr>
        <w:bidi w:val="0"/>
        <w:rPr>
          <w:rFonts w:hint="default"/>
          <w:b/>
          <w:bCs/>
          <w:sz w:val="20"/>
          <w:szCs w:val="20"/>
        </w:rPr>
      </w:pPr>
      <w:r>
        <w:rPr>
          <w:rFonts w:hint="default"/>
          <w:b/>
          <w:bCs/>
          <w:sz w:val="20"/>
          <w:szCs w:val="20"/>
          <w:lang w:val="en-US" w:eastAsia="zh-CN"/>
        </w:rPr>
        <w:t xml:space="preserve">&lt;ul style="list-style-type: circle;"&gt; </w:t>
      </w:r>
    </w:p>
    <w:p>
      <w:pPr>
        <w:bidi w:val="0"/>
        <w:ind w:firstLine="720" w:firstLineChars="0"/>
        <w:rPr>
          <w:rFonts w:hint="default"/>
          <w:b/>
          <w:bCs/>
          <w:sz w:val="20"/>
          <w:szCs w:val="20"/>
        </w:rPr>
      </w:pPr>
      <w:r>
        <w:rPr>
          <w:rFonts w:hint="default"/>
          <w:b/>
          <w:bCs/>
          <w:sz w:val="20"/>
          <w:szCs w:val="20"/>
          <w:lang w:val="en-US" w:eastAsia="zh-CN"/>
        </w:rPr>
        <w:t xml:space="preserve">&lt;li&gt;Coffee&lt;/li&gt; </w:t>
      </w:r>
    </w:p>
    <w:p>
      <w:pPr>
        <w:bidi w:val="0"/>
        <w:ind w:firstLine="720" w:firstLineChars="0"/>
        <w:rPr>
          <w:rFonts w:hint="default"/>
          <w:b/>
          <w:bCs/>
          <w:sz w:val="20"/>
          <w:szCs w:val="20"/>
        </w:rPr>
      </w:pPr>
      <w:r>
        <w:rPr>
          <w:rFonts w:hint="default"/>
          <w:b/>
          <w:bCs/>
          <w:sz w:val="20"/>
          <w:szCs w:val="20"/>
          <w:lang w:val="en-US" w:eastAsia="zh-CN"/>
        </w:rPr>
        <w:t xml:space="preserve">&lt;li&gt;Tea&lt;/li&gt; </w:t>
      </w:r>
    </w:p>
    <w:p>
      <w:pPr>
        <w:bidi w:val="0"/>
        <w:ind w:firstLine="720" w:firstLineChars="0"/>
        <w:rPr>
          <w:rFonts w:hint="default"/>
          <w:b/>
          <w:bCs/>
          <w:sz w:val="20"/>
          <w:szCs w:val="20"/>
        </w:rPr>
      </w:pPr>
      <w:r>
        <w:rPr>
          <w:rFonts w:hint="default"/>
          <w:b/>
          <w:bCs/>
          <w:sz w:val="20"/>
          <w:szCs w:val="20"/>
          <w:lang w:val="en-US" w:eastAsia="zh-CN"/>
        </w:rPr>
        <w:t xml:space="preserve">&lt;li&gt;Milk&lt;/li&gt; </w:t>
      </w:r>
    </w:p>
    <w:p>
      <w:pPr>
        <w:bidi w:val="0"/>
        <w:rPr>
          <w:rFonts w:hint="default"/>
          <w:b/>
          <w:bCs/>
          <w:sz w:val="20"/>
          <w:szCs w:val="20"/>
        </w:rPr>
      </w:pPr>
      <w:r>
        <w:rPr>
          <w:rFonts w:hint="default"/>
          <w:b/>
          <w:bCs/>
          <w:sz w:val="20"/>
          <w:szCs w:val="20"/>
          <w:lang w:val="en-US" w:eastAsia="zh-CN"/>
        </w:rPr>
        <w:t xml:space="preserve">&lt;/ul&gt; </w:t>
      </w:r>
    </w:p>
    <w:p>
      <w:pPr>
        <w:pStyle w:val="5"/>
        <w:bidi w:val="0"/>
        <w:rPr>
          <w:rFonts w:hint="default"/>
          <w:lang w:val="en-US" w:eastAsia="zh-CN"/>
        </w:rPr>
        <w:sectPr>
          <w:type w:val="continuous"/>
          <w:pgSz w:w="11906" w:h="16838"/>
          <w:pgMar w:top="720" w:right="720" w:bottom="720" w:left="720" w:header="720" w:footer="720" w:gutter="0"/>
          <w:pgNumType w:fmt="decimal"/>
          <w:cols w:equalWidth="0" w:num="2">
            <w:col w:w="5020" w:space="425"/>
            <w:col w:w="5020"/>
          </w:cols>
          <w:docGrid w:linePitch="360" w:charSpace="0"/>
        </w:sectPr>
      </w:pPr>
    </w:p>
    <w:p>
      <w:pPr>
        <w:pStyle w:val="5"/>
        <w:bidi w:val="0"/>
        <w:rPr>
          <w:rFonts w:hint="default"/>
        </w:rPr>
      </w:pPr>
      <w:r>
        <w:rPr>
          <w:rFonts w:hint="default"/>
          <w:lang w:val="en-US" w:eastAsia="zh-CN"/>
        </w:rPr>
        <w:t xml:space="preserve">Square: </w:t>
      </w:r>
    </w:p>
    <w:p>
      <w:pPr>
        <w:bidi w:val="0"/>
        <w:rPr>
          <w:rFonts w:hint="default"/>
          <w:b/>
          <w:bCs/>
          <w:sz w:val="20"/>
          <w:szCs w:val="20"/>
        </w:rPr>
      </w:pPr>
      <w:r>
        <w:rPr>
          <w:rFonts w:hint="default"/>
          <w:b/>
          <w:bCs/>
          <w:sz w:val="20"/>
          <w:szCs w:val="20"/>
          <w:lang w:val="en-US" w:eastAsia="zh-CN"/>
        </w:rPr>
        <w:t xml:space="preserve">&lt;ul style="list-style-type: square;"&gt; </w:t>
      </w:r>
    </w:p>
    <w:p>
      <w:pPr>
        <w:bidi w:val="0"/>
        <w:ind w:firstLine="720" w:firstLineChars="0"/>
        <w:rPr>
          <w:rFonts w:hint="default"/>
          <w:b/>
          <w:bCs/>
          <w:sz w:val="20"/>
          <w:szCs w:val="20"/>
        </w:rPr>
      </w:pPr>
      <w:r>
        <w:rPr>
          <w:rFonts w:hint="default"/>
          <w:b/>
          <w:bCs/>
          <w:sz w:val="20"/>
          <w:szCs w:val="20"/>
          <w:lang w:val="en-US" w:eastAsia="zh-CN"/>
        </w:rPr>
        <w:t xml:space="preserve">&lt;li&gt;Coffee&lt;/li&gt; </w:t>
      </w:r>
    </w:p>
    <w:p>
      <w:pPr>
        <w:bidi w:val="0"/>
        <w:ind w:firstLine="720" w:firstLineChars="0"/>
        <w:rPr>
          <w:rFonts w:hint="default"/>
          <w:b/>
          <w:bCs/>
          <w:sz w:val="20"/>
          <w:szCs w:val="20"/>
        </w:rPr>
      </w:pPr>
      <w:r>
        <w:rPr>
          <w:rFonts w:hint="default"/>
          <w:b/>
          <w:bCs/>
          <w:sz w:val="20"/>
          <w:szCs w:val="20"/>
          <w:lang w:val="en-US" w:eastAsia="zh-CN"/>
        </w:rPr>
        <w:t xml:space="preserve">&lt;li&gt;Tea&lt;/li&gt; </w:t>
      </w:r>
    </w:p>
    <w:p>
      <w:pPr>
        <w:bidi w:val="0"/>
        <w:ind w:firstLine="720" w:firstLineChars="0"/>
        <w:rPr>
          <w:rFonts w:hint="default"/>
          <w:b/>
          <w:bCs/>
          <w:sz w:val="20"/>
          <w:szCs w:val="20"/>
        </w:rPr>
      </w:pPr>
      <w:r>
        <w:rPr>
          <w:rFonts w:hint="default"/>
          <w:b/>
          <w:bCs/>
          <w:sz w:val="20"/>
          <w:szCs w:val="20"/>
          <w:lang w:val="en-US" w:eastAsia="zh-CN"/>
        </w:rPr>
        <w:t xml:space="preserve">&lt;li&gt;Milk&lt;/li&gt; </w:t>
      </w:r>
    </w:p>
    <w:p>
      <w:pPr>
        <w:bidi w:val="0"/>
        <w:rPr>
          <w:rFonts w:hint="default"/>
          <w:b/>
          <w:bCs/>
          <w:sz w:val="20"/>
          <w:szCs w:val="20"/>
        </w:rPr>
      </w:pPr>
      <w:r>
        <w:rPr>
          <w:rFonts w:hint="default"/>
          <w:b/>
          <w:bCs/>
          <w:sz w:val="20"/>
          <w:szCs w:val="20"/>
          <w:lang w:val="en-US" w:eastAsia="zh-CN"/>
        </w:rPr>
        <w:t xml:space="preserve">&lt;/ul&gt; </w:t>
      </w:r>
    </w:p>
    <w:p>
      <w:pPr>
        <w:pStyle w:val="5"/>
        <w:bidi w:val="0"/>
        <w:rPr>
          <w:rFonts w:hint="default"/>
        </w:rPr>
      </w:pPr>
      <w:r>
        <w:rPr>
          <w:rFonts w:hint="default"/>
          <w:lang w:val="en-US" w:eastAsia="zh-CN"/>
        </w:rPr>
        <w:t xml:space="preserve">None: </w:t>
      </w:r>
    </w:p>
    <w:p>
      <w:pPr>
        <w:bidi w:val="0"/>
        <w:rPr>
          <w:rFonts w:hint="default"/>
          <w:b/>
          <w:bCs/>
          <w:sz w:val="20"/>
          <w:szCs w:val="20"/>
        </w:rPr>
      </w:pPr>
      <w:r>
        <w:rPr>
          <w:rFonts w:hint="default"/>
          <w:b/>
          <w:bCs/>
          <w:sz w:val="20"/>
          <w:szCs w:val="20"/>
          <w:lang w:val="en-US" w:eastAsia="zh-CN"/>
        </w:rPr>
        <w:t xml:space="preserve">&lt;ul style="list-style-type:none"&gt; </w:t>
      </w:r>
    </w:p>
    <w:p>
      <w:pPr>
        <w:bidi w:val="0"/>
        <w:ind w:firstLine="720" w:firstLineChars="0"/>
        <w:rPr>
          <w:rFonts w:hint="default"/>
          <w:b/>
          <w:bCs/>
          <w:sz w:val="20"/>
          <w:szCs w:val="20"/>
        </w:rPr>
      </w:pPr>
      <w:r>
        <w:rPr>
          <w:rFonts w:hint="default"/>
          <w:b/>
          <w:bCs/>
          <w:sz w:val="20"/>
          <w:szCs w:val="20"/>
          <w:lang w:val="en-US" w:eastAsia="zh-CN"/>
        </w:rPr>
        <w:t xml:space="preserve">&lt;li&gt;Coffee&lt;/li&gt; </w:t>
      </w:r>
    </w:p>
    <w:p>
      <w:pPr>
        <w:bidi w:val="0"/>
        <w:ind w:firstLine="720" w:firstLineChars="0"/>
        <w:rPr>
          <w:rFonts w:hint="default"/>
          <w:b/>
          <w:bCs/>
          <w:sz w:val="20"/>
          <w:szCs w:val="20"/>
        </w:rPr>
      </w:pPr>
      <w:r>
        <w:rPr>
          <w:rFonts w:hint="default"/>
          <w:b/>
          <w:bCs/>
          <w:sz w:val="20"/>
          <w:szCs w:val="20"/>
          <w:lang w:val="en-US" w:eastAsia="zh-CN"/>
        </w:rPr>
        <w:t xml:space="preserve">&lt;li&gt;Tea&lt;/li&gt; </w:t>
      </w:r>
    </w:p>
    <w:p>
      <w:pPr>
        <w:bidi w:val="0"/>
        <w:ind w:firstLine="720" w:firstLineChars="0"/>
        <w:rPr>
          <w:rFonts w:hint="default"/>
          <w:b/>
          <w:bCs/>
          <w:sz w:val="20"/>
          <w:szCs w:val="20"/>
        </w:rPr>
      </w:pPr>
      <w:r>
        <w:rPr>
          <w:rFonts w:hint="default"/>
          <w:b/>
          <w:bCs/>
          <w:sz w:val="20"/>
          <w:szCs w:val="20"/>
          <w:lang w:val="en-US" w:eastAsia="zh-CN"/>
        </w:rPr>
        <w:t xml:space="preserve">&lt;li&gt;Milk&lt;/li&gt; </w:t>
      </w:r>
    </w:p>
    <w:p>
      <w:pPr>
        <w:bidi w:val="0"/>
        <w:rPr>
          <w:rFonts w:hint="default"/>
          <w:b/>
          <w:bCs/>
          <w:sz w:val="20"/>
          <w:szCs w:val="20"/>
        </w:rPr>
      </w:pPr>
      <w:r>
        <w:rPr>
          <w:rFonts w:hint="default"/>
          <w:b/>
          <w:bCs/>
          <w:sz w:val="20"/>
          <w:szCs w:val="20"/>
          <w:lang w:val="en-US" w:eastAsia="zh-CN"/>
        </w:rPr>
        <w:t xml:space="preserve">&lt;/ul&gt; </w:t>
      </w:r>
    </w:p>
    <w:p>
      <w:pPr>
        <w:keepNext w:val="0"/>
        <w:keepLines w:val="0"/>
        <w:widowControl/>
        <w:suppressLineNumbers w:val="0"/>
        <w:jc w:val="left"/>
        <w:rPr>
          <w:rFonts w:hint="default" w:ascii="Poppins" w:hAnsi="Poppins" w:eastAsia="Bookman Old Style" w:cs="Poppins"/>
          <w:color w:val="1F4D78"/>
          <w:kern w:val="0"/>
          <w:sz w:val="24"/>
          <w:szCs w:val="24"/>
          <w:lang w:val="en-US" w:eastAsia="zh-CN" w:bidi="ar"/>
        </w:rPr>
        <w:sectPr>
          <w:type w:val="continuous"/>
          <w:pgSz w:w="11906" w:h="16838"/>
          <w:pgMar w:top="720" w:right="720" w:bottom="720" w:left="720" w:header="720" w:footer="720" w:gutter="0"/>
          <w:pgNumType w:fmt="decimal"/>
          <w:cols w:equalWidth="0" w:num="2">
            <w:col w:w="5020" w:space="425"/>
            <w:col w:w="5020"/>
          </w:cols>
          <w:docGrid w:linePitch="360" w:charSpace="0"/>
        </w:sectPr>
      </w:pPr>
    </w:p>
    <w:p>
      <w:pPr>
        <w:pStyle w:val="3"/>
        <w:bidi w:val="0"/>
        <w:rPr>
          <w:rFonts w:hint="default"/>
        </w:rPr>
      </w:pPr>
      <w:r>
        <w:rPr>
          <w:rFonts w:hint="default"/>
          <w:lang w:val="en-US" w:eastAsia="zh-CN"/>
        </w:rPr>
        <w:t xml:space="preserve">Ordered HTML Lists </w:t>
      </w:r>
    </w:p>
    <w:p>
      <w:pPr>
        <w:bidi w:val="0"/>
        <w:rPr>
          <w:rFonts w:hint="default"/>
        </w:rPr>
      </w:pPr>
      <w:r>
        <w:rPr>
          <w:rFonts w:hint="default"/>
          <w:lang w:val="en-US" w:eastAsia="zh-CN"/>
        </w:rPr>
        <w:t xml:space="preserve">An ordered list starts with the </w:t>
      </w:r>
      <w:r>
        <w:rPr>
          <w:rFonts w:hint="default"/>
          <w:b/>
          <w:bCs/>
          <w:lang w:val="en-US" w:eastAsia="zh-CN"/>
        </w:rPr>
        <w:t>&lt;ol&gt;</w:t>
      </w:r>
      <w:r>
        <w:rPr>
          <w:rFonts w:hint="default"/>
          <w:lang w:val="en-US" w:eastAsia="zh-CN"/>
        </w:rPr>
        <w:t xml:space="preserve"> tag. Each list item starts with the </w:t>
      </w:r>
      <w:r>
        <w:rPr>
          <w:rFonts w:hint="default"/>
          <w:b/>
          <w:bCs/>
          <w:lang w:val="en-US" w:eastAsia="zh-CN"/>
        </w:rPr>
        <w:t>&lt;li&gt;</w:t>
      </w:r>
      <w:r>
        <w:rPr>
          <w:rFonts w:hint="default"/>
          <w:lang w:val="en-US" w:eastAsia="zh-CN"/>
        </w:rPr>
        <w:t xml:space="preserve"> tag. </w:t>
      </w:r>
    </w:p>
    <w:p>
      <w:pPr>
        <w:bidi w:val="0"/>
        <w:rPr>
          <w:rFonts w:hint="default"/>
        </w:rPr>
      </w:pPr>
      <w:r>
        <w:rPr>
          <w:rFonts w:hint="default"/>
          <w:lang w:val="en-US" w:eastAsia="zh-CN"/>
        </w:rPr>
        <w:t xml:space="preserve">The list items will be marked with numbers: </w:t>
      </w:r>
    </w:p>
    <w:p>
      <w:pPr>
        <w:pStyle w:val="5"/>
        <w:bidi w:val="0"/>
        <w:rPr>
          <w:rFonts w:hint="default"/>
        </w:rPr>
      </w:pPr>
      <w:r>
        <w:rPr>
          <w:rFonts w:hint="default"/>
          <w:lang w:val="en-US" w:eastAsia="zh-CN"/>
        </w:rPr>
        <w:t xml:space="preserve">Example </w:t>
      </w:r>
    </w:p>
    <w:p>
      <w:pPr>
        <w:bidi w:val="0"/>
        <w:rPr>
          <w:rFonts w:hint="default"/>
          <w:b/>
          <w:bCs/>
          <w:sz w:val="20"/>
          <w:szCs w:val="20"/>
        </w:rPr>
      </w:pPr>
      <w:r>
        <w:rPr>
          <w:rFonts w:hint="default"/>
          <w:b/>
          <w:bCs/>
          <w:sz w:val="20"/>
          <w:szCs w:val="20"/>
          <w:lang w:val="en-US" w:eastAsia="zh-CN"/>
        </w:rPr>
        <w:t>&lt;ol&gt;</w:t>
      </w:r>
    </w:p>
    <w:p>
      <w:pPr>
        <w:bidi w:val="0"/>
        <w:ind w:firstLine="720" w:firstLineChars="0"/>
        <w:rPr>
          <w:rFonts w:hint="default"/>
          <w:b/>
          <w:bCs/>
          <w:sz w:val="20"/>
          <w:szCs w:val="20"/>
        </w:rPr>
      </w:pPr>
      <w:r>
        <w:rPr>
          <w:rFonts w:hint="default"/>
          <w:b/>
          <w:bCs/>
          <w:sz w:val="20"/>
          <w:szCs w:val="20"/>
          <w:lang w:val="en-US" w:eastAsia="zh-CN"/>
        </w:rPr>
        <w:t xml:space="preserve">&lt;li&gt;Coffee&lt;/li&gt; </w:t>
      </w:r>
    </w:p>
    <w:p>
      <w:pPr>
        <w:bidi w:val="0"/>
        <w:ind w:firstLine="720" w:firstLineChars="0"/>
        <w:rPr>
          <w:rFonts w:hint="default"/>
          <w:b/>
          <w:bCs/>
          <w:sz w:val="20"/>
          <w:szCs w:val="20"/>
        </w:rPr>
      </w:pPr>
      <w:r>
        <w:rPr>
          <w:rFonts w:hint="default"/>
          <w:b/>
          <w:bCs/>
          <w:sz w:val="20"/>
          <w:szCs w:val="20"/>
          <w:lang w:val="en-US" w:eastAsia="zh-CN"/>
        </w:rPr>
        <w:t xml:space="preserve">&lt;li&gt;Tea&lt;/li&gt; </w:t>
      </w:r>
    </w:p>
    <w:p>
      <w:pPr>
        <w:bidi w:val="0"/>
        <w:ind w:firstLine="720" w:firstLineChars="0"/>
        <w:rPr>
          <w:rFonts w:hint="default"/>
          <w:b/>
          <w:bCs/>
          <w:sz w:val="20"/>
          <w:szCs w:val="20"/>
        </w:rPr>
      </w:pPr>
      <w:r>
        <w:rPr>
          <w:rFonts w:hint="default"/>
          <w:b/>
          <w:bCs/>
          <w:sz w:val="20"/>
          <w:szCs w:val="20"/>
          <w:lang w:val="en-US" w:eastAsia="zh-CN"/>
        </w:rPr>
        <w:t xml:space="preserve">&lt;li&gt;Milk&lt;/li&gt; </w:t>
      </w:r>
    </w:p>
    <w:p>
      <w:pPr>
        <w:bidi w:val="0"/>
        <w:rPr>
          <w:rFonts w:hint="default"/>
          <w:b/>
          <w:bCs/>
          <w:sz w:val="20"/>
          <w:szCs w:val="20"/>
        </w:rPr>
      </w:pPr>
      <w:r>
        <w:rPr>
          <w:rFonts w:hint="default"/>
          <w:b/>
          <w:bCs/>
          <w:sz w:val="20"/>
          <w:szCs w:val="20"/>
          <w:lang w:val="en-US" w:eastAsia="zh-CN"/>
        </w:rPr>
        <w:t xml:space="preserve">&lt;/ol&gt; </w:t>
      </w:r>
    </w:p>
    <w:p>
      <w:pPr>
        <w:pStyle w:val="4"/>
        <w:bidi w:val="0"/>
        <w:rPr>
          <w:rFonts w:hint="default"/>
        </w:rPr>
      </w:pPr>
      <w:r>
        <w:rPr>
          <w:rFonts w:hint="default"/>
          <w:lang w:val="en-US" w:eastAsia="zh-CN"/>
        </w:rPr>
        <w:t xml:space="preserve">Ordered HTML Lists - The Type Attribute </w:t>
      </w:r>
    </w:p>
    <w:p>
      <w:pPr>
        <w:bidi w:val="0"/>
        <w:rPr>
          <w:rFonts w:hint="default"/>
        </w:rPr>
      </w:pPr>
      <w:r>
        <w:rPr>
          <w:rFonts w:hint="default"/>
          <w:lang w:val="en-US" w:eastAsia="zh-CN"/>
        </w:rPr>
        <w:t xml:space="preserve">A type attribute can be added to an ordered list, to define the type of the marker: </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1"/>
        <w:gridCol w:w="7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1" w:type="dxa"/>
          </w:tcPr>
          <w:p>
            <w:pPr>
              <w:keepNext w:val="0"/>
              <w:keepLines w:val="0"/>
              <w:widowControl/>
              <w:suppressLineNumbers w:val="0"/>
              <w:jc w:val="left"/>
              <w:rPr>
                <w:rFonts w:hint="default" w:ascii="Poppins" w:hAnsi="Poppins" w:eastAsia="Bookman Old Style" w:cs="Poppins"/>
                <w:b/>
                <w:bCs/>
                <w:color w:val="000000"/>
                <w:kern w:val="0"/>
                <w:sz w:val="22"/>
                <w:szCs w:val="22"/>
                <w:vertAlign w:val="baseline"/>
                <w:lang w:val="en-US" w:eastAsia="zh-CN" w:bidi="ar"/>
              </w:rPr>
            </w:pPr>
            <w:r>
              <w:rPr>
                <w:rFonts w:hint="default" w:eastAsia="Bookman Old Style" w:cs="Poppins"/>
                <w:b/>
                <w:bCs/>
                <w:color w:val="000000"/>
                <w:kern w:val="0"/>
                <w:sz w:val="22"/>
                <w:szCs w:val="22"/>
                <w:vertAlign w:val="baseline"/>
                <w:lang w:val="en-US" w:eastAsia="zh-CN" w:bidi="ar"/>
              </w:rPr>
              <w:t>Type</w:t>
            </w:r>
          </w:p>
        </w:tc>
        <w:tc>
          <w:tcPr>
            <w:tcW w:w="7961" w:type="dxa"/>
          </w:tcPr>
          <w:p>
            <w:pPr>
              <w:keepNext w:val="0"/>
              <w:keepLines w:val="0"/>
              <w:widowControl/>
              <w:suppressLineNumbers w:val="0"/>
              <w:jc w:val="left"/>
              <w:rPr>
                <w:rFonts w:hint="default" w:ascii="Poppins" w:hAnsi="Poppins" w:eastAsia="Bookman Old Style" w:cs="Poppins"/>
                <w:b/>
                <w:bCs/>
                <w:color w:val="000000"/>
                <w:kern w:val="0"/>
                <w:sz w:val="22"/>
                <w:szCs w:val="22"/>
                <w:vertAlign w:val="baseline"/>
                <w:lang w:val="en-US" w:eastAsia="zh-CN" w:bidi="ar"/>
              </w:rPr>
            </w:pPr>
            <w:r>
              <w:rPr>
                <w:rFonts w:hint="default" w:eastAsia="Bookman Old Style" w:cs="Poppins"/>
                <w:b/>
                <w:bCs/>
                <w:color w:val="000000"/>
                <w:kern w:val="0"/>
                <w:sz w:val="22"/>
                <w:szCs w:val="22"/>
                <w:vertAlign w:val="baseline"/>
                <w:lang w:val="en-US" w:eastAsia="zh-CN" w:bidi="ar"/>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1"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type=”1”</w:t>
            </w:r>
          </w:p>
        </w:tc>
        <w:tc>
          <w:tcPr>
            <w:tcW w:w="7961"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This list items will be numbered with numbers(default).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1"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type=”A”</w:t>
            </w:r>
          </w:p>
        </w:tc>
        <w:tc>
          <w:tcPr>
            <w:tcW w:w="7961"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This list items will be numbered with uppercase letters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1"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type=”a”</w:t>
            </w:r>
          </w:p>
        </w:tc>
        <w:tc>
          <w:tcPr>
            <w:tcW w:w="7961"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This list items will be numbered with lowercase letters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1" w:type="dxa"/>
          </w:tcPr>
          <w:p>
            <w:pPr>
              <w:keepNext w:val="0"/>
              <w:keepLines w:val="0"/>
              <w:widowControl/>
              <w:suppressLineNumbers w:val="0"/>
              <w:jc w:val="left"/>
              <w:rPr>
                <w:rFonts w:hint="default" w:ascii="Poppins" w:hAnsi="Poppins"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type=”I”</w:t>
            </w:r>
          </w:p>
        </w:tc>
        <w:tc>
          <w:tcPr>
            <w:tcW w:w="7961" w:type="dxa"/>
          </w:tcPr>
          <w:p>
            <w:pPr>
              <w:keepNext w:val="0"/>
              <w:keepLines w:val="0"/>
              <w:widowControl/>
              <w:suppressLineNumbers w:val="0"/>
              <w:jc w:val="left"/>
              <w:rPr>
                <w:rFonts w:hint="default"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This list items will be numbered with uppercase roman numbers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1" w:type="dxa"/>
          </w:tcPr>
          <w:p>
            <w:pPr>
              <w:keepNext w:val="0"/>
              <w:keepLines w:val="0"/>
              <w:widowControl/>
              <w:suppressLineNumbers w:val="0"/>
              <w:jc w:val="left"/>
              <w:rPr>
                <w:rFonts w:hint="default"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type=”I”</w:t>
            </w:r>
          </w:p>
        </w:tc>
        <w:tc>
          <w:tcPr>
            <w:tcW w:w="7961" w:type="dxa"/>
          </w:tcPr>
          <w:p>
            <w:pPr>
              <w:keepNext w:val="0"/>
              <w:keepLines w:val="0"/>
              <w:widowControl/>
              <w:suppressLineNumbers w:val="0"/>
              <w:jc w:val="left"/>
              <w:rPr>
                <w:rFonts w:hint="default" w:eastAsia="Bookman Old Style" w:cs="Poppins"/>
                <w:b w:val="0"/>
                <w:bCs w:val="0"/>
                <w:color w:val="000000"/>
                <w:kern w:val="0"/>
                <w:sz w:val="22"/>
                <w:szCs w:val="22"/>
                <w:vertAlign w:val="baseline"/>
                <w:lang w:val="en-US" w:eastAsia="zh-CN" w:bidi="ar"/>
              </w:rPr>
            </w:pPr>
            <w:r>
              <w:rPr>
                <w:rFonts w:hint="default" w:eastAsia="Bookman Old Style" w:cs="Poppins"/>
                <w:b w:val="0"/>
                <w:bCs w:val="0"/>
                <w:color w:val="000000"/>
                <w:kern w:val="0"/>
                <w:sz w:val="22"/>
                <w:szCs w:val="22"/>
                <w:vertAlign w:val="baseline"/>
                <w:lang w:val="en-US" w:eastAsia="zh-CN" w:bidi="ar"/>
              </w:rPr>
              <w:t>This list items will be numbered with lowercase roman numbers</w:t>
            </w:r>
          </w:p>
        </w:tc>
      </w:tr>
    </w:tbl>
    <w:p>
      <w:pPr>
        <w:pStyle w:val="5"/>
        <w:bidi w:val="0"/>
        <w:rPr>
          <w:rFonts w:hint="default"/>
        </w:rPr>
      </w:pPr>
      <w:r>
        <w:rPr>
          <w:rFonts w:hint="default"/>
          <w:lang w:val="en-US" w:eastAsia="zh-CN"/>
        </w:rPr>
        <w:t xml:space="preserve">Numbers: </w:t>
      </w:r>
    </w:p>
    <w:p>
      <w:pPr>
        <w:bidi w:val="0"/>
        <w:rPr>
          <w:rFonts w:hint="default"/>
          <w:b/>
          <w:bCs/>
          <w:sz w:val="18"/>
          <w:szCs w:val="18"/>
        </w:rPr>
      </w:pPr>
      <w:r>
        <w:rPr>
          <w:rFonts w:hint="default"/>
          <w:b/>
          <w:bCs/>
          <w:sz w:val="18"/>
          <w:szCs w:val="18"/>
          <w:lang w:val="en-US" w:eastAsia="zh-CN"/>
        </w:rPr>
        <w:t xml:space="preserve">&lt;ol type="1"&gt; </w:t>
      </w:r>
    </w:p>
    <w:p>
      <w:pPr>
        <w:bidi w:val="0"/>
        <w:ind w:firstLine="720" w:firstLineChars="0"/>
        <w:rPr>
          <w:rFonts w:hint="default"/>
          <w:b/>
          <w:bCs/>
          <w:sz w:val="18"/>
          <w:szCs w:val="18"/>
        </w:rPr>
      </w:pPr>
      <w:r>
        <w:rPr>
          <w:rFonts w:hint="default"/>
          <w:b/>
          <w:bCs/>
          <w:sz w:val="18"/>
          <w:szCs w:val="18"/>
          <w:lang w:val="en-US" w:eastAsia="zh-CN"/>
        </w:rPr>
        <w:t xml:space="preserve">&lt;li&gt;Coffee&lt;/li&gt; </w:t>
      </w:r>
    </w:p>
    <w:p>
      <w:pPr>
        <w:bidi w:val="0"/>
        <w:ind w:firstLine="720" w:firstLineChars="0"/>
        <w:rPr>
          <w:rFonts w:hint="default"/>
          <w:b/>
          <w:bCs/>
          <w:sz w:val="18"/>
          <w:szCs w:val="18"/>
        </w:rPr>
      </w:pPr>
      <w:r>
        <w:rPr>
          <w:rFonts w:hint="default"/>
          <w:b/>
          <w:bCs/>
          <w:sz w:val="18"/>
          <w:szCs w:val="18"/>
          <w:lang w:val="en-US" w:eastAsia="zh-CN"/>
        </w:rPr>
        <w:t xml:space="preserve">&lt;li&gt;Tea&lt;/li&gt; </w:t>
      </w:r>
    </w:p>
    <w:p>
      <w:pPr>
        <w:bidi w:val="0"/>
        <w:ind w:firstLine="720" w:firstLineChars="0"/>
        <w:rPr>
          <w:rFonts w:hint="default"/>
          <w:b/>
          <w:bCs/>
          <w:sz w:val="18"/>
          <w:szCs w:val="18"/>
        </w:rPr>
      </w:pPr>
      <w:r>
        <w:rPr>
          <w:rFonts w:hint="default"/>
          <w:b/>
          <w:bCs/>
          <w:sz w:val="18"/>
          <w:szCs w:val="18"/>
          <w:lang w:val="en-US" w:eastAsia="zh-CN"/>
        </w:rPr>
        <w:t xml:space="preserve">&lt;li&gt;Milk&lt;/li&gt; </w:t>
      </w:r>
    </w:p>
    <w:p>
      <w:pPr>
        <w:bidi w:val="0"/>
        <w:rPr>
          <w:rFonts w:hint="default"/>
          <w:b/>
          <w:bCs/>
          <w:sz w:val="18"/>
          <w:szCs w:val="18"/>
        </w:rPr>
      </w:pPr>
      <w:r>
        <w:rPr>
          <w:rFonts w:hint="default"/>
          <w:b/>
          <w:bCs/>
          <w:sz w:val="18"/>
          <w:szCs w:val="18"/>
          <w:lang w:val="en-US" w:eastAsia="zh-CN"/>
        </w:rPr>
        <w:t xml:space="preserve">&lt;/ol&gt; </w:t>
      </w:r>
    </w:p>
    <w:p>
      <w:pPr>
        <w:pStyle w:val="5"/>
        <w:bidi w:val="0"/>
        <w:rPr>
          <w:rFonts w:hint="default"/>
          <w:lang w:val="en-US" w:eastAsia="zh-CN"/>
        </w:rPr>
        <w:sectPr>
          <w:type w:val="continuous"/>
          <w:pgSz w:w="11906" w:h="16838"/>
          <w:pgMar w:top="720" w:right="720" w:bottom="720" w:left="720" w:header="720" w:footer="720" w:gutter="0"/>
          <w:pgNumType w:fmt="decimal"/>
          <w:cols w:space="720" w:num="1"/>
          <w:docGrid w:linePitch="360" w:charSpace="0"/>
        </w:sectPr>
      </w:pPr>
    </w:p>
    <w:p>
      <w:pPr>
        <w:pStyle w:val="5"/>
        <w:bidi w:val="0"/>
        <w:rPr>
          <w:rFonts w:hint="default"/>
        </w:rPr>
      </w:pPr>
      <w:r>
        <w:rPr>
          <w:rFonts w:hint="default"/>
          <w:lang w:val="en-US" w:eastAsia="zh-CN"/>
        </w:rPr>
        <w:t xml:space="preserve">Uppercase Letters: </w:t>
      </w:r>
    </w:p>
    <w:p>
      <w:pPr>
        <w:bidi w:val="0"/>
        <w:rPr>
          <w:rFonts w:hint="default"/>
          <w:b/>
          <w:bCs/>
          <w:sz w:val="18"/>
          <w:szCs w:val="18"/>
        </w:rPr>
      </w:pPr>
      <w:r>
        <w:rPr>
          <w:rFonts w:hint="default"/>
          <w:b/>
          <w:bCs/>
          <w:sz w:val="18"/>
          <w:szCs w:val="18"/>
          <w:lang w:val="en-US" w:eastAsia="zh-CN"/>
        </w:rPr>
        <w:t xml:space="preserve">&lt;ol type="A"&gt; </w:t>
      </w:r>
    </w:p>
    <w:p>
      <w:pPr>
        <w:bidi w:val="0"/>
        <w:ind w:firstLine="720" w:firstLineChars="0"/>
        <w:rPr>
          <w:rFonts w:hint="default"/>
          <w:b/>
          <w:bCs/>
          <w:sz w:val="18"/>
          <w:szCs w:val="18"/>
        </w:rPr>
      </w:pPr>
      <w:r>
        <w:rPr>
          <w:rFonts w:hint="default"/>
          <w:b/>
          <w:bCs/>
          <w:sz w:val="18"/>
          <w:szCs w:val="18"/>
          <w:lang w:val="en-US" w:eastAsia="zh-CN"/>
        </w:rPr>
        <w:t xml:space="preserve">&lt;li&gt;Coffee&lt;/li&gt; </w:t>
      </w:r>
    </w:p>
    <w:p>
      <w:pPr>
        <w:bidi w:val="0"/>
        <w:ind w:firstLine="720" w:firstLineChars="0"/>
        <w:rPr>
          <w:rFonts w:hint="default"/>
          <w:b/>
          <w:bCs/>
          <w:sz w:val="18"/>
          <w:szCs w:val="18"/>
        </w:rPr>
      </w:pPr>
      <w:r>
        <w:rPr>
          <w:rFonts w:hint="default"/>
          <w:b/>
          <w:bCs/>
          <w:sz w:val="18"/>
          <w:szCs w:val="18"/>
          <w:lang w:val="en-US" w:eastAsia="zh-CN"/>
        </w:rPr>
        <w:t xml:space="preserve">&lt;li&gt;Tea&lt;/li&gt; </w:t>
      </w:r>
    </w:p>
    <w:p>
      <w:pPr>
        <w:bidi w:val="0"/>
        <w:ind w:firstLine="720" w:firstLineChars="0"/>
        <w:rPr>
          <w:rFonts w:hint="default"/>
          <w:b/>
          <w:bCs/>
          <w:sz w:val="18"/>
          <w:szCs w:val="18"/>
        </w:rPr>
      </w:pPr>
      <w:r>
        <w:rPr>
          <w:rFonts w:hint="default"/>
          <w:b/>
          <w:bCs/>
          <w:sz w:val="18"/>
          <w:szCs w:val="18"/>
          <w:lang w:val="en-US" w:eastAsia="zh-CN"/>
        </w:rPr>
        <w:t xml:space="preserve">&lt;li&gt;Milk&lt;/li&gt; </w:t>
      </w:r>
    </w:p>
    <w:p>
      <w:pPr>
        <w:bidi w:val="0"/>
        <w:rPr>
          <w:rFonts w:hint="default"/>
          <w:b/>
          <w:bCs/>
          <w:sz w:val="18"/>
          <w:szCs w:val="18"/>
        </w:rPr>
      </w:pPr>
      <w:r>
        <w:rPr>
          <w:rFonts w:hint="default"/>
          <w:b/>
          <w:bCs/>
          <w:sz w:val="18"/>
          <w:szCs w:val="18"/>
          <w:lang w:val="en-US" w:eastAsia="zh-CN"/>
        </w:rPr>
        <w:t xml:space="preserve">&lt;/ol&gt; </w:t>
      </w:r>
    </w:p>
    <w:p>
      <w:pPr>
        <w:pStyle w:val="5"/>
        <w:bidi w:val="0"/>
        <w:rPr>
          <w:rFonts w:hint="default"/>
        </w:rPr>
      </w:pPr>
      <w:r>
        <w:rPr>
          <w:rFonts w:hint="default"/>
          <w:lang w:val="en-US" w:eastAsia="zh-CN"/>
        </w:rPr>
        <w:t xml:space="preserve">Lowercase Letters: </w:t>
      </w:r>
    </w:p>
    <w:p>
      <w:pPr>
        <w:bidi w:val="0"/>
        <w:rPr>
          <w:rFonts w:hint="default"/>
          <w:b/>
          <w:bCs/>
          <w:i w:val="0"/>
          <w:iCs w:val="0"/>
          <w:sz w:val="18"/>
          <w:szCs w:val="13"/>
        </w:rPr>
      </w:pPr>
      <w:r>
        <w:rPr>
          <w:rFonts w:hint="default"/>
          <w:b/>
          <w:bCs/>
          <w:i w:val="0"/>
          <w:iCs w:val="0"/>
          <w:sz w:val="18"/>
          <w:szCs w:val="13"/>
          <w:lang w:val="en-US" w:eastAsia="zh-CN"/>
        </w:rPr>
        <w:t xml:space="preserve">&lt;ol type="a"&gt; </w:t>
      </w:r>
    </w:p>
    <w:p>
      <w:pPr>
        <w:bidi w:val="0"/>
        <w:ind w:firstLine="720" w:firstLineChars="0"/>
        <w:rPr>
          <w:rFonts w:hint="default"/>
          <w:b/>
          <w:bCs/>
          <w:i w:val="0"/>
          <w:iCs w:val="0"/>
          <w:sz w:val="18"/>
          <w:szCs w:val="13"/>
        </w:rPr>
      </w:pPr>
      <w:r>
        <w:rPr>
          <w:rFonts w:hint="default"/>
          <w:b/>
          <w:bCs/>
          <w:i w:val="0"/>
          <w:iCs w:val="0"/>
          <w:sz w:val="18"/>
          <w:szCs w:val="13"/>
          <w:lang w:val="en-US" w:eastAsia="zh-CN"/>
        </w:rPr>
        <w:t xml:space="preserve">&lt;li&gt;Coffee&lt;/li&gt; </w:t>
      </w:r>
    </w:p>
    <w:p>
      <w:pPr>
        <w:bidi w:val="0"/>
        <w:ind w:firstLine="720" w:firstLineChars="0"/>
        <w:rPr>
          <w:rFonts w:hint="default"/>
          <w:b/>
          <w:bCs/>
          <w:i w:val="0"/>
          <w:iCs w:val="0"/>
          <w:sz w:val="18"/>
          <w:szCs w:val="13"/>
        </w:rPr>
      </w:pPr>
      <w:r>
        <w:rPr>
          <w:rFonts w:hint="default"/>
          <w:b/>
          <w:bCs/>
          <w:i w:val="0"/>
          <w:iCs w:val="0"/>
          <w:sz w:val="18"/>
          <w:szCs w:val="13"/>
          <w:lang w:val="en-US" w:eastAsia="zh-CN"/>
        </w:rPr>
        <w:t xml:space="preserve">&lt;li&gt;Tea&lt;/li&gt; </w:t>
      </w:r>
    </w:p>
    <w:p>
      <w:pPr>
        <w:bidi w:val="0"/>
        <w:ind w:firstLine="720" w:firstLineChars="0"/>
        <w:rPr>
          <w:rFonts w:hint="default"/>
          <w:b/>
          <w:bCs/>
          <w:i w:val="0"/>
          <w:iCs w:val="0"/>
          <w:sz w:val="18"/>
          <w:szCs w:val="13"/>
        </w:rPr>
      </w:pPr>
      <w:r>
        <w:rPr>
          <w:rFonts w:hint="default"/>
          <w:b/>
          <w:bCs/>
          <w:i w:val="0"/>
          <w:iCs w:val="0"/>
          <w:sz w:val="18"/>
          <w:szCs w:val="13"/>
          <w:lang w:val="en-US" w:eastAsia="zh-CN"/>
        </w:rPr>
        <w:t xml:space="preserve">&lt;li&gt;Milk&lt;/li&gt; </w:t>
      </w:r>
    </w:p>
    <w:p>
      <w:pPr>
        <w:bidi w:val="0"/>
        <w:rPr>
          <w:rFonts w:hint="default"/>
          <w:b/>
          <w:bCs/>
          <w:i w:val="0"/>
          <w:iCs w:val="0"/>
          <w:sz w:val="18"/>
          <w:szCs w:val="13"/>
        </w:rPr>
      </w:pPr>
      <w:r>
        <w:rPr>
          <w:rFonts w:hint="default"/>
          <w:b/>
          <w:bCs/>
          <w:i w:val="0"/>
          <w:iCs w:val="0"/>
          <w:sz w:val="18"/>
          <w:szCs w:val="13"/>
          <w:lang w:val="en-US" w:eastAsia="zh-CN"/>
        </w:rPr>
        <w:t xml:space="preserve">&lt;/ol&gt; </w:t>
      </w:r>
    </w:p>
    <w:p>
      <w:pPr>
        <w:keepNext w:val="0"/>
        <w:keepLines w:val="0"/>
        <w:widowControl/>
        <w:suppressLineNumbers w:val="0"/>
        <w:jc w:val="left"/>
        <w:rPr>
          <w:rFonts w:hint="default" w:ascii="Poppins" w:hAnsi="Poppins" w:eastAsia="Bookman Old Style" w:cs="Poppins"/>
          <w:color w:val="2E74B5"/>
          <w:kern w:val="0"/>
          <w:sz w:val="22"/>
          <w:szCs w:val="22"/>
          <w:lang w:val="en-US" w:eastAsia="zh-CN" w:bidi="ar"/>
        </w:rPr>
        <w:sectPr>
          <w:type w:val="continuous"/>
          <w:pgSz w:w="11906" w:h="16838"/>
          <w:pgMar w:top="720" w:right="720" w:bottom="720" w:left="720" w:header="720" w:footer="720" w:gutter="0"/>
          <w:pgNumType w:fmt="decimal"/>
          <w:cols w:equalWidth="0" w:num="2">
            <w:col w:w="5020" w:space="425"/>
            <w:col w:w="5020"/>
          </w:cols>
          <w:docGrid w:linePitch="360" w:charSpace="0"/>
        </w:sectPr>
      </w:pPr>
    </w:p>
    <w:p>
      <w:pPr>
        <w:pStyle w:val="5"/>
        <w:bidi w:val="0"/>
        <w:rPr>
          <w:rFonts w:hint="default"/>
        </w:rPr>
      </w:pPr>
      <w:r>
        <w:rPr>
          <w:rFonts w:hint="default"/>
          <w:lang w:val="en-US" w:eastAsia="zh-CN"/>
        </w:rPr>
        <w:t xml:space="preserve">Uppercase Roman Numbers: </w:t>
      </w:r>
    </w:p>
    <w:p>
      <w:pPr>
        <w:bidi w:val="0"/>
        <w:rPr>
          <w:rFonts w:hint="default"/>
          <w:b/>
          <w:bCs/>
          <w:sz w:val="18"/>
          <w:szCs w:val="18"/>
        </w:rPr>
      </w:pPr>
      <w:r>
        <w:rPr>
          <w:rFonts w:hint="default"/>
          <w:b/>
          <w:bCs/>
          <w:sz w:val="18"/>
          <w:szCs w:val="18"/>
          <w:lang w:val="en-US" w:eastAsia="zh-CN"/>
        </w:rPr>
        <w:t xml:space="preserve">&lt;ol type="I"&gt; </w:t>
      </w:r>
    </w:p>
    <w:p>
      <w:pPr>
        <w:bidi w:val="0"/>
        <w:ind w:firstLine="720" w:firstLineChars="0"/>
        <w:rPr>
          <w:rFonts w:hint="default"/>
          <w:b/>
          <w:bCs/>
          <w:sz w:val="18"/>
          <w:szCs w:val="18"/>
        </w:rPr>
      </w:pPr>
      <w:r>
        <w:rPr>
          <w:rFonts w:hint="default"/>
          <w:b/>
          <w:bCs/>
          <w:sz w:val="18"/>
          <w:szCs w:val="18"/>
          <w:lang w:val="en-US" w:eastAsia="zh-CN"/>
        </w:rPr>
        <w:t xml:space="preserve">&lt;li&gt;Coffee&lt;/li&gt; </w:t>
      </w:r>
    </w:p>
    <w:p>
      <w:pPr>
        <w:bidi w:val="0"/>
        <w:ind w:firstLine="720" w:firstLineChars="0"/>
        <w:rPr>
          <w:rFonts w:hint="default"/>
          <w:b/>
          <w:bCs/>
          <w:sz w:val="18"/>
          <w:szCs w:val="18"/>
        </w:rPr>
      </w:pPr>
      <w:r>
        <w:rPr>
          <w:rFonts w:hint="default"/>
          <w:b/>
          <w:bCs/>
          <w:sz w:val="18"/>
          <w:szCs w:val="18"/>
          <w:lang w:val="en-US" w:eastAsia="zh-CN"/>
        </w:rPr>
        <w:t xml:space="preserve">&lt;li&gt;Tea&lt;/li&gt; </w:t>
      </w:r>
    </w:p>
    <w:p>
      <w:pPr>
        <w:bidi w:val="0"/>
        <w:ind w:firstLine="720" w:firstLineChars="0"/>
        <w:rPr>
          <w:rFonts w:hint="default"/>
          <w:b/>
          <w:bCs/>
          <w:sz w:val="18"/>
          <w:szCs w:val="18"/>
        </w:rPr>
      </w:pPr>
      <w:r>
        <w:rPr>
          <w:rFonts w:hint="default"/>
          <w:b/>
          <w:bCs/>
          <w:sz w:val="18"/>
          <w:szCs w:val="18"/>
          <w:lang w:val="en-US" w:eastAsia="zh-CN"/>
        </w:rPr>
        <w:t xml:space="preserve">&lt;li&gt;Milk&lt;/li&gt; </w:t>
      </w:r>
    </w:p>
    <w:p>
      <w:pPr>
        <w:bidi w:val="0"/>
        <w:rPr>
          <w:rFonts w:hint="default"/>
          <w:b/>
          <w:bCs/>
          <w:sz w:val="18"/>
          <w:szCs w:val="18"/>
        </w:rPr>
      </w:pPr>
      <w:r>
        <w:rPr>
          <w:rFonts w:hint="default"/>
          <w:b/>
          <w:bCs/>
          <w:sz w:val="18"/>
          <w:szCs w:val="18"/>
          <w:lang w:val="en-US" w:eastAsia="zh-CN"/>
        </w:rPr>
        <w:t xml:space="preserve">&lt;/ol&gt; </w:t>
      </w:r>
    </w:p>
    <w:p>
      <w:pPr>
        <w:pStyle w:val="5"/>
        <w:bidi w:val="0"/>
        <w:rPr>
          <w:rFonts w:hint="default"/>
        </w:rPr>
      </w:pPr>
      <w:r>
        <w:rPr>
          <w:rFonts w:hint="default"/>
          <w:lang w:val="en-US" w:eastAsia="zh-CN"/>
        </w:rPr>
        <w:t xml:space="preserve">Lowercase Roman Numbers: </w:t>
      </w:r>
    </w:p>
    <w:p>
      <w:pPr>
        <w:bidi w:val="0"/>
        <w:rPr>
          <w:rFonts w:hint="default"/>
          <w:b/>
          <w:bCs/>
          <w:sz w:val="18"/>
          <w:szCs w:val="18"/>
        </w:rPr>
      </w:pPr>
      <w:r>
        <w:rPr>
          <w:rFonts w:hint="default"/>
          <w:b/>
          <w:bCs/>
          <w:sz w:val="18"/>
          <w:szCs w:val="18"/>
          <w:lang w:val="en-US" w:eastAsia="zh-CN"/>
        </w:rPr>
        <w:t xml:space="preserve">&lt;ol type="i"&gt; </w:t>
      </w:r>
    </w:p>
    <w:p>
      <w:pPr>
        <w:bidi w:val="0"/>
        <w:ind w:firstLine="720" w:firstLineChars="0"/>
        <w:rPr>
          <w:rFonts w:hint="default"/>
          <w:b/>
          <w:bCs/>
          <w:sz w:val="18"/>
          <w:szCs w:val="18"/>
        </w:rPr>
      </w:pPr>
      <w:r>
        <w:rPr>
          <w:rFonts w:hint="default"/>
          <w:b/>
          <w:bCs/>
          <w:sz w:val="18"/>
          <w:szCs w:val="18"/>
          <w:lang w:val="en-US" w:eastAsia="zh-CN"/>
        </w:rPr>
        <w:t xml:space="preserve">&lt;li&gt;Coffee&lt;/li&gt; </w:t>
      </w:r>
    </w:p>
    <w:p>
      <w:pPr>
        <w:bidi w:val="0"/>
        <w:ind w:firstLine="720" w:firstLineChars="0"/>
        <w:rPr>
          <w:rFonts w:hint="default"/>
          <w:b/>
          <w:bCs/>
          <w:sz w:val="18"/>
          <w:szCs w:val="18"/>
        </w:rPr>
      </w:pPr>
      <w:r>
        <w:rPr>
          <w:rFonts w:hint="default"/>
          <w:b/>
          <w:bCs/>
          <w:sz w:val="18"/>
          <w:szCs w:val="18"/>
          <w:lang w:val="en-US" w:eastAsia="zh-CN"/>
        </w:rPr>
        <w:t xml:space="preserve">&lt;li&gt;Tea&lt;/li&gt; </w:t>
      </w:r>
    </w:p>
    <w:p>
      <w:pPr>
        <w:bidi w:val="0"/>
        <w:ind w:firstLine="720" w:firstLineChars="0"/>
        <w:rPr>
          <w:rFonts w:hint="default"/>
          <w:b/>
          <w:bCs/>
          <w:sz w:val="18"/>
          <w:szCs w:val="18"/>
        </w:rPr>
      </w:pPr>
      <w:r>
        <w:rPr>
          <w:rFonts w:hint="default"/>
          <w:b/>
          <w:bCs/>
          <w:sz w:val="18"/>
          <w:szCs w:val="18"/>
          <w:lang w:val="en-US" w:eastAsia="zh-CN"/>
        </w:rPr>
        <w:t xml:space="preserve">&lt;li&gt;Milk&lt;/li&gt; </w:t>
      </w:r>
    </w:p>
    <w:p>
      <w:pPr>
        <w:bidi w:val="0"/>
        <w:rPr>
          <w:rFonts w:hint="default"/>
          <w:b/>
          <w:bCs/>
          <w:sz w:val="18"/>
          <w:szCs w:val="18"/>
        </w:rPr>
      </w:pPr>
      <w:r>
        <w:rPr>
          <w:rFonts w:hint="default"/>
          <w:b/>
          <w:bCs/>
          <w:sz w:val="18"/>
          <w:szCs w:val="18"/>
          <w:lang w:val="en-US" w:eastAsia="zh-CN"/>
        </w:rPr>
        <w:t xml:space="preserve">&lt;/ol&gt; </w:t>
      </w:r>
    </w:p>
    <w:p>
      <w:pPr>
        <w:keepNext w:val="0"/>
        <w:keepLines w:val="0"/>
        <w:widowControl/>
        <w:suppressLineNumbers w:val="0"/>
        <w:jc w:val="left"/>
        <w:rPr>
          <w:rFonts w:hint="default" w:ascii="Poppins" w:hAnsi="Poppins" w:eastAsia="Bookman Old Style" w:cs="Poppins"/>
          <w:color w:val="1F4D78"/>
          <w:kern w:val="0"/>
          <w:sz w:val="24"/>
          <w:szCs w:val="24"/>
          <w:lang w:val="en-US" w:eastAsia="zh-CN" w:bidi="ar"/>
        </w:rPr>
        <w:sectPr>
          <w:type w:val="continuous"/>
          <w:pgSz w:w="11906" w:h="16838"/>
          <w:pgMar w:top="720" w:right="720" w:bottom="720" w:left="720" w:header="720" w:footer="720" w:gutter="0"/>
          <w:pgNumType w:fmt="decimal"/>
          <w:cols w:equalWidth="0" w:num="2">
            <w:col w:w="5020" w:space="425"/>
            <w:col w:w="5020"/>
          </w:cols>
          <w:docGrid w:linePitch="360" w:charSpace="0"/>
        </w:sectPr>
      </w:pPr>
    </w:p>
    <w:p>
      <w:pPr>
        <w:pStyle w:val="3"/>
        <w:bidi w:val="0"/>
        <w:rPr>
          <w:rFonts w:hint="default"/>
        </w:rPr>
      </w:pPr>
      <w:r>
        <w:rPr>
          <w:rFonts w:hint="default"/>
          <w:lang w:val="en-US" w:eastAsia="zh-CN"/>
        </w:rPr>
        <w:t xml:space="preserve">HTML Description Lists </w:t>
      </w:r>
    </w:p>
    <w:p>
      <w:pPr>
        <w:numPr>
          <w:ilvl w:val="0"/>
          <w:numId w:val="28"/>
        </w:numPr>
        <w:bidi w:val="0"/>
        <w:ind w:left="420" w:leftChars="0" w:hanging="420" w:firstLineChars="0"/>
        <w:rPr>
          <w:rFonts w:hint="default"/>
        </w:rPr>
      </w:pPr>
      <w:r>
        <w:rPr>
          <w:rFonts w:hint="default"/>
          <w:lang w:val="en-US" w:eastAsia="zh-CN"/>
        </w:rPr>
        <w:t xml:space="preserve">HTML also supports description lists. </w:t>
      </w:r>
    </w:p>
    <w:p>
      <w:pPr>
        <w:numPr>
          <w:ilvl w:val="0"/>
          <w:numId w:val="28"/>
        </w:numPr>
        <w:bidi w:val="0"/>
        <w:ind w:left="420" w:leftChars="0" w:hanging="420" w:firstLineChars="0"/>
        <w:rPr>
          <w:rFonts w:hint="default"/>
        </w:rPr>
      </w:pPr>
      <w:r>
        <w:rPr>
          <w:rFonts w:hint="default"/>
          <w:lang w:val="en-US" w:eastAsia="zh-CN"/>
        </w:rPr>
        <w:t xml:space="preserve">A description list is a list of terms, with a description of each term. </w:t>
      </w:r>
    </w:p>
    <w:p>
      <w:pPr>
        <w:numPr>
          <w:ilvl w:val="0"/>
          <w:numId w:val="28"/>
        </w:numPr>
        <w:bidi w:val="0"/>
        <w:ind w:left="420" w:leftChars="0" w:hanging="420" w:firstLineChars="0"/>
        <w:rPr>
          <w:rFonts w:hint="default"/>
          <w:lang w:val="en-US" w:eastAsia="zh-CN"/>
        </w:rPr>
      </w:pPr>
      <w:r>
        <w:rPr>
          <w:rFonts w:hint="default"/>
          <w:lang w:val="en-US" w:eastAsia="zh-CN"/>
        </w:rPr>
        <w:t xml:space="preserve">The </w:t>
      </w:r>
      <w:r>
        <w:rPr>
          <w:rFonts w:hint="default"/>
          <w:b/>
          <w:bCs/>
          <w:lang w:val="en-US" w:eastAsia="zh-CN"/>
        </w:rPr>
        <w:t>&lt;dl&gt;</w:t>
      </w:r>
      <w:r>
        <w:rPr>
          <w:rFonts w:hint="default"/>
          <w:lang w:val="en-US" w:eastAsia="zh-CN"/>
        </w:rPr>
        <w:t xml:space="preserve"> tag defines the description list, the </w:t>
      </w:r>
      <w:r>
        <w:rPr>
          <w:rFonts w:hint="default"/>
          <w:b/>
          <w:bCs/>
          <w:lang w:val="en-US" w:eastAsia="zh-CN"/>
        </w:rPr>
        <w:t>&lt;dt&gt;</w:t>
      </w:r>
      <w:r>
        <w:rPr>
          <w:rFonts w:hint="default"/>
          <w:lang w:val="en-US" w:eastAsia="zh-CN"/>
        </w:rPr>
        <w:t xml:space="preserve"> tag defines the term (name), and the </w:t>
      </w:r>
      <w:r>
        <w:rPr>
          <w:rFonts w:hint="default"/>
          <w:b/>
          <w:bCs/>
          <w:lang w:val="en-US" w:eastAsia="zh-CN"/>
        </w:rPr>
        <w:t>&lt;dd&gt;</w:t>
      </w:r>
      <w:r>
        <w:rPr>
          <w:rFonts w:hint="default"/>
          <w:lang w:val="en-US" w:eastAsia="zh-CN"/>
        </w:rPr>
        <w:t xml:space="preserve"> tag describes each term: </w:t>
      </w:r>
    </w:p>
    <w:p>
      <w:pPr>
        <w:pStyle w:val="5"/>
        <w:bidi w:val="0"/>
        <w:rPr>
          <w:rFonts w:hint="default"/>
        </w:rPr>
      </w:pPr>
      <w:r>
        <w:rPr>
          <w:rFonts w:hint="default"/>
          <w:lang w:val="en-US" w:eastAsia="zh-CN"/>
        </w:rPr>
        <w:t xml:space="preserve">Example </w:t>
      </w:r>
    </w:p>
    <w:p>
      <w:pPr>
        <w:bidi w:val="0"/>
        <w:rPr>
          <w:rFonts w:hint="default"/>
          <w:b/>
          <w:bCs/>
          <w:sz w:val="20"/>
          <w:szCs w:val="20"/>
        </w:rPr>
      </w:pPr>
      <w:r>
        <w:rPr>
          <w:rFonts w:hint="default"/>
          <w:b/>
          <w:bCs/>
          <w:sz w:val="20"/>
          <w:szCs w:val="20"/>
          <w:lang w:val="en-US" w:eastAsia="zh-CN"/>
        </w:rPr>
        <w:t xml:space="preserve">&lt;dl&gt; </w:t>
      </w:r>
    </w:p>
    <w:p>
      <w:pPr>
        <w:bidi w:val="0"/>
        <w:ind w:firstLine="720" w:firstLineChars="0"/>
        <w:rPr>
          <w:rFonts w:hint="default"/>
          <w:b/>
          <w:bCs/>
          <w:sz w:val="20"/>
          <w:szCs w:val="20"/>
        </w:rPr>
      </w:pPr>
      <w:r>
        <w:rPr>
          <w:rFonts w:hint="default"/>
          <w:b/>
          <w:bCs/>
          <w:sz w:val="20"/>
          <w:szCs w:val="20"/>
          <w:lang w:val="en-US" w:eastAsia="zh-CN"/>
        </w:rPr>
        <w:t xml:space="preserve">&lt;dt&gt;Coffee&lt;/dt&gt; </w:t>
      </w:r>
    </w:p>
    <w:p>
      <w:pPr>
        <w:bidi w:val="0"/>
        <w:ind w:firstLine="720" w:firstLineChars="0"/>
        <w:rPr>
          <w:rFonts w:hint="default"/>
          <w:b/>
          <w:bCs/>
          <w:sz w:val="20"/>
          <w:szCs w:val="20"/>
        </w:rPr>
      </w:pPr>
      <w:r>
        <w:rPr>
          <w:rFonts w:hint="default"/>
          <w:b/>
          <w:bCs/>
          <w:sz w:val="20"/>
          <w:szCs w:val="20"/>
          <w:lang w:val="en-US" w:eastAsia="zh-CN"/>
        </w:rPr>
        <w:t xml:space="preserve">&lt;dd&gt;- black hot drink&lt;/dd&gt; </w:t>
      </w:r>
    </w:p>
    <w:p>
      <w:pPr>
        <w:bidi w:val="0"/>
        <w:ind w:firstLine="720" w:firstLineChars="0"/>
        <w:rPr>
          <w:rFonts w:hint="default"/>
          <w:b/>
          <w:bCs/>
          <w:sz w:val="20"/>
          <w:szCs w:val="20"/>
        </w:rPr>
      </w:pPr>
      <w:r>
        <w:rPr>
          <w:rFonts w:hint="default"/>
          <w:b/>
          <w:bCs/>
          <w:sz w:val="20"/>
          <w:szCs w:val="20"/>
          <w:lang w:val="en-US" w:eastAsia="zh-CN"/>
        </w:rPr>
        <w:t xml:space="preserve">&lt;dt&gt;Milk&lt;/dt&gt; </w:t>
      </w:r>
    </w:p>
    <w:p>
      <w:pPr>
        <w:bidi w:val="0"/>
        <w:ind w:firstLine="720" w:firstLineChars="0"/>
        <w:rPr>
          <w:rFonts w:hint="default"/>
          <w:b/>
          <w:bCs/>
          <w:sz w:val="20"/>
          <w:szCs w:val="20"/>
        </w:rPr>
      </w:pPr>
      <w:r>
        <w:rPr>
          <w:rFonts w:hint="default"/>
          <w:b/>
          <w:bCs/>
          <w:sz w:val="20"/>
          <w:szCs w:val="20"/>
          <w:lang w:val="en-US" w:eastAsia="zh-CN"/>
        </w:rPr>
        <w:t xml:space="preserve">&lt;dd&gt;- white cold drink&lt;/dd&gt; </w:t>
      </w:r>
    </w:p>
    <w:p>
      <w:pPr>
        <w:bidi w:val="0"/>
        <w:rPr>
          <w:rFonts w:hint="default"/>
          <w:b/>
          <w:bCs/>
          <w:sz w:val="20"/>
          <w:szCs w:val="20"/>
        </w:rPr>
      </w:pPr>
      <w:r>
        <w:rPr>
          <w:rFonts w:hint="default"/>
          <w:b/>
          <w:bCs/>
          <w:sz w:val="20"/>
          <w:szCs w:val="20"/>
          <w:lang w:val="en-US" w:eastAsia="zh-CN"/>
        </w:rPr>
        <w:t xml:space="preserve">&lt;/dl&gt; </w:t>
      </w:r>
    </w:p>
    <w:p>
      <w:pPr>
        <w:pStyle w:val="3"/>
        <w:bidi w:val="0"/>
        <w:rPr>
          <w:rFonts w:hint="default"/>
        </w:rPr>
      </w:pPr>
      <w:r>
        <w:rPr>
          <w:rFonts w:hint="default"/>
          <w:lang w:val="en-US" w:eastAsia="zh-CN"/>
        </w:rPr>
        <w:t xml:space="preserve">Nested HTML Lists </w:t>
      </w:r>
    </w:p>
    <w:p>
      <w:pPr>
        <w:bidi w:val="0"/>
        <w:rPr>
          <w:rFonts w:hint="default"/>
        </w:rPr>
      </w:pPr>
      <w:r>
        <w:rPr>
          <w:rFonts w:hint="default"/>
          <w:lang w:val="en-US" w:eastAsia="zh-CN"/>
        </w:rPr>
        <w:t xml:space="preserve">List can be nested (lists inside lists): </w:t>
      </w:r>
    </w:p>
    <w:p>
      <w:pPr>
        <w:pStyle w:val="5"/>
        <w:bidi w:val="0"/>
        <w:rPr>
          <w:rFonts w:hint="default"/>
        </w:rPr>
      </w:pPr>
      <w:r>
        <w:rPr>
          <w:rFonts w:hint="default"/>
          <w:lang w:val="en-US" w:eastAsia="zh-CN"/>
        </w:rPr>
        <w:t xml:space="preserve">Example </w:t>
      </w:r>
    </w:p>
    <w:p>
      <w:pPr>
        <w:bidi w:val="0"/>
        <w:rPr>
          <w:rFonts w:hint="default"/>
          <w:b/>
          <w:bCs/>
          <w:sz w:val="20"/>
          <w:szCs w:val="20"/>
        </w:rPr>
      </w:pPr>
      <w:r>
        <w:rPr>
          <w:rFonts w:hint="default"/>
          <w:b/>
          <w:bCs/>
          <w:sz w:val="20"/>
          <w:szCs w:val="20"/>
          <w:lang w:val="en-US" w:eastAsia="zh-CN"/>
        </w:rPr>
        <w:t xml:space="preserve">&lt;ul&gt; </w:t>
      </w:r>
    </w:p>
    <w:p>
      <w:pPr>
        <w:bidi w:val="0"/>
        <w:ind w:firstLine="720" w:firstLineChars="0"/>
        <w:rPr>
          <w:rFonts w:hint="default"/>
          <w:b/>
          <w:bCs/>
          <w:sz w:val="20"/>
          <w:szCs w:val="20"/>
        </w:rPr>
      </w:pPr>
      <w:r>
        <w:rPr>
          <w:rFonts w:hint="default"/>
          <w:b/>
          <w:bCs/>
          <w:sz w:val="20"/>
          <w:szCs w:val="20"/>
          <w:lang w:val="en-US" w:eastAsia="zh-CN"/>
        </w:rPr>
        <w:t xml:space="preserve">&lt;li&gt;Coffee&lt;/li&gt; </w:t>
      </w:r>
    </w:p>
    <w:p>
      <w:pPr>
        <w:bidi w:val="0"/>
        <w:ind w:firstLine="720" w:firstLineChars="0"/>
        <w:rPr>
          <w:rFonts w:hint="default"/>
          <w:b/>
          <w:bCs/>
          <w:sz w:val="20"/>
          <w:szCs w:val="20"/>
        </w:rPr>
      </w:pPr>
      <w:r>
        <w:rPr>
          <w:rFonts w:hint="default"/>
          <w:b/>
          <w:bCs/>
          <w:sz w:val="20"/>
          <w:szCs w:val="20"/>
          <w:lang w:val="en-US" w:eastAsia="zh-CN"/>
        </w:rPr>
        <w:t xml:space="preserve">&lt;li&gt;Tea </w:t>
      </w:r>
    </w:p>
    <w:p>
      <w:pPr>
        <w:bidi w:val="0"/>
        <w:ind w:left="720" w:leftChars="0" w:firstLine="720" w:firstLineChars="0"/>
        <w:rPr>
          <w:rFonts w:hint="default"/>
          <w:b/>
          <w:bCs/>
          <w:sz w:val="20"/>
          <w:szCs w:val="20"/>
        </w:rPr>
      </w:pPr>
      <w:r>
        <w:rPr>
          <w:rFonts w:hint="default"/>
          <w:b/>
          <w:bCs/>
          <w:sz w:val="20"/>
          <w:szCs w:val="20"/>
          <w:lang w:val="en-US" w:eastAsia="zh-CN"/>
        </w:rPr>
        <w:t xml:space="preserve">&lt;ul&gt; </w:t>
      </w:r>
    </w:p>
    <w:p>
      <w:pPr>
        <w:bidi w:val="0"/>
        <w:ind w:left="720" w:leftChars="0" w:firstLine="720" w:firstLineChars="0"/>
        <w:rPr>
          <w:rFonts w:hint="default"/>
          <w:b/>
          <w:bCs/>
          <w:sz w:val="20"/>
          <w:szCs w:val="20"/>
        </w:rPr>
      </w:pPr>
      <w:r>
        <w:rPr>
          <w:rFonts w:hint="default"/>
          <w:b/>
          <w:bCs/>
          <w:sz w:val="20"/>
          <w:szCs w:val="20"/>
          <w:lang w:val="en-US" w:eastAsia="zh-CN"/>
        </w:rPr>
        <w:t xml:space="preserve">&lt;li&gt;Black tea&lt;/li&gt; </w:t>
      </w:r>
    </w:p>
    <w:p>
      <w:pPr>
        <w:bidi w:val="0"/>
        <w:ind w:left="720" w:leftChars="0" w:firstLine="720" w:firstLineChars="0"/>
        <w:rPr>
          <w:rFonts w:hint="default"/>
          <w:b/>
          <w:bCs/>
          <w:sz w:val="20"/>
          <w:szCs w:val="20"/>
        </w:rPr>
      </w:pPr>
      <w:r>
        <w:rPr>
          <w:rFonts w:hint="default"/>
          <w:b/>
          <w:bCs/>
          <w:sz w:val="20"/>
          <w:szCs w:val="20"/>
          <w:lang w:val="en-US" w:eastAsia="zh-CN"/>
        </w:rPr>
        <w:t xml:space="preserve">&lt;li&gt;Green tea&lt;/li&gt; </w:t>
      </w:r>
    </w:p>
    <w:p>
      <w:pPr>
        <w:bidi w:val="0"/>
        <w:ind w:left="720" w:leftChars="0" w:firstLine="720" w:firstLineChars="0"/>
        <w:rPr>
          <w:rFonts w:hint="default"/>
          <w:b/>
          <w:bCs/>
          <w:sz w:val="20"/>
          <w:szCs w:val="20"/>
        </w:rPr>
      </w:pPr>
      <w:r>
        <w:rPr>
          <w:rFonts w:hint="default"/>
          <w:b/>
          <w:bCs/>
          <w:sz w:val="20"/>
          <w:szCs w:val="20"/>
          <w:lang w:val="en-US" w:eastAsia="zh-CN"/>
        </w:rPr>
        <w:t xml:space="preserve">&lt;/ul&gt; </w:t>
      </w:r>
    </w:p>
    <w:p>
      <w:pPr>
        <w:bidi w:val="0"/>
        <w:ind w:firstLine="720" w:firstLineChars="0"/>
        <w:rPr>
          <w:rFonts w:hint="default"/>
          <w:b/>
          <w:bCs/>
          <w:sz w:val="20"/>
          <w:szCs w:val="20"/>
        </w:rPr>
      </w:pPr>
      <w:r>
        <w:rPr>
          <w:rFonts w:hint="default"/>
          <w:b/>
          <w:bCs/>
          <w:sz w:val="20"/>
          <w:szCs w:val="20"/>
          <w:lang w:val="en-US" w:eastAsia="zh-CN"/>
        </w:rPr>
        <w:t xml:space="preserve">&lt;/li&gt; </w:t>
      </w:r>
    </w:p>
    <w:p>
      <w:pPr>
        <w:bidi w:val="0"/>
        <w:ind w:firstLine="720" w:firstLineChars="0"/>
        <w:rPr>
          <w:rFonts w:hint="default"/>
          <w:b/>
          <w:bCs/>
          <w:sz w:val="20"/>
          <w:szCs w:val="20"/>
        </w:rPr>
      </w:pPr>
      <w:r>
        <w:rPr>
          <w:rFonts w:hint="default"/>
          <w:b/>
          <w:bCs/>
          <w:sz w:val="20"/>
          <w:szCs w:val="20"/>
          <w:lang w:val="en-US" w:eastAsia="zh-CN"/>
        </w:rPr>
        <w:t xml:space="preserve">&lt;li&gt;Milk&lt;/li&gt; </w:t>
      </w:r>
    </w:p>
    <w:p>
      <w:pPr>
        <w:bidi w:val="0"/>
        <w:rPr>
          <w:rFonts w:hint="default"/>
          <w:b/>
          <w:bCs/>
          <w:sz w:val="20"/>
          <w:szCs w:val="20"/>
        </w:rPr>
      </w:pPr>
      <w:r>
        <w:rPr>
          <w:rFonts w:hint="default"/>
          <w:b/>
          <w:bCs/>
          <w:sz w:val="20"/>
          <w:szCs w:val="20"/>
          <w:lang w:val="en-US" w:eastAsia="zh-CN"/>
        </w:rPr>
        <w:t xml:space="preserve">&lt;/ul&gt; </w:t>
      </w:r>
    </w:p>
    <w:p>
      <w:pPr>
        <w:bidi w:val="0"/>
        <w:rPr>
          <w:rFonts w:hint="default"/>
          <w:b/>
          <w:bCs/>
        </w:rPr>
      </w:pPr>
      <w:r>
        <w:rPr>
          <w:rFonts w:hint="default"/>
          <w:b/>
          <w:bCs/>
          <w:lang w:val="en-US" w:eastAsia="zh-CN"/>
        </w:rPr>
        <w:t xml:space="preserve">Note! </w:t>
      </w:r>
    </w:p>
    <w:p>
      <w:pPr>
        <w:bidi w:val="0"/>
        <w:rPr>
          <w:rFonts w:hint="default"/>
        </w:rPr>
      </w:pPr>
      <w:r>
        <w:rPr>
          <w:rFonts w:hint="default"/>
          <w:lang w:val="en-US" w:eastAsia="zh-CN"/>
        </w:rPr>
        <w:t xml:space="preserve">List items can contain new list, and other HTML elements, like images and links, etc. </w:t>
      </w:r>
    </w:p>
    <w:p>
      <w:pPr>
        <w:pStyle w:val="3"/>
        <w:bidi w:val="0"/>
        <w:rPr>
          <w:rFonts w:hint="default"/>
        </w:rPr>
      </w:pPr>
      <w:r>
        <w:rPr>
          <w:rFonts w:hint="default"/>
          <w:lang w:val="en-US" w:eastAsia="zh-CN"/>
        </w:rPr>
        <w:t xml:space="preserve">Horizontal Lists </w:t>
      </w:r>
    </w:p>
    <w:p>
      <w:pPr>
        <w:bidi w:val="0"/>
        <w:rPr>
          <w:rFonts w:hint="default"/>
        </w:rPr>
      </w:pPr>
      <w:r>
        <w:rPr>
          <w:rFonts w:hint="default"/>
          <w:lang w:val="en-US" w:eastAsia="zh-CN"/>
        </w:rPr>
        <w:t xml:space="preserve">HTML lists can be styled in many different ways with CSS. </w:t>
      </w:r>
    </w:p>
    <w:p>
      <w:pPr>
        <w:bidi w:val="0"/>
        <w:rPr>
          <w:rFonts w:hint="default"/>
        </w:rPr>
      </w:pPr>
      <w:r>
        <w:rPr>
          <w:rFonts w:hint="default"/>
          <w:lang w:val="en-US" w:eastAsia="zh-CN"/>
        </w:rPr>
        <w:t xml:space="preserve">One popular way, is to style a list to be displayed horizontally: </w:t>
      </w:r>
    </w:p>
    <w:p>
      <w:pPr>
        <w:rPr>
          <w:rFonts w:hint="default"/>
          <w:lang w:val="en-US" w:eastAsia="zh-CN"/>
        </w:rPr>
      </w:pPr>
      <w:r>
        <w:rPr>
          <w:rFonts w:hint="default"/>
          <w:lang w:val="en-US" w:eastAsia="zh-CN"/>
        </w:rPr>
        <w:br w:type="page"/>
      </w:r>
    </w:p>
    <w:p>
      <w:pPr>
        <w:pStyle w:val="5"/>
        <w:bidi w:val="0"/>
        <w:rPr>
          <w:rFonts w:hint="default"/>
        </w:rPr>
      </w:pPr>
      <w:r>
        <w:rPr>
          <w:rFonts w:hint="default"/>
          <w:lang w:val="en-US" w:eastAsia="zh-CN"/>
        </w:rPr>
        <w:t xml:space="preserve">Example </w:t>
      </w:r>
    </w:p>
    <w:p>
      <w:pPr>
        <w:bidi w:val="0"/>
        <w:rPr>
          <w:rFonts w:hint="default"/>
          <w:b/>
          <w:bCs/>
          <w:sz w:val="20"/>
          <w:szCs w:val="20"/>
        </w:rPr>
      </w:pPr>
      <w:r>
        <w:rPr>
          <w:rFonts w:hint="default"/>
          <w:b/>
          <w:bCs/>
          <w:sz w:val="20"/>
          <w:szCs w:val="20"/>
          <w:lang w:val="en-US" w:eastAsia="zh-CN"/>
        </w:rPr>
        <w:t xml:space="preserve">&lt;!DOCTYPE html&gt; </w:t>
      </w:r>
    </w:p>
    <w:p>
      <w:pPr>
        <w:bidi w:val="0"/>
        <w:rPr>
          <w:rFonts w:hint="default"/>
          <w:b/>
          <w:bCs/>
          <w:sz w:val="20"/>
          <w:szCs w:val="20"/>
        </w:rPr>
      </w:pPr>
      <w:r>
        <w:rPr>
          <w:rFonts w:hint="default"/>
          <w:b/>
          <w:bCs/>
          <w:sz w:val="20"/>
          <w:szCs w:val="20"/>
          <w:lang w:val="en-US" w:eastAsia="zh-CN"/>
        </w:rPr>
        <w:t xml:space="preserve">&lt;html&gt; </w:t>
      </w:r>
    </w:p>
    <w:p>
      <w:pPr>
        <w:bidi w:val="0"/>
        <w:ind w:firstLine="720" w:firstLineChars="0"/>
        <w:rPr>
          <w:rFonts w:hint="default"/>
          <w:b/>
          <w:bCs/>
          <w:sz w:val="20"/>
          <w:szCs w:val="20"/>
        </w:rPr>
      </w:pPr>
      <w:r>
        <w:rPr>
          <w:rFonts w:hint="default"/>
          <w:b/>
          <w:bCs/>
          <w:sz w:val="20"/>
          <w:szCs w:val="20"/>
          <w:lang w:val="en-US" w:eastAsia="zh-CN"/>
        </w:rPr>
        <w:t xml:space="preserve">&lt;head&gt; </w:t>
      </w:r>
    </w:p>
    <w:p>
      <w:pPr>
        <w:bidi w:val="0"/>
        <w:ind w:left="720" w:leftChars="0" w:firstLine="720" w:firstLineChars="0"/>
        <w:rPr>
          <w:rFonts w:hint="default"/>
          <w:b/>
          <w:bCs/>
          <w:sz w:val="20"/>
          <w:szCs w:val="20"/>
        </w:rPr>
      </w:pPr>
      <w:r>
        <w:rPr>
          <w:rFonts w:hint="default"/>
          <w:b/>
          <w:bCs/>
          <w:sz w:val="20"/>
          <w:szCs w:val="20"/>
          <w:lang w:val="en-US" w:eastAsia="zh-CN"/>
        </w:rPr>
        <w:t xml:space="preserve">&lt;style&gt; </w:t>
      </w:r>
    </w:p>
    <w:p>
      <w:pPr>
        <w:bidi w:val="0"/>
        <w:ind w:left="1440" w:leftChars="0" w:firstLine="720" w:firstLineChars="0"/>
        <w:rPr>
          <w:rFonts w:hint="default"/>
          <w:b/>
          <w:bCs/>
          <w:sz w:val="20"/>
          <w:szCs w:val="20"/>
        </w:rPr>
      </w:pPr>
      <w:r>
        <w:rPr>
          <w:rFonts w:hint="default"/>
          <w:b/>
          <w:bCs/>
          <w:sz w:val="20"/>
          <w:szCs w:val="20"/>
          <w:lang w:val="en-US" w:eastAsia="zh-CN"/>
        </w:rPr>
        <w:t xml:space="preserve">ul#menu li { </w:t>
      </w:r>
    </w:p>
    <w:p>
      <w:pPr>
        <w:bidi w:val="0"/>
        <w:ind w:left="2160" w:leftChars="0" w:firstLine="720" w:firstLineChars="0"/>
        <w:rPr>
          <w:rFonts w:hint="default"/>
          <w:b/>
          <w:bCs/>
          <w:sz w:val="20"/>
          <w:szCs w:val="20"/>
        </w:rPr>
      </w:pPr>
      <w:r>
        <w:rPr>
          <w:rFonts w:hint="default"/>
          <w:b/>
          <w:bCs/>
          <w:sz w:val="20"/>
          <w:szCs w:val="20"/>
          <w:lang w:val="en-US" w:eastAsia="zh-CN"/>
        </w:rPr>
        <w:t xml:space="preserve">display:inline; </w:t>
      </w:r>
    </w:p>
    <w:p>
      <w:pPr>
        <w:bidi w:val="0"/>
        <w:ind w:left="1440" w:leftChars="0" w:firstLine="720" w:firstLineChars="0"/>
        <w:rPr>
          <w:rFonts w:hint="default"/>
          <w:b/>
          <w:bCs/>
          <w:sz w:val="20"/>
          <w:szCs w:val="20"/>
        </w:rPr>
      </w:pPr>
      <w:r>
        <w:rPr>
          <w:rFonts w:hint="default"/>
          <w:b/>
          <w:bCs/>
          <w:sz w:val="20"/>
          <w:szCs w:val="20"/>
          <w:lang w:val="en-US" w:eastAsia="zh-CN"/>
        </w:rPr>
        <w:t xml:space="preserve">} </w:t>
      </w:r>
    </w:p>
    <w:p>
      <w:pPr>
        <w:bidi w:val="0"/>
        <w:ind w:left="720" w:leftChars="0" w:firstLine="720" w:firstLineChars="0"/>
        <w:rPr>
          <w:rFonts w:hint="default"/>
          <w:b/>
          <w:bCs/>
          <w:sz w:val="20"/>
          <w:szCs w:val="20"/>
        </w:rPr>
      </w:pPr>
      <w:r>
        <w:rPr>
          <w:rFonts w:hint="default"/>
          <w:b/>
          <w:bCs/>
          <w:sz w:val="20"/>
          <w:szCs w:val="20"/>
          <w:lang w:val="en-US" w:eastAsia="zh-CN"/>
        </w:rPr>
        <w:t xml:space="preserve">&lt;/style&gt; </w:t>
      </w:r>
    </w:p>
    <w:p>
      <w:pPr>
        <w:bidi w:val="0"/>
        <w:ind w:firstLine="720" w:firstLineChars="0"/>
        <w:rPr>
          <w:rFonts w:hint="default"/>
          <w:b/>
          <w:bCs/>
          <w:sz w:val="20"/>
          <w:szCs w:val="20"/>
        </w:rPr>
      </w:pPr>
      <w:r>
        <w:rPr>
          <w:rFonts w:hint="default"/>
          <w:b/>
          <w:bCs/>
          <w:sz w:val="20"/>
          <w:szCs w:val="20"/>
          <w:lang w:val="en-US" w:eastAsia="zh-CN"/>
        </w:rPr>
        <w:t xml:space="preserve">&lt;/head&gt; </w:t>
      </w:r>
    </w:p>
    <w:p>
      <w:pPr>
        <w:bidi w:val="0"/>
        <w:ind w:firstLine="720" w:firstLineChars="0"/>
        <w:rPr>
          <w:rFonts w:hint="default"/>
          <w:b/>
          <w:bCs/>
          <w:sz w:val="20"/>
          <w:szCs w:val="20"/>
        </w:rPr>
      </w:pPr>
      <w:r>
        <w:rPr>
          <w:rFonts w:hint="default"/>
          <w:b/>
          <w:bCs/>
          <w:sz w:val="20"/>
          <w:szCs w:val="20"/>
          <w:lang w:val="en-US" w:eastAsia="zh-CN"/>
        </w:rPr>
        <w:t xml:space="preserve">&lt;body&gt; </w:t>
      </w:r>
    </w:p>
    <w:p>
      <w:pPr>
        <w:bidi w:val="0"/>
        <w:ind w:left="720" w:leftChars="0" w:firstLine="720" w:firstLineChars="0"/>
        <w:rPr>
          <w:rFonts w:hint="default"/>
          <w:b/>
          <w:bCs/>
          <w:sz w:val="20"/>
          <w:szCs w:val="20"/>
        </w:rPr>
      </w:pPr>
      <w:r>
        <w:rPr>
          <w:rFonts w:hint="default"/>
          <w:b/>
          <w:bCs/>
          <w:sz w:val="20"/>
          <w:szCs w:val="20"/>
          <w:lang w:val="en-US" w:eastAsia="zh-CN"/>
        </w:rPr>
        <w:t xml:space="preserve">&lt;h2&gt;Horizontal List&lt;/h2&gt; </w:t>
      </w:r>
    </w:p>
    <w:p>
      <w:pPr>
        <w:bidi w:val="0"/>
        <w:ind w:left="720" w:leftChars="0" w:firstLine="720" w:firstLineChars="0"/>
        <w:rPr>
          <w:rFonts w:hint="default"/>
          <w:b/>
          <w:bCs/>
          <w:sz w:val="20"/>
          <w:szCs w:val="20"/>
        </w:rPr>
      </w:pPr>
      <w:r>
        <w:rPr>
          <w:rFonts w:hint="default"/>
          <w:b/>
          <w:bCs/>
          <w:sz w:val="20"/>
          <w:szCs w:val="20"/>
          <w:lang w:val="en-US" w:eastAsia="zh-CN"/>
        </w:rPr>
        <w:t xml:space="preserve">&lt;ul id="menu"&gt; </w:t>
      </w:r>
    </w:p>
    <w:p>
      <w:pPr>
        <w:bidi w:val="0"/>
        <w:ind w:left="1440" w:leftChars="0" w:firstLine="720" w:firstLineChars="0"/>
        <w:rPr>
          <w:rFonts w:hint="default"/>
          <w:b/>
          <w:bCs/>
          <w:sz w:val="20"/>
          <w:szCs w:val="20"/>
        </w:rPr>
      </w:pPr>
      <w:r>
        <w:rPr>
          <w:rFonts w:hint="default"/>
          <w:b/>
          <w:bCs/>
          <w:sz w:val="20"/>
          <w:szCs w:val="20"/>
          <w:lang w:val="en-US" w:eastAsia="zh-CN"/>
        </w:rPr>
        <w:t xml:space="preserve">&lt;li&gt;HTML&lt;/li&gt; </w:t>
      </w:r>
    </w:p>
    <w:p>
      <w:pPr>
        <w:bidi w:val="0"/>
        <w:ind w:left="1440" w:leftChars="0" w:firstLine="720" w:firstLineChars="0"/>
        <w:rPr>
          <w:rFonts w:hint="default"/>
          <w:b/>
          <w:bCs/>
          <w:sz w:val="20"/>
          <w:szCs w:val="20"/>
        </w:rPr>
      </w:pPr>
      <w:r>
        <w:rPr>
          <w:rFonts w:hint="default"/>
          <w:b/>
          <w:bCs/>
          <w:sz w:val="20"/>
          <w:szCs w:val="20"/>
          <w:lang w:val="en-US" w:eastAsia="zh-CN"/>
        </w:rPr>
        <w:t xml:space="preserve">&lt;li&gt;CSS&lt;/li&gt; </w:t>
      </w:r>
    </w:p>
    <w:p>
      <w:pPr>
        <w:bidi w:val="0"/>
        <w:ind w:left="1440" w:leftChars="0" w:firstLine="720" w:firstLineChars="0"/>
        <w:rPr>
          <w:rFonts w:hint="default"/>
          <w:b/>
          <w:bCs/>
          <w:sz w:val="20"/>
          <w:szCs w:val="20"/>
        </w:rPr>
      </w:pPr>
      <w:r>
        <w:rPr>
          <w:rFonts w:hint="default"/>
          <w:b/>
          <w:bCs/>
          <w:sz w:val="20"/>
          <w:szCs w:val="20"/>
          <w:lang w:val="en-US" w:eastAsia="zh-CN"/>
        </w:rPr>
        <w:t xml:space="preserve">&lt;li&gt;JavaScript&lt;/li&gt; </w:t>
      </w:r>
    </w:p>
    <w:p>
      <w:pPr>
        <w:bidi w:val="0"/>
        <w:ind w:left="1440" w:leftChars="0" w:firstLine="720" w:firstLineChars="0"/>
        <w:rPr>
          <w:rFonts w:hint="default"/>
          <w:b/>
          <w:bCs/>
          <w:sz w:val="20"/>
          <w:szCs w:val="20"/>
        </w:rPr>
      </w:pPr>
      <w:r>
        <w:rPr>
          <w:rFonts w:hint="default"/>
          <w:b/>
          <w:bCs/>
          <w:sz w:val="20"/>
          <w:szCs w:val="20"/>
          <w:lang w:val="en-US" w:eastAsia="zh-CN"/>
        </w:rPr>
        <w:t xml:space="preserve">&lt;li&gt;PHP&lt;/li&gt; </w:t>
      </w:r>
    </w:p>
    <w:p>
      <w:pPr>
        <w:bidi w:val="0"/>
        <w:ind w:left="720" w:leftChars="0" w:firstLine="720" w:firstLineChars="0"/>
        <w:rPr>
          <w:rFonts w:hint="default"/>
          <w:b/>
          <w:bCs/>
          <w:sz w:val="20"/>
          <w:szCs w:val="20"/>
        </w:rPr>
      </w:pPr>
      <w:r>
        <w:rPr>
          <w:rFonts w:hint="default"/>
          <w:b/>
          <w:bCs/>
          <w:sz w:val="20"/>
          <w:szCs w:val="20"/>
          <w:lang w:val="en-US" w:eastAsia="zh-CN"/>
        </w:rPr>
        <w:t xml:space="preserve">&lt;/ul&gt; </w:t>
      </w:r>
    </w:p>
    <w:p>
      <w:pPr>
        <w:bidi w:val="0"/>
        <w:ind w:firstLine="720" w:firstLineChars="0"/>
        <w:rPr>
          <w:rFonts w:hint="default"/>
          <w:b/>
          <w:bCs/>
          <w:sz w:val="20"/>
          <w:szCs w:val="20"/>
        </w:rPr>
      </w:pPr>
      <w:r>
        <w:rPr>
          <w:rFonts w:hint="default"/>
          <w:b/>
          <w:bCs/>
          <w:sz w:val="20"/>
          <w:szCs w:val="20"/>
          <w:lang w:val="en-US" w:eastAsia="zh-CN"/>
        </w:rPr>
        <w:t xml:space="preserve">&lt;/body&gt; </w:t>
      </w:r>
    </w:p>
    <w:p>
      <w:pPr>
        <w:bidi w:val="0"/>
        <w:rPr>
          <w:rFonts w:hint="default"/>
          <w:b/>
          <w:bCs/>
          <w:sz w:val="20"/>
          <w:szCs w:val="20"/>
        </w:rPr>
      </w:pPr>
      <w:r>
        <w:rPr>
          <w:rFonts w:hint="default"/>
          <w:b/>
          <w:bCs/>
          <w:sz w:val="20"/>
          <w:szCs w:val="20"/>
          <w:lang w:val="en-US" w:eastAsia="zh-CN"/>
        </w:rPr>
        <w:t xml:space="preserve">&lt;/html&gt; </w:t>
      </w:r>
    </w:p>
    <w:p>
      <w:pPr>
        <w:bidi w:val="0"/>
        <w:rPr>
          <w:rFonts w:hint="default"/>
        </w:rPr>
      </w:pPr>
      <w:r>
        <w:rPr>
          <w:rFonts w:hint="default"/>
          <w:lang w:val="en-US" w:eastAsia="zh-CN"/>
        </w:rPr>
        <w:t xml:space="preserve">With a little extra style, you can make it look like a menu: </w:t>
      </w:r>
    </w:p>
    <w:p>
      <w:pPr>
        <w:pStyle w:val="5"/>
        <w:bidi w:val="0"/>
        <w:rPr>
          <w:rFonts w:hint="default"/>
        </w:rPr>
      </w:pPr>
      <w:r>
        <w:rPr>
          <w:rFonts w:hint="default"/>
          <w:lang w:val="en-US" w:eastAsia="zh-CN"/>
        </w:rPr>
        <w:t xml:space="preserve">Example </w:t>
      </w:r>
    </w:p>
    <w:p>
      <w:pPr>
        <w:bidi w:val="0"/>
        <w:rPr>
          <w:rFonts w:hint="default"/>
          <w:b/>
          <w:bCs/>
          <w:sz w:val="20"/>
          <w:szCs w:val="20"/>
        </w:rPr>
      </w:pPr>
      <w:r>
        <w:rPr>
          <w:rFonts w:hint="default"/>
          <w:b/>
          <w:bCs/>
          <w:sz w:val="20"/>
          <w:szCs w:val="20"/>
          <w:lang w:val="en-US" w:eastAsia="zh-CN"/>
        </w:rPr>
        <w:t xml:space="preserve">ul#menu { </w:t>
      </w:r>
    </w:p>
    <w:p>
      <w:pPr>
        <w:bidi w:val="0"/>
        <w:ind w:firstLine="720" w:firstLineChars="0"/>
        <w:rPr>
          <w:rFonts w:hint="default"/>
          <w:b/>
          <w:bCs/>
          <w:sz w:val="20"/>
          <w:szCs w:val="20"/>
        </w:rPr>
      </w:pPr>
      <w:r>
        <w:rPr>
          <w:rFonts w:hint="default"/>
          <w:b/>
          <w:bCs/>
          <w:sz w:val="20"/>
          <w:szCs w:val="20"/>
          <w:lang w:val="en-US" w:eastAsia="zh-CN"/>
        </w:rPr>
        <w:t xml:space="preserve">padding: 0; </w:t>
      </w:r>
    </w:p>
    <w:p>
      <w:pPr>
        <w:bidi w:val="0"/>
        <w:rPr>
          <w:rFonts w:hint="default"/>
          <w:b/>
          <w:bCs/>
          <w:sz w:val="20"/>
          <w:szCs w:val="20"/>
        </w:rPr>
      </w:pPr>
      <w:r>
        <w:rPr>
          <w:rFonts w:hint="default"/>
          <w:b/>
          <w:bCs/>
          <w:sz w:val="20"/>
          <w:szCs w:val="20"/>
          <w:lang w:val="en-US" w:eastAsia="zh-CN"/>
        </w:rPr>
        <w:t xml:space="preserve">} </w:t>
      </w:r>
    </w:p>
    <w:p>
      <w:pPr>
        <w:bidi w:val="0"/>
        <w:rPr>
          <w:rFonts w:hint="default"/>
          <w:b/>
          <w:bCs/>
          <w:sz w:val="20"/>
          <w:szCs w:val="20"/>
        </w:rPr>
      </w:pPr>
      <w:r>
        <w:rPr>
          <w:rFonts w:hint="default"/>
          <w:b/>
          <w:bCs/>
          <w:sz w:val="20"/>
          <w:szCs w:val="20"/>
          <w:lang w:val="en-US" w:eastAsia="zh-CN"/>
        </w:rPr>
        <w:t xml:space="preserve">ul#menu li { </w:t>
      </w:r>
    </w:p>
    <w:p>
      <w:pPr>
        <w:bidi w:val="0"/>
        <w:ind w:firstLine="720" w:firstLineChars="0"/>
        <w:rPr>
          <w:rFonts w:hint="default"/>
          <w:b/>
          <w:bCs/>
          <w:sz w:val="20"/>
          <w:szCs w:val="20"/>
        </w:rPr>
      </w:pPr>
      <w:r>
        <w:rPr>
          <w:rFonts w:hint="default"/>
          <w:b/>
          <w:bCs/>
          <w:sz w:val="20"/>
          <w:szCs w:val="20"/>
          <w:lang w:val="en-US" w:eastAsia="zh-CN"/>
        </w:rPr>
        <w:t xml:space="preserve">display: inline; </w:t>
      </w:r>
    </w:p>
    <w:p>
      <w:pPr>
        <w:bidi w:val="0"/>
        <w:rPr>
          <w:rFonts w:hint="default"/>
          <w:b/>
          <w:bCs/>
          <w:sz w:val="20"/>
          <w:szCs w:val="20"/>
        </w:rPr>
      </w:pPr>
      <w:r>
        <w:rPr>
          <w:rFonts w:hint="default"/>
          <w:b/>
          <w:bCs/>
          <w:sz w:val="20"/>
          <w:szCs w:val="20"/>
          <w:lang w:val="en-US" w:eastAsia="zh-CN"/>
        </w:rPr>
        <w:t xml:space="preserve">} </w:t>
      </w:r>
    </w:p>
    <w:p>
      <w:pPr>
        <w:bidi w:val="0"/>
        <w:rPr>
          <w:rFonts w:hint="default"/>
          <w:b/>
          <w:bCs/>
          <w:sz w:val="20"/>
          <w:szCs w:val="20"/>
        </w:rPr>
      </w:pPr>
      <w:r>
        <w:rPr>
          <w:rFonts w:hint="default"/>
          <w:b/>
          <w:bCs/>
          <w:sz w:val="20"/>
          <w:szCs w:val="20"/>
          <w:lang w:val="en-US" w:eastAsia="zh-CN"/>
        </w:rPr>
        <w:t xml:space="preserve">ul#menu li a { </w:t>
      </w:r>
    </w:p>
    <w:p>
      <w:pPr>
        <w:bidi w:val="0"/>
        <w:ind w:firstLine="720" w:firstLineChars="0"/>
        <w:rPr>
          <w:rFonts w:hint="default"/>
          <w:b/>
          <w:bCs/>
          <w:sz w:val="20"/>
          <w:szCs w:val="20"/>
        </w:rPr>
      </w:pPr>
      <w:r>
        <w:rPr>
          <w:rFonts w:hint="default"/>
          <w:b/>
          <w:bCs/>
          <w:sz w:val="20"/>
          <w:szCs w:val="20"/>
          <w:lang w:val="en-US" w:eastAsia="zh-CN"/>
        </w:rPr>
        <w:t xml:space="preserve">background-color: black; </w:t>
      </w:r>
    </w:p>
    <w:p>
      <w:pPr>
        <w:bidi w:val="0"/>
        <w:ind w:firstLine="720" w:firstLineChars="0"/>
        <w:rPr>
          <w:rFonts w:hint="default"/>
          <w:b/>
          <w:bCs/>
          <w:sz w:val="20"/>
          <w:szCs w:val="20"/>
        </w:rPr>
      </w:pPr>
      <w:r>
        <w:rPr>
          <w:rFonts w:hint="default"/>
          <w:b/>
          <w:bCs/>
          <w:sz w:val="20"/>
          <w:szCs w:val="20"/>
          <w:lang w:val="en-US" w:eastAsia="zh-CN"/>
        </w:rPr>
        <w:t xml:space="preserve">color: white; </w:t>
      </w:r>
    </w:p>
    <w:p>
      <w:pPr>
        <w:bidi w:val="0"/>
        <w:ind w:firstLine="720" w:firstLineChars="0"/>
        <w:rPr>
          <w:rFonts w:hint="default"/>
          <w:b/>
          <w:bCs/>
          <w:sz w:val="20"/>
          <w:szCs w:val="20"/>
        </w:rPr>
      </w:pPr>
      <w:r>
        <w:rPr>
          <w:rFonts w:hint="default"/>
          <w:b/>
          <w:bCs/>
          <w:sz w:val="20"/>
          <w:szCs w:val="20"/>
          <w:lang w:val="en-US" w:eastAsia="zh-CN"/>
        </w:rPr>
        <w:t xml:space="preserve">padding: 10px 20px; </w:t>
      </w:r>
    </w:p>
    <w:p>
      <w:pPr>
        <w:bidi w:val="0"/>
        <w:ind w:firstLine="720" w:firstLineChars="0"/>
        <w:rPr>
          <w:rFonts w:hint="default"/>
          <w:b/>
          <w:bCs/>
          <w:sz w:val="20"/>
          <w:szCs w:val="20"/>
        </w:rPr>
      </w:pPr>
      <w:r>
        <w:rPr>
          <w:rFonts w:hint="default"/>
          <w:b/>
          <w:bCs/>
          <w:sz w:val="20"/>
          <w:szCs w:val="20"/>
          <w:lang w:val="en-US" w:eastAsia="zh-CN"/>
        </w:rPr>
        <w:t xml:space="preserve">text-decoration: none; </w:t>
      </w:r>
    </w:p>
    <w:p>
      <w:pPr>
        <w:bidi w:val="0"/>
        <w:ind w:firstLine="720" w:firstLineChars="0"/>
        <w:rPr>
          <w:rFonts w:hint="default"/>
          <w:b/>
          <w:bCs/>
          <w:sz w:val="20"/>
          <w:szCs w:val="20"/>
        </w:rPr>
      </w:pPr>
      <w:r>
        <w:rPr>
          <w:rFonts w:hint="default"/>
          <w:b/>
          <w:bCs/>
          <w:sz w:val="20"/>
          <w:szCs w:val="20"/>
          <w:lang w:val="en-US" w:eastAsia="zh-CN"/>
        </w:rPr>
        <w:t xml:space="preserve">border-radius: 4px 4px 0 0; </w:t>
      </w:r>
    </w:p>
    <w:p>
      <w:pPr>
        <w:bidi w:val="0"/>
        <w:rPr>
          <w:rFonts w:hint="default"/>
          <w:b/>
          <w:bCs/>
          <w:sz w:val="20"/>
          <w:szCs w:val="20"/>
        </w:rPr>
      </w:pPr>
      <w:r>
        <w:rPr>
          <w:rFonts w:hint="default"/>
          <w:b/>
          <w:bCs/>
          <w:sz w:val="20"/>
          <w:szCs w:val="20"/>
          <w:lang w:val="en-US" w:eastAsia="zh-CN"/>
        </w:rPr>
        <w:t xml:space="preserve">} </w:t>
      </w:r>
    </w:p>
    <w:p>
      <w:pPr>
        <w:bidi w:val="0"/>
        <w:rPr>
          <w:rFonts w:hint="default"/>
          <w:b/>
          <w:bCs/>
          <w:sz w:val="20"/>
          <w:szCs w:val="20"/>
        </w:rPr>
      </w:pPr>
      <w:r>
        <w:rPr>
          <w:rFonts w:hint="default"/>
          <w:b/>
          <w:bCs/>
          <w:sz w:val="20"/>
          <w:szCs w:val="20"/>
          <w:lang w:val="en-US" w:eastAsia="zh-CN"/>
        </w:rPr>
        <w:t xml:space="preserve">ul#menu li a:hover { </w:t>
      </w:r>
    </w:p>
    <w:p>
      <w:pPr>
        <w:bidi w:val="0"/>
        <w:ind w:firstLine="720" w:firstLineChars="0"/>
        <w:rPr>
          <w:rFonts w:hint="default"/>
          <w:b/>
          <w:bCs/>
          <w:sz w:val="20"/>
          <w:szCs w:val="20"/>
        </w:rPr>
      </w:pPr>
      <w:r>
        <w:rPr>
          <w:rFonts w:hint="default"/>
          <w:b/>
          <w:bCs/>
          <w:sz w:val="20"/>
          <w:szCs w:val="20"/>
          <w:lang w:val="en-US" w:eastAsia="zh-CN"/>
        </w:rPr>
        <w:t xml:space="preserve">background-color: orange; </w:t>
      </w:r>
    </w:p>
    <w:p>
      <w:pPr>
        <w:bidi w:val="0"/>
        <w:rPr>
          <w:rFonts w:hint="default"/>
          <w:b/>
          <w:bCs/>
          <w:sz w:val="20"/>
          <w:szCs w:val="20"/>
        </w:rPr>
      </w:pPr>
      <w:r>
        <w:rPr>
          <w:rFonts w:hint="default"/>
          <w:b/>
          <w:bCs/>
          <w:sz w:val="20"/>
          <w:szCs w:val="20"/>
          <w:lang w:val="en-US" w:eastAsia="zh-CN"/>
        </w:rPr>
        <w:t xml:space="preserve">} </w:t>
      </w:r>
    </w:p>
    <w:p>
      <w:pPr>
        <w:pStyle w:val="3"/>
        <w:bidi w:val="0"/>
        <w:rPr>
          <w:rFonts w:hint="default"/>
        </w:rPr>
      </w:pPr>
      <w:r>
        <w:rPr>
          <w:rFonts w:hint="default"/>
          <w:lang w:val="en-US" w:eastAsia="zh-CN"/>
        </w:rPr>
        <w:t xml:space="preserve">CSS Layout - The Display Property </w:t>
      </w:r>
    </w:p>
    <w:p>
      <w:pPr>
        <w:keepNext w:val="0"/>
        <w:keepLines w:val="0"/>
        <w:widowControl/>
        <w:numPr>
          <w:ilvl w:val="0"/>
          <w:numId w:val="28"/>
        </w:numPr>
        <w:suppressLineNumbers w:val="0"/>
        <w:ind w:left="420" w:leftChars="0" w:hanging="420" w:firstLineChars="0"/>
        <w:jc w:val="left"/>
        <w:rPr>
          <w:rFonts w:hint="default" w:ascii="Poppins" w:hAnsi="Poppins" w:cs="Poppins"/>
        </w:rPr>
      </w:pPr>
      <w:r>
        <w:rPr>
          <w:rFonts w:hint="default" w:ascii="Poppins" w:hAnsi="Poppins" w:eastAsia="Bookman Old Style" w:cs="Poppins"/>
          <w:color w:val="000000"/>
          <w:kern w:val="0"/>
          <w:sz w:val="22"/>
          <w:szCs w:val="22"/>
          <w:lang w:val="en-US" w:eastAsia="zh-CN" w:bidi="ar"/>
        </w:rPr>
        <w:t xml:space="preserve">The display property is the most important CSS property for controlling layout. </w:t>
      </w:r>
    </w:p>
    <w:p>
      <w:pPr>
        <w:numPr>
          <w:ilvl w:val="0"/>
          <w:numId w:val="28"/>
        </w:numPr>
        <w:bidi w:val="0"/>
        <w:rPr>
          <w:rFonts w:hint="default"/>
        </w:rPr>
      </w:pPr>
      <w:r>
        <w:rPr>
          <w:rFonts w:hint="default"/>
          <w:lang w:val="en-US" w:eastAsia="zh-CN"/>
        </w:rPr>
        <w:t xml:space="preserve">The display property specifies if/how an element is displayed. </w:t>
      </w:r>
    </w:p>
    <w:p>
      <w:pPr>
        <w:keepNext w:val="0"/>
        <w:keepLines w:val="0"/>
        <w:widowControl/>
        <w:numPr>
          <w:ilvl w:val="0"/>
          <w:numId w:val="28"/>
        </w:numPr>
        <w:suppressLineNumbers w:val="0"/>
        <w:ind w:left="420" w:leftChars="0" w:hanging="420" w:firstLineChars="0"/>
        <w:jc w:val="left"/>
        <w:rPr>
          <w:rFonts w:hint="default" w:ascii="Poppins" w:hAnsi="Poppins" w:cs="Poppins"/>
        </w:rPr>
      </w:pPr>
      <w:r>
        <w:rPr>
          <w:rFonts w:hint="default" w:ascii="Poppins" w:hAnsi="Poppins" w:eastAsia="Bookman Old Style" w:cs="Poppins"/>
          <w:color w:val="000000"/>
          <w:kern w:val="0"/>
          <w:sz w:val="22"/>
          <w:szCs w:val="22"/>
          <w:lang w:val="en-US" w:eastAsia="zh-CN" w:bidi="ar"/>
        </w:rPr>
        <w:t xml:space="preserve">Every HTML element has a default display value depending on what type of element it is. </w:t>
      </w:r>
    </w:p>
    <w:p>
      <w:pPr>
        <w:keepNext w:val="0"/>
        <w:keepLines w:val="0"/>
        <w:widowControl/>
        <w:numPr>
          <w:ilvl w:val="0"/>
          <w:numId w:val="28"/>
        </w:numPr>
        <w:suppressLineNumbers w:val="0"/>
        <w:ind w:left="420" w:leftChars="0" w:hanging="420" w:firstLineChars="0"/>
        <w:jc w:val="left"/>
        <w:rPr>
          <w:rFonts w:hint="default" w:ascii="Poppins" w:hAnsi="Poppins" w:cs="Poppins"/>
        </w:rPr>
      </w:pPr>
      <w:r>
        <w:rPr>
          <w:rFonts w:hint="default" w:ascii="Poppins" w:hAnsi="Poppins" w:eastAsia="Bookman Old Style" w:cs="Poppins"/>
          <w:color w:val="000000"/>
          <w:kern w:val="0"/>
          <w:sz w:val="22"/>
          <w:szCs w:val="22"/>
          <w:lang w:val="en-US" w:eastAsia="zh-CN" w:bidi="ar"/>
        </w:rPr>
        <w:t>The</w:t>
      </w:r>
      <w:r>
        <w:rPr>
          <w:rFonts w:hint="default" w:eastAsia="Bookman Old Style" w:cs="Poppins"/>
          <w:color w:val="000000"/>
          <w:kern w:val="0"/>
          <w:sz w:val="22"/>
          <w:szCs w:val="22"/>
          <w:lang w:val="en-US" w:eastAsia="zh-CN" w:bidi="ar"/>
        </w:rPr>
        <w:t xml:space="preserve"> </w:t>
      </w:r>
      <w:r>
        <w:rPr>
          <w:rFonts w:hint="default" w:ascii="Poppins" w:hAnsi="Poppins" w:eastAsia="Bookman Old Style" w:cs="Poppins"/>
          <w:color w:val="000000"/>
          <w:kern w:val="0"/>
          <w:sz w:val="22"/>
          <w:szCs w:val="22"/>
          <w:lang w:val="en-US" w:eastAsia="zh-CN" w:bidi="ar"/>
        </w:rPr>
        <w:t xml:space="preserve">default display value for most elements is block or inline. </w:t>
      </w:r>
    </w:p>
    <w:p>
      <w:pPr>
        <w:pStyle w:val="4"/>
        <w:bidi w:val="0"/>
        <w:rPr>
          <w:rFonts w:hint="default"/>
        </w:rPr>
      </w:pPr>
      <w:r>
        <w:rPr>
          <w:rFonts w:hint="default"/>
          <w:lang w:val="en-US" w:eastAsia="zh-CN"/>
        </w:rPr>
        <w:t xml:space="preserve">Block-level Elements </w:t>
      </w:r>
    </w:p>
    <w:p>
      <w:pPr>
        <w:numPr>
          <w:ilvl w:val="0"/>
          <w:numId w:val="28"/>
        </w:numPr>
        <w:bidi w:val="0"/>
        <w:ind w:left="420" w:leftChars="0" w:hanging="420" w:firstLineChars="0"/>
        <w:rPr>
          <w:rFonts w:hint="default"/>
        </w:rPr>
      </w:pPr>
      <w:r>
        <w:rPr>
          <w:rFonts w:hint="default"/>
          <w:lang w:val="en-US" w:eastAsia="zh-CN"/>
        </w:rPr>
        <w:t xml:space="preserve">A block-level element always starts on a new line and takes up the full width available (stretches out to the left and right as far as it can). </w:t>
      </w:r>
    </w:p>
    <w:p>
      <w:pPr>
        <w:numPr>
          <w:ilvl w:val="0"/>
          <w:numId w:val="28"/>
        </w:numPr>
        <w:bidi w:val="0"/>
        <w:ind w:left="420" w:leftChars="0" w:hanging="420" w:firstLineChars="0"/>
        <w:rPr>
          <w:rFonts w:hint="default"/>
        </w:rPr>
      </w:pPr>
      <w:r>
        <w:rPr>
          <w:rFonts w:hint="default"/>
          <w:lang w:val="en-US" w:eastAsia="zh-CN"/>
        </w:rPr>
        <w:t xml:space="preserve">The &lt;div&gt; element is a block-level element. </w:t>
      </w:r>
    </w:p>
    <w:p>
      <w:pPr>
        <w:pStyle w:val="5"/>
        <w:bidi w:val="0"/>
        <w:rPr>
          <w:rFonts w:hint="default"/>
        </w:rPr>
      </w:pPr>
      <w:r>
        <w:rPr>
          <w:rFonts w:hint="default"/>
          <w:lang w:val="en-US" w:eastAsia="zh-CN"/>
        </w:rPr>
        <w:t xml:space="preserve">Examples of block-level elements: </w:t>
      </w:r>
    </w:p>
    <w:p>
      <w:pPr>
        <w:bidi w:val="0"/>
        <w:rPr>
          <w:rFonts w:hint="default"/>
          <w:b/>
          <w:bCs/>
        </w:rPr>
      </w:pPr>
      <w:r>
        <w:rPr>
          <w:rFonts w:hint="default"/>
          <w:b/>
          <w:bCs/>
          <w:lang w:val="en-US" w:eastAsia="zh-CN"/>
        </w:rPr>
        <w:t xml:space="preserve">&lt;div&gt; </w:t>
      </w:r>
    </w:p>
    <w:p>
      <w:pPr>
        <w:bidi w:val="0"/>
        <w:rPr>
          <w:rFonts w:hint="default"/>
          <w:b/>
          <w:bCs/>
        </w:rPr>
      </w:pPr>
      <w:r>
        <w:rPr>
          <w:rFonts w:hint="default"/>
          <w:b/>
          <w:bCs/>
          <w:lang w:val="en-US" w:eastAsia="zh-CN"/>
        </w:rPr>
        <w:t xml:space="preserve">&lt;h1&gt; - &lt;h6&gt; </w:t>
      </w:r>
    </w:p>
    <w:p>
      <w:pPr>
        <w:bidi w:val="0"/>
        <w:rPr>
          <w:rFonts w:hint="default"/>
          <w:b/>
          <w:bCs/>
        </w:rPr>
      </w:pPr>
      <w:r>
        <w:rPr>
          <w:rFonts w:hint="default"/>
          <w:b/>
          <w:bCs/>
          <w:lang w:val="en-US" w:eastAsia="zh-CN"/>
        </w:rPr>
        <w:t xml:space="preserve">&lt;p&gt; </w:t>
      </w:r>
    </w:p>
    <w:p>
      <w:pPr>
        <w:bidi w:val="0"/>
        <w:rPr>
          <w:rFonts w:hint="default"/>
          <w:b/>
          <w:bCs/>
        </w:rPr>
      </w:pPr>
      <w:r>
        <w:rPr>
          <w:rFonts w:hint="default"/>
          <w:b/>
          <w:bCs/>
          <w:lang w:val="en-US" w:eastAsia="zh-CN"/>
        </w:rPr>
        <w:t xml:space="preserve">&lt;form&gt; </w:t>
      </w:r>
    </w:p>
    <w:p>
      <w:pPr>
        <w:bidi w:val="0"/>
        <w:rPr>
          <w:rFonts w:hint="default"/>
          <w:b/>
          <w:bCs/>
        </w:rPr>
      </w:pPr>
      <w:r>
        <w:rPr>
          <w:rFonts w:hint="default"/>
          <w:b/>
          <w:bCs/>
          <w:lang w:val="en-US" w:eastAsia="zh-CN"/>
        </w:rPr>
        <w:t xml:space="preserve">&lt;header&gt; </w:t>
      </w:r>
    </w:p>
    <w:p>
      <w:pPr>
        <w:bidi w:val="0"/>
        <w:rPr>
          <w:rFonts w:hint="default"/>
          <w:b/>
          <w:bCs/>
        </w:rPr>
      </w:pPr>
      <w:r>
        <w:rPr>
          <w:rFonts w:hint="default"/>
          <w:b/>
          <w:bCs/>
          <w:lang w:val="en-US" w:eastAsia="zh-CN"/>
        </w:rPr>
        <w:t xml:space="preserve">&lt;footer&gt; </w:t>
      </w:r>
    </w:p>
    <w:p>
      <w:pPr>
        <w:bidi w:val="0"/>
        <w:rPr>
          <w:rFonts w:hint="default"/>
          <w:b/>
          <w:bCs/>
        </w:rPr>
      </w:pPr>
      <w:r>
        <w:rPr>
          <w:rFonts w:hint="default"/>
          <w:b/>
          <w:bCs/>
          <w:lang w:val="en-US" w:eastAsia="zh-CN"/>
        </w:rPr>
        <w:t xml:space="preserve">&lt;section&gt; </w:t>
      </w:r>
    </w:p>
    <w:p>
      <w:pPr>
        <w:pStyle w:val="4"/>
        <w:bidi w:val="0"/>
        <w:rPr>
          <w:rFonts w:hint="default"/>
        </w:rPr>
      </w:pPr>
      <w:r>
        <w:rPr>
          <w:rFonts w:hint="default"/>
          <w:lang w:val="en-US" w:eastAsia="zh-CN"/>
        </w:rPr>
        <w:t xml:space="preserve">Inline Elements </w:t>
      </w:r>
    </w:p>
    <w:p>
      <w:pPr>
        <w:numPr>
          <w:ilvl w:val="0"/>
          <w:numId w:val="28"/>
        </w:numPr>
        <w:bidi w:val="0"/>
        <w:ind w:left="420" w:leftChars="0" w:hanging="420" w:firstLineChars="0"/>
        <w:rPr>
          <w:rFonts w:hint="default"/>
        </w:rPr>
      </w:pPr>
      <w:r>
        <w:rPr>
          <w:rFonts w:hint="default"/>
          <w:lang w:val="en-US" w:eastAsia="zh-CN"/>
        </w:rPr>
        <w:t xml:space="preserve">An inline element does not start on a new line and only takes up as much width as necessary. </w:t>
      </w:r>
    </w:p>
    <w:p>
      <w:pPr>
        <w:numPr>
          <w:ilvl w:val="0"/>
          <w:numId w:val="28"/>
        </w:numPr>
        <w:bidi w:val="0"/>
        <w:ind w:left="420" w:leftChars="0" w:hanging="420" w:firstLineChars="0"/>
        <w:rPr>
          <w:rFonts w:hint="default"/>
        </w:rPr>
      </w:pPr>
      <w:r>
        <w:rPr>
          <w:rFonts w:hint="default"/>
          <w:lang w:val="en-US" w:eastAsia="zh-CN"/>
        </w:rPr>
        <w:t xml:space="preserve">This is an inline </w:t>
      </w:r>
      <w:r>
        <w:rPr>
          <w:rFonts w:hint="default"/>
          <w:b/>
          <w:bCs/>
          <w:lang w:val="en-US" w:eastAsia="zh-CN"/>
        </w:rPr>
        <w:t>&lt;span&gt;</w:t>
      </w:r>
      <w:r>
        <w:rPr>
          <w:rFonts w:hint="default"/>
          <w:lang w:val="en-US" w:eastAsia="zh-CN"/>
        </w:rPr>
        <w:t xml:space="preserve"> element inside a paragraph. </w:t>
      </w:r>
    </w:p>
    <w:p>
      <w:pPr>
        <w:pStyle w:val="5"/>
        <w:bidi w:val="0"/>
        <w:rPr>
          <w:rFonts w:hint="default"/>
        </w:rPr>
      </w:pPr>
      <w:r>
        <w:rPr>
          <w:rFonts w:hint="default"/>
          <w:lang w:val="en-US" w:eastAsia="zh-CN"/>
        </w:rPr>
        <w:t xml:space="preserve">Examples of inline elements: </w:t>
      </w:r>
    </w:p>
    <w:p>
      <w:pPr>
        <w:bidi w:val="0"/>
        <w:rPr>
          <w:rFonts w:hint="default"/>
          <w:b/>
          <w:bCs/>
        </w:rPr>
      </w:pPr>
      <w:r>
        <w:rPr>
          <w:rFonts w:hint="default"/>
          <w:b/>
          <w:bCs/>
          <w:lang w:val="en-US" w:eastAsia="zh-CN"/>
        </w:rPr>
        <w:t xml:space="preserve">&lt;span&gt; </w:t>
      </w:r>
    </w:p>
    <w:p>
      <w:pPr>
        <w:bidi w:val="0"/>
        <w:rPr>
          <w:rFonts w:hint="default"/>
          <w:b/>
          <w:bCs/>
        </w:rPr>
      </w:pPr>
      <w:r>
        <w:rPr>
          <w:rFonts w:hint="default"/>
          <w:b/>
          <w:bCs/>
          <w:lang w:val="en-US" w:eastAsia="zh-CN"/>
        </w:rPr>
        <w:t xml:space="preserve">&lt;a&gt; </w:t>
      </w:r>
    </w:p>
    <w:p>
      <w:pPr>
        <w:bidi w:val="0"/>
        <w:rPr>
          <w:rFonts w:hint="default"/>
          <w:b/>
          <w:bCs/>
        </w:rPr>
      </w:pPr>
      <w:r>
        <w:rPr>
          <w:rFonts w:hint="default"/>
          <w:b/>
          <w:bCs/>
          <w:lang w:val="en-US" w:eastAsia="zh-CN"/>
        </w:rPr>
        <w:t xml:space="preserve">&lt;img&gt; </w:t>
      </w:r>
    </w:p>
    <w:p>
      <w:pPr>
        <w:pStyle w:val="4"/>
        <w:bidi w:val="0"/>
        <w:rPr>
          <w:rFonts w:hint="default"/>
        </w:rPr>
      </w:pPr>
      <w:r>
        <w:rPr>
          <w:rFonts w:hint="default"/>
          <w:lang w:val="en-US" w:eastAsia="zh-CN"/>
        </w:rPr>
        <w:t xml:space="preserve">Display: none; </w:t>
      </w:r>
    </w:p>
    <w:p>
      <w:pPr>
        <w:bidi w:val="0"/>
        <w:rPr>
          <w:rFonts w:hint="default"/>
        </w:rPr>
      </w:pPr>
      <w:r>
        <w:rPr>
          <w:rFonts w:hint="default"/>
          <w:lang w:val="en-US" w:eastAsia="zh-CN"/>
        </w:rPr>
        <w:t xml:space="preserve">display: none; is commonly used with JavaScript to hide and show elements without deleting and recreating them. </w:t>
      </w:r>
    </w:p>
    <w:p>
      <w:pPr>
        <w:pStyle w:val="4"/>
        <w:bidi w:val="0"/>
        <w:rPr>
          <w:rFonts w:hint="default"/>
        </w:rPr>
      </w:pPr>
      <w:r>
        <w:rPr>
          <w:rFonts w:hint="default"/>
          <w:lang w:val="en-US" w:eastAsia="zh-CN"/>
        </w:rPr>
        <w:t xml:space="preserve">Override The Default Display Value </w:t>
      </w:r>
    </w:p>
    <w:p>
      <w:pPr>
        <w:numPr>
          <w:ilvl w:val="0"/>
          <w:numId w:val="28"/>
        </w:numPr>
        <w:bidi w:val="0"/>
        <w:ind w:left="420" w:leftChars="0" w:hanging="420" w:firstLineChars="0"/>
        <w:rPr>
          <w:rFonts w:hint="default"/>
        </w:rPr>
      </w:pPr>
      <w:r>
        <w:rPr>
          <w:rFonts w:hint="default"/>
          <w:lang w:val="en-US" w:eastAsia="zh-CN"/>
        </w:rPr>
        <w:t xml:space="preserve">As mentioned, every element has a default display value. However, you can override this. </w:t>
      </w:r>
    </w:p>
    <w:p>
      <w:pPr>
        <w:numPr>
          <w:ilvl w:val="0"/>
          <w:numId w:val="28"/>
        </w:numPr>
        <w:bidi w:val="0"/>
        <w:ind w:left="420" w:leftChars="0" w:hanging="420" w:firstLineChars="0"/>
        <w:rPr>
          <w:rFonts w:hint="default"/>
        </w:rPr>
      </w:pPr>
      <w:r>
        <w:rPr>
          <w:rFonts w:hint="default"/>
          <w:lang w:val="en-US" w:eastAsia="zh-CN"/>
        </w:rPr>
        <w:t xml:space="preserve">Changing an inline element to a block element, or vice versa, can be useful for making the page look a specific way, and still follow the web standards. </w:t>
      </w:r>
    </w:p>
    <w:p>
      <w:pPr>
        <w:numPr>
          <w:ilvl w:val="0"/>
          <w:numId w:val="28"/>
        </w:numPr>
        <w:bidi w:val="0"/>
        <w:ind w:left="420" w:leftChars="0" w:hanging="420" w:firstLineChars="0"/>
        <w:rPr>
          <w:rFonts w:hint="default"/>
        </w:rPr>
      </w:pPr>
      <w:r>
        <w:rPr>
          <w:rFonts w:hint="default"/>
          <w:lang w:val="en-US" w:eastAsia="zh-CN"/>
        </w:rPr>
        <w:t xml:space="preserve">A common example is making inline &lt;li&gt; elements for horizontal menus: </w:t>
      </w:r>
    </w:p>
    <w:p>
      <w:pPr>
        <w:pStyle w:val="5"/>
        <w:bidi w:val="0"/>
        <w:rPr>
          <w:rFonts w:hint="default"/>
        </w:rPr>
      </w:pPr>
      <w:r>
        <w:rPr>
          <w:rFonts w:hint="default"/>
          <w:lang w:val="en-US" w:eastAsia="zh-CN"/>
        </w:rPr>
        <w:t xml:space="preserve">Example </w:t>
      </w:r>
    </w:p>
    <w:p>
      <w:pPr>
        <w:bidi w:val="0"/>
        <w:rPr>
          <w:rFonts w:hint="default"/>
          <w:b/>
          <w:bCs/>
          <w:sz w:val="20"/>
          <w:szCs w:val="20"/>
        </w:rPr>
      </w:pPr>
      <w:r>
        <w:rPr>
          <w:rFonts w:hint="default"/>
          <w:b/>
          <w:bCs/>
          <w:sz w:val="20"/>
          <w:szCs w:val="20"/>
          <w:lang w:val="en-US" w:eastAsia="zh-CN"/>
        </w:rPr>
        <w:t xml:space="preserve">li { </w:t>
      </w:r>
    </w:p>
    <w:p>
      <w:pPr>
        <w:bidi w:val="0"/>
        <w:ind w:firstLine="720" w:firstLineChars="0"/>
        <w:rPr>
          <w:rFonts w:hint="default"/>
          <w:b/>
          <w:bCs/>
          <w:sz w:val="20"/>
          <w:szCs w:val="20"/>
        </w:rPr>
      </w:pPr>
      <w:r>
        <w:rPr>
          <w:rFonts w:hint="default"/>
          <w:b/>
          <w:bCs/>
          <w:sz w:val="20"/>
          <w:szCs w:val="20"/>
          <w:lang w:val="en-US" w:eastAsia="zh-CN"/>
        </w:rPr>
        <w:t xml:space="preserve">display: inline; </w:t>
      </w:r>
    </w:p>
    <w:p>
      <w:pPr>
        <w:bidi w:val="0"/>
        <w:rPr>
          <w:rFonts w:hint="default"/>
          <w:b/>
          <w:bCs/>
          <w:sz w:val="20"/>
          <w:szCs w:val="20"/>
        </w:rPr>
      </w:pPr>
      <w:r>
        <w:rPr>
          <w:rFonts w:hint="default"/>
          <w:b/>
          <w:bCs/>
          <w:sz w:val="20"/>
          <w:szCs w:val="20"/>
          <w:lang w:val="en-US" w:eastAsia="zh-CN"/>
        </w:rPr>
        <w:t xml:space="preserve">} </w:t>
      </w:r>
    </w:p>
    <w:p>
      <w:pPr>
        <w:rPr>
          <w:rFonts w:hint="default"/>
          <w:b/>
          <w:bCs/>
          <w:lang w:val="en-US" w:eastAsia="zh-CN"/>
        </w:rPr>
      </w:pPr>
      <w:r>
        <w:rPr>
          <w:rFonts w:hint="default"/>
          <w:b/>
          <w:bCs/>
          <w:lang w:val="en-US" w:eastAsia="zh-CN"/>
        </w:rPr>
        <w:br w:type="page"/>
      </w:r>
    </w:p>
    <w:p>
      <w:pPr>
        <w:bidi w:val="0"/>
        <w:rPr>
          <w:rFonts w:hint="default"/>
          <w:b/>
          <w:bCs/>
        </w:rPr>
      </w:pPr>
      <w:r>
        <w:rPr>
          <w:rFonts w:hint="default"/>
          <w:b/>
          <w:bCs/>
          <w:lang w:val="en-US" w:eastAsia="zh-CN"/>
        </w:rPr>
        <w:t xml:space="preserve">Note! </w:t>
      </w:r>
    </w:p>
    <w:p>
      <w:pPr>
        <w:numPr>
          <w:ilvl w:val="0"/>
          <w:numId w:val="28"/>
        </w:numPr>
        <w:bidi w:val="0"/>
        <w:ind w:left="420" w:leftChars="0" w:hanging="420" w:firstLineChars="0"/>
        <w:rPr>
          <w:rFonts w:hint="default"/>
        </w:rPr>
      </w:pPr>
      <w:r>
        <w:rPr>
          <w:rFonts w:hint="default"/>
          <w:lang w:val="en-US" w:eastAsia="zh-CN"/>
        </w:rPr>
        <w:t xml:space="preserve">Setting the display property of an element only changes how the element is displayed, NOT what kind of element it is. So, an inline element with display: block; is not allowed to have other block elements inside it. </w:t>
      </w:r>
    </w:p>
    <w:p>
      <w:pPr>
        <w:numPr>
          <w:ilvl w:val="0"/>
          <w:numId w:val="28"/>
        </w:numPr>
        <w:bidi w:val="0"/>
        <w:ind w:left="420" w:leftChars="0" w:hanging="420" w:firstLineChars="0"/>
        <w:rPr>
          <w:rFonts w:hint="default"/>
        </w:rPr>
      </w:pPr>
      <w:r>
        <w:rPr>
          <w:rFonts w:hint="default"/>
          <w:lang w:val="en-US" w:eastAsia="zh-CN"/>
        </w:rPr>
        <w:t xml:space="preserve">The following example displays &lt;span&gt; elements as block elements: </w:t>
      </w:r>
    </w:p>
    <w:p>
      <w:pPr>
        <w:pStyle w:val="5"/>
        <w:bidi w:val="0"/>
        <w:rPr>
          <w:rFonts w:hint="default"/>
        </w:rPr>
      </w:pPr>
      <w:r>
        <w:rPr>
          <w:rFonts w:hint="default"/>
          <w:lang w:val="en-US" w:eastAsia="zh-CN"/>
        </w:rPr>
        <w:t xml:space="preserve">Example </w:t>
      </w:r>
    </w:p>
    <w:p>
      <w:pPr>
        <w:bidi w:val="0"/>
        <w:rPr>
          <w:rFonts w:hint="default"/>
          <w:b/>
          <w:bCs/>
          <w:sz w:val="20"/>
          <w:szCs w:val="20"/>
        </w:rPr>
      </w:pPr>
      <w:r>
        <w:rPr>
          <w:rFonts w:hint="default"/>
          <w:b/>
          <w:bCs/>
          <w:sz w:val="20"/>
          <w:szCs w:val="20"/>
          <w:lang w:val="en-US" w:eastAsia="zh-CN"/>
        </w:rPr>
        <w:t xml:space="preserve">span { </w:t>
      </w:r>
    </w:p>
    <w:p>
      <w:pPr>
        <w:bidi w:val="0"/>
        <w:ind w:firstLine="720" w:firstLineChars="0"/>
        <w:rPr>
          <w:rFonts w:hint="default"/>
          <w:b/>
          <w:bCs/>
          <w:sz w:val="20"/>
          <w:szCs w:val="20"/>
        </w:rPr>
      </w:pPr>
      <w:r>
        <w:rPr>
          <w:rFonts w:hint="default"/>
          <w:b/>
          <w:bCs/>
          <w:sz w:val="20"/>
          <w:szCs w:val="20"/>
          <w:lang w:val="en-US" w:eastAsia="zh-CN"/>
        </w:rPr>
        <w:t xml:space="preserve">display: block; </w:t>
      </w:r>
    </w:p>
    <w:p>
      <w:pPr>
        <w:bidi w:val="0"/>
        <w:rPr>
          <w:rFonts w:hint="default"/>
          <w:b/>
          <w:bCs/>
          <w:sz w:val="20"/>
          <w:szCs w:val="20"/>
        </w:rPr>
      </w:pPr>
      <w:r>
        <w:rPr>
          <w:rFonts w:hint="default"/>
          <w:b/>
          <w:bCs/>
          <w:sz w:val="20"/>
          <w:szCs w:val="20"/>
          <w:lang w:val="en-US" w:eastAsia="zh-CN"/>
        </w:rPr>
        <w:t xml:space="preserve">} </w:t>
      </w:r>
    </w:p>
    <w:p>
      <w:pPr>
        <w:pStyle w:val="4"/>
        <w:bidi w:val="0"/>
        <w:rPr>
          <w:rFonts w:hint="default"/>
        </w:rPr>
      </w:pPr>
      <w:r>
        <w:rPr>
          <w:rFonts w:hint="default"/>
          <w:lang w:val="en-US" w:eastAsia="zh-CN"/>
        </w:rPr>
        <w:t xml:space="preserve">Hide an Element - display:none or visibility: hidden? </w:t>
      </w:r>
    </w:p>
    <w:p>
      <w:pPr>
        <w:keepNext w:val="0"/>
        <w:keepLines w:val="0"/>
        <w:widowControl/>
        <w:numPr>
          <w:ilvl w:val="0"/>
          <w:numId w:val="28"/>
        </w:numPr>
        <w:suppressLineNumbers w:val="0"/>
        <w:ind w:left="420" w:leftChars="0" w:hanging="420" w:firstLineChars="0"/>
        <w:jc w:val="left"/>
        <w:rPr>
          <w:rFonts w:hint="default" w:ascii="Poppins" w:hAnsi="Poppins" w:eastAsia="Bookman Old Style" w:cs="Poppins"/>
          <w:color w:val="000000"/>
          <w:kern w:val="0"/>
          <w:sz w:val="22"/>
          <w:szCs w:val="22"/>
          <w:lang w:val="en-US" w:eastAsia="zh-CN" w:bidi="ar"/>
        </w:rPr>
      </w:pPr>
      <w:r>
        <w:rPr>
          <w:rFonts w:hint="default" w:ascii="Poppins" w:hAnsi="Poppins" w:eastAsia="Bookman Old Style" w:cs="Poppins"/>
          <w:color w:val="000000"/>
          <w:kern w:val="0"/>
          <w:sz w:val="22"/>
          <w:szCs w:val="22"/>
          <w:lang w:val="en-US" w:eastAsia="zh-CN" w:bidi="ar"/>
        </w:rPr>
        <w:t xml:space="preserve">Hiding an element can be done by setting the display property to none. </w:t>
      </w:r>
    </w:p>
    <w:p>
      <w:pPr>
        <w:keepNext w:val="0"/>
        <w:keepLines w:val="0"/>
        <w:widowControl/>
        <w:numPr>
          <w:ilvl w:val="0"/>
          <w:numId w:val="28"/>
        </w:numPr>
        <w:suppressLineNumbers w:val="0"/>
        <w:ind w:left="420" w:leftChars="0" w:hanging="420" w:firstLineChars="0"/>
        <w:jc w:val="left"/>
        <w:rPr>
          <w:rFonts w:hint="default" w:ascii="Poppins" w:hAnsi="Poppins" w:cs="Poppins"/>
        </w:rPr>
      </w:pPr>
      <w:r>
        <w:rPr>
          <w:rFonts w:hint="default" w:ascii="Poppins" w:hAnsi="Poppins" w:eastAsia="Bookman Old Style" w:cs="Poppins"/>
          <w:color w:val="000000"/>
          <w:kern w:val="0"/>
          <w:sz w:val="22"/>
          <w:szCs w:val="22"/>
          <w:lang w:val="en-US" w:eastAsia="zh-CN" w:bidi="ar"/>
        </w:rPr>
        <w:t xml:space="preserve">The element will be hidden, and the page will be displayed as if the element is not there: </w:t>
      </w:r>
    </w:p>
    <w:p>
      <w:pPr>
        <w:pStyle w:val="5"/>
        <w:bidi w:val="0"/>
        <w:rPr>
          <w:rFonts w:hint="default"/>
        </w:rPr>
      </w:pPr>
      <w:r>
        <w:rPr>
          <w:rFonts w:hint="default"/>
          <w:lang w:val="en-US" w:eastAsia="zh-CN"/>
        </w:rPr>
        <w:t xml:space="preserve">Example </w:t>
      </w:r>
    </w:p>
    <w:p>
      <w:pPr>
        <w:bidi w:val="0"/>
        <w:rPr>
          <w:rFonts w:hint="default"/>
          <w:b/>
          <w:bCs/>
          <w:sz w:val="20"/>
          <w:szCs w:val="20"/>
        </w:rPr>
      </w:pPr>
      <w:r>
        <w:rPr>
          <w:rFonts w:hint="default"/>
          <w:b/>
          <w:bCs/>
          <w:sz w:val="20"/>
          <w:szCs w:val="20"/>
          <w:lang w:val="en-US" w:eastAsia="zh-CN"/>
        </w:rPr>
        <w:t xml:space="preserve">h1.hidden { </w:t>
      </w:r>
    </w:p>
    <w:p>
      <w:pPr>
        <w:bidi w:val="0"/>
        <w:ind w:firstLine="720" w:firstLineChars="0"/>
        <w:rPr>
          <w:rFonts w:hint="default"/>
          <w:b/>
          <w:bCs/>
          <w:sz w:val="20"/>
          <w:szCs w:val="20"/>
        </w:rPr>
      </w:pPr>
      <w:r>
        <w:rPr>
          <w:rFonts w:hint="default"/>
          <w:b/>
          <w:bCs/>
          <w:sz w:val="20"/>
          <w:szCs w:val="20"/>
          <w:lang w:val="en-US" w:eastAsia="zh-CN"/>
        </w:rPr>
        <w:t xml:space="preserve">display: none; </w:t>
      </w:r>
    </w:p>
    <w:p>
      <w:pPr>
        <w:bidi w:val="0"/>
        <w:rPr>
          <w:rFonts w:hint="default"/>
          <w:b/>
          <w:bCs/>
          <w:sz w:val="20"/>
          <w:szCs w:val="20"/>
        </w:rPr>
      </w:pPr>
      <w:r>
        <w:rPr>
          <w:rFonts w:hint="default"/>
          <w:b/>
          <w:bCs/>
          <w:sz w:val="20"/>
          <w:szCs w:val="20"/>
          <w:lang w:val="en-US" w:eastAsia="zh-CN"/>
        </w:rPr>
        <w:t xml:space="preserve">} </w:t>
      </w:r>
    </w:p>
    <w:p>
      <w:pPr>
        <w:bidi w:val="0"/>
        <w:rPr>
          <w:rFonts w:hint="default"/>
        </w:rPr>
      </w:pPr>
      <w:r>
        <w:rPr>
          <w:rFonts w:hint="default"/>
          <w:lang w:val="en-US" w:eastAsia="zh-CN"/>
        </w:rPr>
        <w:t xml:space="preserve">visibility:hidden; also hides an element. </w:t>
      </w:r>
    </w:p>
    <w:p>
      <w:pPr>
        <w:bidi w:val="0"/>
        <w:rPr>
          <w:rFonts w:hint="default"/>
        </w:rPr>
      </w:pPr>
      <w:r>
        <w:rPr>
          <w:rFonts w:hint="default"/>
          <w:lang w:val="en-US" w:eastAsia="zh-CN"/>
        </w:rPr>
        <w:t xml:space="preserve">However, the element will still take up the same space as before. The element will be hidden, but still affect the layout: </w:t>
      </w:r>
    </w:p>
    <w:p>
      <w:pPr>
        <w:pStyle w:val="5"/>
        <w:bidi w:val="0"/>
        <w:rPr>
          <w:rFonts w:hint="default"/>
        </w:rPr>
      </w:pPr>
      <w:r>
        <w:rPr>
          <w:rFonts w:hint="default"/>
          <w:lang w:val="en-US" w:eastAsia="zh-CN"/>
        </w:rPr>
        <w:t xml:space="preserve">Example </w:t>
      </w:r>
    </w:p>
    <w:p>
      <w:pPr>
        <w:bidi w:val="0"/>
        <w:rPr>
          <w:rFonts w:hint="default"/>
          <w:b/>
          <w:bCs/>
          <w:sz w:val="20"/>
          <w:szCs w:val="20"/>
        </w:rPr>
      </w:pPr>
      <w:r>
        <w:rPr>
          <w:rFonts w:hint="default"/>
          <w:b/>
          <w:bCs/>
          <w:sz w:val="20"/>
          <w:szCs w:val="20"/>
          <w:lang w:val="en-US" w:eastAsia="zh-CN"/>
        </w:rPr>
        <w:t xml:space="preserve">h1.hidden { </w:t>
      </w:r>
    </w:p>
    <w:p>
      <w:pPr>
        <w:bidi w:val="0"/>
        <w:ind w:firstLine="720" w:firstLineChars="0"/>
        <w:rPr>
          <w:rFonts w:hint="default"/>
          <w:b/>
          <w:bCs/>
          <w:sz w:val="20"/>
          <w:szCs w:val="20"/>
        </w:rPr>
      </w:pPr>
      <w:r>
        <w:rPr>
          <w:rFonts w:hint="default"/>
          <w:b/>
          <w:bCs/>
          <w:sz w:val="20"/>
          <w:szCs w:val="20"/>
          <w:lang w:val="en-US" w:eastAsia="zh-CN"/>
        </w:rPr>
        <w:t xml:space="preserve">visibility: hidden; </w:t>
      </w:r>
    </w:p>
    <w:p>
      <w:pPr>
        <w:bidi w:val="0"/>
        <w:rPr>
          <w:rFonts w:hint="default"/>
          <w:b/>
          <w:bCs/>
          <w:sz w:val="20"/>
          <w:szCs w:val="20"/>
          <w:lang w:val="en-US" w:eastAsia="zh-CN"/>
        </w:rPr>
      </w:pPr>
      <w:r>
        <w:rPr>
          <w:rFonts w:hint="default"/>
          <w:b/>
          <w:bCs/>
          <w:sz w:val="20"/>
          <w:szCs w:val="20"/>
          <w:lang w:val="en-US" w:eastAsia="zh-CN"/>
        </w:rPr>
        <w:t xml:space="preserve">} </w:t>
      </w:r>
    </w:p>
    <w:p>
      <w:pPr>
        <w:pStyle w:val="3"/>
        <w:bidi w:val="0"/>
        <w:rPr>
          <w:rFonts w:hint="default"/>
        </w:rPr>
      </w:pPr>
      <w:r>
        <w:rPr>
          <w:rFonts w:hint="default"/>
          <w:lang w:val="en-US" w:eastAsia="zh-CN"/>
        </w:rPr>
        <w:t xml:space="preserve">Quote of the day </w:t>
      </w:r>
    </w:p>
    <w:p>
      <w:pPr>
        <w:bidi w:val="0"/>
        <w:rPr>
          <w:rFonts w:hint="default"/>
        </w:rPr>
      </w:pPr>
      <w:r>
        <w:rPr>
          <w:rFonts w:hint="default"/>
          <w:lang w:val="en-US" w:eastAsia="zh-CN"/>
        </w:rPr>
        <w:t>If you can’t fly, run. If you can’t run, walk. If you can’t walk, crawl. Whatsoever you do, don’t stop moving.</w:t>
      </w:r>
    </w:p>
    <w:p>
      <w:pPr>
        <w:rPr>
          <w:rFonts w:hint="default" w:ascii="Poppins" w:hAnsi="Poppins" w:eastAsia="Bookman Old Style" w:cs="Poppins"/>
          <w:color w:val="2E74B5"/>
          <w:kern w:val="0"/>
          <w:sz w:val="32"/>
          <w:szCs w:val="32"/>
          <w:lang w:val="en-US" w:eastAsia="zh-CN" w:bidi="ar"/>
        </w:rPr>
      </w:pPr>
      <w:r>
        <w:rPr>
          <w:rFonts w:hint="default" w:ascii="Poppins" w:hAnsi="Poppins" w:eastAsia="Bookman Old Style" w:cs="Poppins"/>
          <w:color w:val="2E74B5"/>
          <w:kern w:val="0"/>
          <w:sz w:val="32"/>
          <w:szCs w:val="32"/>
          <w:lang w:val="en-US" w:eastAsia="zh-CN" w:bidi="ar"/>
        </w:rPr>
        <w:br w:type="page"/>
      </w:r>
    </w:p>
    <w:p>
      <w:pPr>
        <w:pStyle w:val="2"/>
        <w:bidi w:val="0"/>
        <w:rPr>
          <w:rFonts w:hint="default"/>
        </w:rPr>
      </w:pPr>
      <w:r>
        <w:rPr>
          <w:rFonts w:hint="default"/>
          <w:lang w:val="en-US" w:eastAsia="zh-CN"/>
        </w:rPr>
        <w:t xml:space="preserve">Chapter 5: HTML / CSS Box Model, forms and Media </w:t>
      </w:r>
    </w:p>
    <w:p>
      <w:pPr>
        <w:pStyle w:val="3"/>
        <w:bidi w:val="0"/>
        <w:rPr>
          <w:rFonts w:hint="default"/>
          <w:lang w:val="en-US" w:eastAsia="zh-CN"/>
        </w:rPr>
      </w:pPr>
      <w:r>
        <w:rPr>
          <w:rFonts w:hint="default"/>
          <w:lang w:val="en-US" w:eastAsia="zh-CN"/>
        </w:rPr>
        <w:t>CSS Box Model</w:t>
      </w:r>
    </w:p>
    <w:p>
      <w:pPr>
        <w:bidi w:val="0"/>
        <w:rPr>
          <w:rFonts w:hint="default"/>
          <w:lang w:val="en-US" w:eastAsia="zh-CN"/>
        </w:rPr>
      </w:pPr>
      <w:r>
        <w:rPr>
          <w:rFonts w:hint="default"/>
          <w:lang w:val="en-US" w:eastAsia="zh-CN"/>
        </w:rPr>
        <w:t>Every elements in are represented as boxes</w:t>
      </w:r>
    </w:p>
    <w:p>
      <w:pPr>
        <w:bidi w:val="0"/>
        <w:rPr>
          <w:rFonts w:hint="default"/>
          <w:lang w:val="en-US" w:eastAsia="zh-CN"/>
        </w:rPr>
      </w:pPr>
      <w:r>
        <w:rPr>
          <w:rFonts w:hint="default"/>
          <w:lang w:val="en-US" w:eastAsia="zh-CN"/>
        </w:rPr>
        <w:t xml:space="preserve">The CSS box model is essentially a box that wraps around every HTML elements. It consists of: margins, borders, padding, and the actual content. </w:t>
      </w:r>
    </w:p>
    <w:p>
      <w:pPr>
        <w:bidi w:val="0"/>
        <w:rPr>
          <w:rFonts w:hint="default"/>
          <w:lang w:val="en-US" w:eastAsia="zh-CN"/>
        </w:rPr>
      </w:pPr>
      <w:r>
        <w:rPr>
          <w:rFonts w:hint="default"/>
          <w:lang w:val="en-US" w:eastAsia="zh-CN"/>
        </w:rPr>
        <w:t>The image below illustrates the box model:</w:t>
      </w:r>
    </w:p>
    <w:p>
      <w:pPr>
        <w:bidi w:val="0"/>
        <w:rPr>
          <w:rFonts w:hint="default"/>
          <w:lang w:val="en-US" w:eastAsia="zh-CN"/>
        </w:rPr>
      </w:pPr>
      <w:r>
        <w:rPr>
          <w:sz w:val="25"/>
        </w:rPr>
        <mc:AlternateContent>
          <mc:Choice Requires="wps">
            <w:drawing>
              <wp:anchor distT="0" distB="0" distL="114300" distR="114300" simplePos="0" relativeHeight="251660288" behindDoc="0" locked="0" layoutInCell="1" allowOverlap="1">
                <wp:simplePos x="0" y="0"/>
                <wp:positionH relativeFrom="column">
                  <wp:posOffset>1330325</wp:posOffset>
                </wp:positionH>
                <wp:positionV relativeFrom="paragraph">
                  <wp:posOffset>49530</wp:posOffset>
                </wp:positionV>
                <wp:extent cx="3718560" cy="2189480"/>
                <wp:effectExtent l="0" t="0" r="0" b="5080"/>
                <wp:wrapNone/>
                <wp:docPr id="9" name="Text Box 9"/>
                <wp:cNvGraphicFramePr/>
                <a:graphic xmlns:a="http://schemas.openxmlformats.org/drawingml/2006/main">
                  <a:graphicData uri="http://schemas.microsoft.com/office/word/2010/wordprocessingShape">
                    <wps:wsp>
                      <wps:cNvSpPr txBox="1"/>
                      <wps:spPr>
                        <a:xfrm>
                          <a:off x="492125" y="3108325"/>
                          <a:ext cx="3718560" cy="2189480"/>
                        </a:xfrm>
                        <a:prstGeom prst="rect">
                          <a:avLst/>
                        </a:prstGeom>
                        <a:ln w="19050">
                          <a:noFill/>
                          <a:prstDash val="lgDash"/>
                        </a:ln>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margins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75pt;margin-top:3.9pt;height:172.4pt;width:292.8pt;z-index:251660288;mso-width-relative:page;mso-height-relative:page;" fillcolor="#FFFFFF [3201]" filled="t" stroked="f" coordsize="21600,21600" o:gfxdata="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cDPRhNoAAAAJAQAADwAAAAAAAAABACAAAAAi&#10;AAAAZHJzL2Rvd25yZXYueG1sUEsBAhQAFAAAAAgAh07iQD0RrGB6AgAA7QQAAA4AAAAAAAAAAQAg&#10;AAAAKQEAAGRycy9lMm9Eb2MueG1sUEsFBgAAAAAGAAYAWQEAABUGAAAAAA==&#10;">
                <v:fill on="t" focussize="0,0"/>
                <v:stroke on="f" weight="1.5pt" miterlimit="8" joinstyle="miter" dashstyle="longDash"/>
                <v:imagedata o:title=""/>
                <o:lock v:ext="edit" aspectratio="f"/>
                <v:textbox>
                  <w:txbxContent>
                    <w:p>
                      <w:pPr>
                        <w:jc w:val="center"/>
                        <w:rPr>
                          <w:rFonts w:hint="default"/>
                          <w:lang w:val="en-US"/>
                        </w:rPr>
                      </w:pPr>
                      <w:r>
                        <w:rPr>
                          <w:rFonts w:hint="default"/>
                          <w:lang w:val="en-US"/>
                        </w:rPr>
                        <w:t>margins</w:t>
                      </w:r>
                    </w:p>
                  </w:txbxContent>
                </v:textbox>
              </v:shape>
            </w:pict>
          </mc:Fallback>
        </mc:AlternateContent>
      </w:r>
    </w:p>
    <w:p>
      <w:pPr>
        <w:bidi w:val="0"/>
        <w:rPr>
          <w:rFonts w:hint="default"/>
          <w:lang w:val="en-US" w:eastAsia="zh-CN"/>
        </w:rPr>
      </w:pPr>
      <w:r>
        <w:rPr>
          <w:sz w:val="25"/>
        </w:rPr>
        <mc:AlternateContent>
          <mc:Choice Requires="wps">
            <w:drawing>
              <wp:anchor distT="0" distB="0" distL="114300" distR="114300" simplePos="0" relativeHeight="251661312" behindDoc="0" locked="0" layoutInCell="1" allowOverlap="1">
                <wp:simplePos x="0" y="0"/>
                <wp:positionH relativeFrom="column">
                  <wp:posOffset>1825625</wp:posOffset>
                </wp:positionH>
                <wp:positionV relativeFrom="paragraph">
                  <wp:posOffset>169545</wp:posOffset>
                </wp:positionV>
                <wp:extent cx="2728595" cy="1557655"/>
                <wp:effectExtent l="9525" t="9525" r="20320" b="17780"/>
                <wp:wrapNone/>
                <wp:docPr id="19" name="Text Box 19"/>
                <wp:cNvGraphicFramePr/>
                <a:graphic xmlns:a="http://schemas.openxmlformats.org/drawingml/2006/main">
                  <a:graphicData uri="http://schemas.microsoft.com/office/word/2010/wordprocessingShape">
                    <wps:wsp>
                      <wps:cNvSpPr txBox="1"/>
                      <wps:spPr>
                        <a:xfrm>
                          <a:off x="0" y="0"/>
                          <a:ext cx="2728595" cy="1557655"/>
                        </a:xfrm>
                        <a:prstGeom prst="rect">
                          <a:avLst/>
                        </a:prstGeom>
                      </wps:spPr>
                      <wps:style>
                        <a:lnRef idx="3">
                          <a:schemeClr val="lt1"/>
                        </a:lnRef>
                        <a:fillRef idx="1">
                          <a:schemeClr val="accent2"/>
                        </a:fillRef>
                        <a:effectRef idx="1">
                          <a:schemeClr val="accent2"/>
                        </a:effectRef>
                        <a:fontRef idx="minor">
                          <a:schemeClr val="lt1"/>
                        </a:fontRef>
                      </wps:style>
                      <wps:txbx>
                        <w:txbxContent>
                          <w:p>
                            <w:pPr>
                              <w:jc w:val="center"/>
                              <w:rPr>
                                <w:rFonts w:hint="default"/>
                                <w:lang w:val="en-US"/>
                              </w:rPr>
                            </w:pPr>
                            <w:r>
                              <w:rPr>
                                <w:rFonts w:hint="default"/>
                                <w:lang w:val="en-US"/>
                              </w:rPr>
                              <w:t>border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75pt;margin-top:13.35pt;height:122.65pt;width:214.85pt;z-index:251661312;mso-width-relative:page;mso-height-relative:page;" fillcolor="#ED7D31 [3205]" filled="t" stroked="t" coordsize="21600,21600" o:gfxdata="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EOpyr9YAAAAKAQAADwAAAAAAAAABACAAAAAiAAAAZHJz&#10;L2Rvd25yZXYueG1sUEsBAhQAFAAAAAgAh07iQEP2sk54AgAADAUAAA4AAAAAAAAAAQAgAAAAJQEA&#10;AGRycy9lMm9Eb2MueG1sUEsFBgAAAAAGAAYAWQEAAA8GAAAAAA==&#10;">
                <v:fill on="t" focussize="0,0"/>
                <v:stroke weight="1.5pt" color="#FFFFFF [3201]" miterlimit="8" joinstyle="miter"/>
                <v:imagedata o:title=""/>
                <o:lock v:ext="edit" aspectratio="f"/>
                <v:textbox>
                  <w:txbxContent>
                    <w:p>
                      <w:pPr>
                        <w:jc w:val="center"/>
                        <w:rPr>
                          <w:rFonts w:hint="default"/>
                          <w:lang w:val="en-US"/>
                        </w:rPr>
                      </w:pPr>
                      <w:r>
                        <w:rPr>
                          <w:rFonts w:hint="default"/>
                          <w:lang w:val="en-US"/>
                        </w:rPr>
                        <w:t>border</w:t>
                      </w:r>
                    </w:p>
                  </w:txbxContent>
                </v:textbox>
              </v:shape>
            </w:pict>
          </mc:Fallback>
        </mc:AlternateContent>
      </w:r>
    </w:p>
    <w:p>
      <w:pPr>
        <w:keepNext w:val="0"/>
        <w:keepLines w:val="0"/>
        <w:widowControl/>
        <w:suppressLineNumbers w:val="0"/>
        <w:jc w:val="left"/>
        <w:rPr>
          <w:rFonts w:hint="default" w:ascii="Poppins" w:hAnsi="Poppins" w:eastAsia="Bookman Old Style" w:cs="Poppins"/>
          <w:color w:val="2E74B5"/>
          <w:kern w:val="0"/>
          <w:sz w:val="25"/>
          <w:szCs w:val="25"/>
          <w:lang w:val="en-US" w:eastAsia="zh-CN" w:bidi="ar"/>
        </w:rPr>
      </w:pPr>
      <w:r>
        <w:rPr>
          <w:sz w:val="25"/>
        </w:rPr>
        <mc:AlternateContent>
          <mc:Choice Requires="wps">
            <w:drawing>
              <wp:anchor distT="0" distB="0" distL="114300" distR="114300" simplePos="0" relativeHeight="251662336" behindDoc="0" locked="0" layoutInCell="1" allowOverlap="1">
                <wp:simplePos x="0" y="0"/>
                <wp:positionH relativeFrom="column">
                  <wp:posOffset>2000885</wp:posOffset>
                </wp:positionH>
                <wp:positionV relativeFrom="paragraph">
                  <wp:posOffset>213360</wp:posOffset>
                </wp:positionV>
                <wp:extent cx="2369820" cy="1038860"/>
                <wp:effectExtent l="0" t="0" r="7620" b="12700"/>
                <wp:wrapNone/>
                <wp:docPr id="21" name="Text Box 21"/>
                <wp:cNvGraphicFramePr/>
                <a:graphic xmlns:a="http://schemas.openxmlformats.org/drawingml/2006/main">
                  <a:graphicData uri="http://schemas.microsoft.com/office/word/2010/wordprocessingShape">
                    <wps:wsp>
                      <wps:cNvSpPr txBox="1"/>
                      <wps:spPr>
                        <a:xfrm>
                          <a:off x="0" y="0"/>
                          <a:ext cx="2369820" cy="1038860"/>
                        </a:xfrm>
                        <a:prstGeom prst="rect">
                          <a:avLst/>
                        </a:prstGeom>
                        <a:ln w="19050">
                          <a:noFill/>
                          <a:prstDash val="lgDash"/>
                        </a:ln>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padding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55pt;margin-top:16.8pt;height:81.8pt;width:186.6pt;z-index:251662336;mso-width-relative:page;mso-height-relative:page;" fillcolor="#FFFFFF [3201]" filled="t" stroked="f" coordsize="21600,21600" o:gfxdata="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KudwsHaAAAACgEAAA8AAAAAAAAAAQAgAAAAIgAAAGRycy9kb3du&#10;cmV2LnhtbFBLAQIUABQAAAAIAIdO4kBgVhLqbwIAAOQEAAAOAAAAAAAAAAEAIAAAACkBAABkcnMv&#10;ZTJvRG9jLnhtbFBLBQYAAAAABgAGAFkBAAAKBgAAAAA=&#10;">
                <v:fill on="t" focussize="0,0"/>
                <v:stroke on="f" weight="1.5pt" miterlimit="8" joinstyle="miter" dashstyle="longDash"/>
                <v:imagedata o:title=""/>
                <o:lock v:ext="edit" aspectratio="f"/>
                <v:textbox>
                  <w:txbxContent>
                    <w:p>
                      <w:pPr>
                        <w:jc w:val="center"/>
                        <w:rPr>
                          <w:rFonts w:hint="default"/>
                          <w:lang w:val="en-US"/>
                        </w:rPr>
                      </w:pPr>
                      <w:r>
                        <w:rPr>
                          <w:rFonts w:hint="default"/>
                          <w:lang w:val="en-US"/>
                        </w:rPr>
                        <w:t>padding</w:t>
                      </w:r>
                    </w:p>
                  </w:txbxContent>
                </v:textbox>
              </v:shape>
            </w:pict>
          </mc:Fallback>
        </mc:AlternateContent>
      </w:r>
    </w:p>
    <w:p>
      <w:pPr>
        <w:keepNext w:val="0"/>
        <w:keepLines w:val="0"/>
        <w:widowControl/>
        <w:suppressLineNumbers w:val="0"/>
        <w:jc w:val="left"/>
        <w:rPr>
          <w:rFonts w:hint="default" w:ascii="Poppins" w:hAnsi="Poppins" w:eastAsia="Bookman Old Style" w:cs="Poppins"/>
          <w:color w:val="2E74B5"/>
          <w:kern w:val="0"/>
          <w:sz w:val="25"/>
          <w:szCs w:val="25"/>
          <w:lang w:val="en-US" w:eastAsia="zh-CN" w:bidi="ar"/>
        </w:rPr>
      </w:pPr>
    </w:p>
    <w:p>
      <w:pPr>
        <w:keepNext w:val="0"/>
        <w:keepLines w:val="0"/>
        <w:widowControl/>
        <w:suppressLineNumbers w:val="0"/>
        <w:jc w:val="left"/>
        <w:rPr>
          <w:rFonts w:hint="default" w:ascii="Poppins" w:hAnsi="Poppins" w:eastAsia="Bookman Old Style" w:cs="Poppins"/>
          <w:color w:val="2E74B5"/>
          <w:kern w:val="0"/>
          <w:sz w:val="25"/>
          <w:szCs w:val="25"/>
          <w:lang w:val="en-US" w:eastAsia="zh-CN" w:bidi="ar"/>
        </w:rPr>
      </w:pPr>
      <w:r>
        <w:rPr>
          <w:sz w:val="25"/>
        </w:rPr>
        <mc:AlternateContent>
          <mc:Choice Requires="wps">
            <w:drawing>
              <wp:anchor distT="0" distB="0" distL="114300" distR="114300" simplePos="0" relativeHeight="251663360" behindDoc="0" locked="0" layoutInCell="1" allowOverlap="1">
                <wp:simplePos x="0" y="0"/>
                <wp:positionH relativeFrom="column">
                  <wp:posOffset>2602230</wp:posOffset>
                </wp:positionH>
                <wp:positionV relativeFrom="paragraph">
                  <wp:posOffset>95250</wp:posOffset>
                </wp:positionV>
                <wp:extent cx="1158875" cy="376555"/>
                <wp:effectExtent l="0" t="0" r="14605" b="4445"/>
                <wp:wrapNone/>
                <wp:docPr id="22" name="Text Box 22"/>
                <wp:cNvGraphicFramePr/>
                <a:graphic xmlns:a="http://schemas.openxmlformats.org/drawingml/2006/main">
                  <a:graphicData uri="http://schemas.microsoft.com/office/word/2010/wordprocessingShape">
                    <wps:wsp>
                      <wps:cNvSpPr txBox="1"/>
                      <wps:spPr>
                        <a:xfrm>
                          <a:off x="0" y="0"/>
                          <a:ext cx="1158875" cy="376555"/>
                        </a:xfrm>
                        <a:prstGeom prst="rect">
                          <a:avLst/>
                        </a:prstGeom>
                        <a:ln w="19050">
                          <a:noFill/>
                          <a:prstDash val="lgDash"/>
                        </a:ln>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b/>
                                <w:bCs/>
                                <w:lang w:val="en-US"/>
                              </w:rPr>
                              <w:t>Content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4.9pt;margin-top:7.5pt;height:29.65pt;width:91.25pt;z-index:251663360;mso-width-relative:page;mso-height-relative:page;" fillcolor="#FFFFFF [3201]" filled="t" stroked="f" coordsize="21600,21600" o:gfxdata="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6oAeW2QAAAAkBAAAPAAAAAAAAAAEAIAAAACIAAABkcnMvZG93bnJl&#10;di54bWxQSwECFAAUAAAACACHTuJAvIVh9G4CAADjBAAADgAAAAAAAAABACAAAAAoAQAAZHJzL2Uy&#10;b0RvYy54bWxQSwUGAAAAAAYABgBZAQAACAYAAAAA&#10;">
                <v:fill on="t" focussize="0,0"/>
                <v:stroke on="f" weight="1.5pt" miterlimit="8" joinstyle="miter" dashstyle="longDash"/>
                <v:imagedata o:title=""/>
                <o:lock v:ext="edit" aspectratio="f"/>
                <v:textbox>
                  <w:txbxContent>
                    <w:p>
                      <w:pPr>
                        <w:jc w:val="center"/>
                        <w:rPr>
                          <w:rFonts w:hint="default"/>
                          <w:lang w:val="en-US"/>
                        </w:rPr>
                      </w:pPr>
                      <w:r>
                        <w:rPr>
                          <w:rFonts w:hint="default"/>
                          <w:b/>
                          <w:bCs/>
                          <w:lang w:val="en-US"/>
                        </w:rPr>
                        <w:t>Content</w:t>
                      </w:r>
                    </w:p>
                  </w:txbxContent>
                </v:textbox>
              </v:shape>
            </w:pict>
          </mc:Fallback>
        </mc:AlternateContent>
      </w:r>
    </w:p>
    <w:p>
      <w:pPr>
        <w:keepNext w:val="0"/>
        <w:keepLines w:val="0"/>
        <w:widowControl/>
        <w:suppressLineNumbers w:val="0"/>
        <w:jc w:val="left"/>
        <w:rPr>
          <w:rFonts w:hint="default" w:ascii="Poppins" w:hAnsi="Poppins" w:eastAsia="Bookman Old Style" w:cs="Poppins"/>
          <w:color w:val="2E74B5"/>
          <w:kern w:val="0"/>
          <w:sz w:val="25"/>
          <w:szCs w:val="25"/>
          <w:lang w:val="en-US" w:eastAsia="zh-CN" w:bidi="ar"/>
        </w:rPr>
      </w:pPr>
    </w:p>
    <w:p>
      <w:pPr>
        <w:keepNext w:val="0"/>
        <w:keepLines w:val="0"/>
        <w:widowControl/>
        <w:suppressLineNumbers w:val="0"/>
        <w:jc w:val="left"/>
        <w:rPr>
          <w:rFonts w:hint="default" w:ascii="Poppins" w:hAnsi="Poppins" w:eastAsia="Bookman Old Style" w:cs="Poppins"/>
          <w:color w:val="2E74B5"/>
          <w:kern w:val="0"/>
          <w:sz w:val="25"/>
          <w:szCs w:val="25"/>
          <w:lang w:val="en-US" w:eastAsia="zh-CN" w:bidi="ar"/>
        </w:rPr>
      </w:pPr>
    </w:p>
    <w:p>
      <w:pPr>
        <w:keepNext w:val="0"/>
        <w:keepLines w:val="0"/>
        <w:widowControl/>
        <w:suppressLineNumbers w:val="0"/>
        <w:jc w:val="left"/>
        <w:rPr>
          <w:rFonts w:hint="default" w:ascii="Poppins" w:hAnsi="Poppins" w:eastAsia="Bookman Old Style" w:cs="Poppins"/>
          <w:color w:val="2E74B5"/>
          <w:kern w:val="0"/>
          <w:sz w:val="25"/>
          <w:szCs w:val="25"/>
          <w:lang w:val="en-US" w:eastAsia="zh-CN" w:bidi="ar"/>
        </w:rPr>
      </w:pPr>
    </w:p>
    <w:p>
      <w:pPr>
        <w:keepNext w:val="0"/>
        <w:keepLines w:val="0"/>
        <w:widowControl/>
        <w:suppressLineNumbers w:val="0"/>
        <w:jc w:val="left"/>
        <w:rPr>
          <w:rFonts w:hint="default" w:ascii="Poppins" w:hAnsi="Poppins" w:eastAsia="Bookman Old Style" w:cs="Poppins"/>
          <w:color w:val="2E74B5"/>
          <w:kern w:val="0"/>
          <w:sz w:val="25"/>
          <w:szCs w:val="25"/>
          <w:lang w:val="en-US" w:eastAsia="zh-CN" w:bidi="ar"/>
        </w:rPr>
      </w:pPr>
    </w:p>
    <w:p>
      <w:pPr>
        <w:keepNext w:val="0"/>
        <w:keepLines w:val="0"/>
        <w:widowControl/>
        <w:suppressLineNumbers w:val="0"/>
        <w:jc w:val="left"/>
        <w:rPr>
          <w:rFonts w:hint="default" w:ascii="Poppins" w:hAnsi="Poppins" w:eastAsia="Bookman Old Style" w:cs="Poppins"/>
          <w:color w:val="2E74B5"/>
          <w:kern w:val="0"/>
          <w:sz w:val="25"/>
          <w:szCs w:val="25"/>
          <w:lang w:val="en-US" w:eastAsia="zh-CN" w:bidi="ar"/>
        </w:rPr>
      </w:pPr>
    </w:p>
    <w:p>
      <w:pPr>
        <w:pStyle w:val="4"/>
        <w:bidi w:val="0"/>
        <w:rPr>
          <w:rFonts w:hint="default"/>
          <w:lang w:val="en-US" w:eastAsia="zh-CN"/>
        </w:rPr>
      </w:pPr>
      <w:r>
        <w:rPr>
          <w:rFonts w:hint="default"/>
          <w:lang w:val="en-US" w:eastAsia="zh-CN"/>
        </w:rPr>
        <w:t>Explanation of the different  parts:</w:t>
      </w:r>
    </w:p>
    <w:p>
      <w:pPr>
        <w:numPr>
          <w:ilvl w:val="0"/>
          <w:numId w:val="28"/>
        </w:numPr>
        <w:ind w:left="420" w:leftChars="0" w:hanging="420" w:firstLineChars="0"/>
        <w:rPr>
          <w:rFonts w:hint="default"/>
          <w:lang w:val="en-US" w:eastAsia="zh-CN"/>
        </w:rPr>
      </w:pPr>
      <w:r>
        <w:rPr>
          <w:rFonts w:hint="default"/>
          <w:lang w:val="en-US" w:eastAsia="zh-CN"/>
        </w:rPr>
        <w:t>Content - The content is where text and images appear.</w:t>
      </w:r>
    </w:p>
    <w:p>
      <w:pPr>
        <w:numPr>
          <w:ilvl w:val="0"/>
          <w:numId w:val="28"/>
        </w:numPr>
        <w:ind w:left="420" w:leftChars="0" w:hanging="420" w:firstLineChars="0"/>
        <w:rPr>
          <w:rFonts w:hint="default"/>
          <w:lang w:val="en-US" w:eastAsia="zh-CN"/>
        </w:rPr>
      </w:pPr>
      <w:r>
        <w:rPr>
          <w:rFonts w:hint="default"/>
          <w:lang w:val="en-US" w:eastAsia="zh-CN"/>
        </w:rPr>
        <w:t>Padding - The padding is the clear area inside the border around and before the content.</w:t>
      </w:r>
    </w:p>
    <w:p>
      <w:pPr>
        <w:numPr>
          <w:ilvl w:val="0"/>
          <w:numId w:val="28"/>
        </w:numPr>
        <w:ind w:left="420" w:leftChars="0" w:hanging="420" w:firstLineChars="0"/>
        <w:rPr>
          <w:rFonts w:hint="default"/>
          <w:lang w:val="en-US" w:eastAsia="zh-CN"/>
        </w:rPr>
      </w:pPr>
      <w:r>
        <w:rPr>
          <w:rFonts w:hint="default"/>
          <w:lang w:val="en-US" w:eastAsia="zh-CN"/>
        </w:rPr>
        <w:t>Border - The border is the line or shape that separates the margins and padding and also surrouds the content.</w:t>
      </w:r>
    </w:p>
    <w:p>
      <w:pPr>
        <w:numPr>
          <w:ilvl w:val="0"/>
          <w:numId w:val="28"/>
        </w:numPr>
        <w:ind w:left="420" w:leftChars="0" w:hanging="420" w:firstLineChars="0"/>
        <w:rPr>
          <w:rFonts w:hint="default"/>
          <w:lang w:val="en-US" w:eastAsia="zh-CN"/>
        </w:rPr>
      </w:pPr>
      <w:r>
        <w:rPr>
          <w:rFonts w:hint="default"/>
          <w:lang w:val="en-US" w:eastAsia="zh-CN"/>
        </w:rPr>
        <w:t>Margin - The margin is  the clears area outside the border.</w:t>
      </w:r>
    </w:p>
    <w:p>
      <w:pPr>
        <w:keepNext w:val="0"/>
        <w:keepLines w:val="0"/>
        <w:widowControl/>
        <w:suppressLineNumbers w:val="0"/>
        <w:jc w:val="left"/>
        <w:rPr>
          <w:rFonts w:hint="default" w:ascii="Poppins" w:hAnsi="Poppins" w:eastAsia="Bookman Old Style" w:cs="Poppins"/>
          <w:color w:val="2E74B5"/>
          <w:kern w:val="0"/>
          <w:sz w:val="25"/>
          <w:szCs w:val="25"/>
          <w:lang w:val="en-US" w:eastAsia="zh-CN" w:bidi="ar"/>
        </w:rPr>
      </w:pPr>
    </w:p>
    <w:p>
      <w:pPr>
        <w:pStyle w:val="3"/>
        <w:bidi w:val="0"/>
        <w:rPr>
          <w:rFonts w:hint="default"/>
        </w:rPr>
      </w:pPr>
      <w:r>
        <w:rPr>
          <w:rFonts w:hint="default"/>
          <w:lang w:val="en-US" w:eastAsia="zh-CN"/>
        </w:rPr>
        <w:t xml:space="preserve">The &lt;form&gt; Element </w:t>
      </w:r>
    </w:p>
    <w:p>
      <w:pPr>
        <w:bidi w:val="0"/>
        <w:rPr>
          <w:rFonts w:hint="default"/>
        </w:rPr>
      </w:pPr>
      <w:r>
        <w:rPr>
          <w:rFonts w:hint="default"/>
          <w:lang w:val="en-US" w:eastAsia="zh-CN"/>
        </w:rPr>
        <w:t xml:space="preserve">HTML forms are used to collect user input. </w:t>
      </w:r>
    </w:p>
    <w:p>
      <w:pPr>
        <w:bidi w:val="0"/>
        <w:rPr>
          <w:rFonts w:hint="default"/>
        </w:rPr>
      </w:pPr>
      <w:r>
        <w:rPr>
          <w:rFonts w:hint="default"/>
          <w:lang w:val="en-US" w:eastAsia="zh-CN"/>
        </w:rPr>
        <w:t xml:space="preserve">The &lt;form&gt; element defines an HTML form: </w:t>
      </w:r>
    </w:p>
    <w:p>
      <w:pPr>
        <w:bidi w:val="0"/>
        <w:rPr>
          <w:rFonts w:hint="default"/>
        </w:rPr>
      </w:pPr>
      <w:r>
        <w:rPr>
          <w:rFonts w:hint="default"/>
          <w:lang w:val="en-US" w:eastAsia="zh-CN"/>
        </w:rPr>
        <w:t xml:space="preserve">&lt;form&gt; </w:t>
      </w:r>
    </w:p>
    <w:p>
      <w:pPr>
        <w:bidi w:val="0"/>
        <w:rPr>
          <w:rFonts w:hint="default"/>
        </w:rPr>
      </w:pPr>
      <w:r>
        <w:rPr>
          <w:rFonts w:hint="default"/>
          <w:lang w:val="en-US" w:eastAsia="zh-CN"/>
        </w:rPr>
        <w:t xml:space="preserve">. </w:t>
      </w:r>
    </w:p>
    <w:p>
      <w:pPr>
        <w:bidi w:val="0"/>
        <w:rPr>
          <w:rFonts w:hint="default"/>
        </w:rPr>
      </w:pPr>
      <w:r>
        <w:rPr>
          <w:rFonts w:hint="default"/>
          <w:lang w:val="en-US" w:eastAsia="zh-CN"/>
        </w:rPr>
        <w:t xml:space="preserve">form elements </w:t>
      </w:r>
    </w:p>
    <w:p>
      <w:pPr>
        <w:bidi w:val="0"/>
        <w:rPr>
          <w:rFonts w:hint="default"/>
        </w:rPr>
      </w:pPr>
      <w:r>
        <w:rPr>
          <w:rFonts w:hint="default"/>
          <w:lang w:val="en-US" w:eastAsia="zh-CN"/>
        </w:rPr>
        <w:t xml:space="preserve">. </w:t>
      </w:r>
    </w:p>
    <w:p>
      <w:pPr>
        <w:bidi w:val="0"/>
        <w:rPr>
          <w:rFonts w:hint="default"/>
        </w:rPr>
      </w:pPr>
      <w:r>
        <w:rPr>
          <w:rFonts w:hint="default"/>
          <w:lang w:val="en-US" w:eastAsia="zh-CN"/>
        </w:rPr>
        <w:t xml:space="preserve">&lt;/form&gt; </w:t>
      </w:r>
    </w:p>
    <w:p>
      <w:pPr>
        <w:bidi w:val="0"/>
        <w:rPr>
          <w:rFonts w:hint="default"/>
        </w:rPr>
      </w:pPr>
      <w:r>
        <w:rPr>
          <w:rFonts w:hint="default"/>
          <w:lang w:val="en-US" w:eastAsia="zh-CN"/>
        </w:rPr>
        <w:t xml:space="preserve">HTML forms contain form elements. </w:t>
      </w:r>
    </w:p>
    <w:p>
      <w:pPr>
        <w:bidi w:val="0"/>
        <w:rPr>
          <w:rFonts w:hint="default"/>
        </w:rPr>
      </w:pPr>
      <w:r>
        <w:rPr>
          <w:rFonts w:hint="default"/>
          <w:lang w:val="en-US" w:eastAsia="zh-CN"/>
        </w:rPr>
        <w:t xml:space="preserve">Form elements are different types of input elements, checkboxes, radio buttons, </w:t>
      </w:r>
    </w:p>
    <w:p>
      <w:pPr>
        <w:bidi w:val="0"/>
        <w:rPr>
          <w:rFonts w:hint="default"/>
        </w:rPr>
      </w:pPr>
      <w:r>
        <w:rPr>
          <w:rFonts w:hint="default"/>
          <w:lang w:val="en-US" w:eastAsia="zh-CN"/>
        </w:rPr>
        <w:t xml:space="preserve">submit buttons, and more. </w:t>
      </w:r>
    </w:p>
    <w:p>
      <w:pPr>
        <w:pStyle w:val="4"/>
        <w:bidi w:val="0"/>
        <w:rPr>
          <w:rFonts w:hint="default"/>
        </w:rPr>
      </w:pPr>
      <w:r>
        <w:rPr>
          <w:rFonts w:hint="default"/>
          <w:lang w:val="en-US" w:eastAsia="zh-CN"/>
        </w:rPr>
        <w:t xml:space="preserve">The &lt;input&gt; Element </w:t>
      </w:r>
    </w:p>
    <w:p>
      <w:pPr>
        <w:bidi w:val="0"/>
        <w:rPr>
          <w:rFonts w:hint="default"/>
        </w:rPr>
      </w:pPr>
      <w:r>
        <w:rPr>
          <w:rFonts w:hint="default"/>
          <w:lang w:val="en-US" w:eastAsia="zh-CN"/>
        </w:rPr>
        <w:t xml:space="preserve">The &lt;input&gt; element is the most important form element. </w:t>
      </w:r>
    </w:p>
    <w:p>
      <w:pPr>
        <w:bidi w:val="0"/>
        <w:rPr>
          <w:rFonts w:hint="default"/>
        </w:rPr>
      </w:pPr>
      <w:r>
        <w:rPr>
          <w:rFonts w:hint="default"/>
          <w:lang w:val="en-US" w:eastAsia="zh-CN"/>
        </w:rPr>
        <w:t xml:space="preserve">The &lt;input&gt; element has many variations, depending on the type attribute. </w:t>
      </w:r>
    </w:p>
    <w:p>
      <w:pPr>
        <w:pStyle w:val="5"/>
        <w:bidi w:val="0"/>
        <w:rPr>
          <w:rFonts w:hint="default"/>
        </w:rPr>
      </w:pPr>
      <w:r>
        <w:rPr>
          <w:rFonts w:hint="default"/>
          <w:lang w:val="en-US" w:eastAsia="zh-CN"/>
        </w:rPr>
        <w:t xml:space="preserve">Here are the types used in this chapter: </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bidi w:val="0"/>
              <w:rPr>
                <w:rFonts w:hint="default"/>
                <w:b/>
                <w:bCs/>
                <w:vertAlign w:val="baseline"/>
                <w:lang w:val="en-US" w:eastAsia="zh-CN"/>
              </w:rPr>
            </w:pPr>
            <w:r>
              <w:rPr>
                <w:rFonts w:hint="default"/>
                <w:b/>
                <w:bCs/>
                <w:vertAlign w:val="baseline"/>
                <w:lang w:val="en-US" w:eastAsia="zh-CN"/>
              </w:rPr>
              <w:t>Type</w:t>
            </w:r>
          </w:p>
        </w:tc>
        <w:tc>
          <w:tcPr>
            <w:tcW w:w="5341" w:type="dxa"/>
          </w:tcPr>
          <w:p>
            <w:pPr>
              <w:widowControl w:val="0"/>
              <w:bidi w:val="0"/>
              <w:rPr>
                <w:rFonts w:hint="default"/>
                <w:b/>
                <w:bCs/>
                <w:vertAlign w:val="baseline"/>
                <w:lang w:val="en-US" w:eastAsia="zh-CN"/>
              </w:rPr>
            </w:pPr>
            <w:r>
              <w:rPr>
                <w:rFonts w:hint="default"/>
                <w:b/>
                <w:bCs/>
                <w:vertAlign w:val="baseline"/>
                <w:lang w:val="en-US"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bidi w:val="0"/>
              <w:rPr>
                <w:rFonts w:hint="default"/>
                <w:vertAlign w:val="baseline"/>
                <w:lang w:val="en-US" w:eastAsia="zh-CN"/>
              </w:rPr>
            </w:pPr>
            <w:r>
              <w:rPr>
                <w:rFonts w:hint="default"/>
                <w:vertAlign w:val="baseline"/>
                <w:lang w:val="en-US" w:eastAsia="zh-CN"/>
              </w:rPr>
              <w:t>Text</w:t>
            </w:r>
          </w:p>
        </w:tc>
        <w:tc>
          <w:tcPr>
            <w:tcW w:w="5341" w:type="dxa"/>
          </w:tcPr>
          <w:p>
            <w:pPr>
              <w:widowControl w:val="0"/>
              <w:bidi w:val="0"/>
              <w:rPr>
                <w:rFonts w:hint="default"/>
                <w:vertAlign w:val="baseline"/>
                <w:lang w:val="en-US" w:eastAsia="zh-CN"/>
              </w:rPr>
            </w:pPr>
            <w:r>
              <w:rPr>
                <w:rFonts w:hint="default"/>
                <w:vertAlign w:val="baseline"/>
                <w:lang w:val="en-US" w:eastAsia="zh-CN"/>
              </w:rPr>
              <w:t>Define normal text input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bidi w:val="0"/>
              <w:rPr>
                <w:rFonts w:hint="default"/>
                <w:vertAlign w:val="baseline"/>
                <w:lang w:val="en-US" w:eastAsia="zh-CN"/>
              </w:rPr>
            </w:pPr>
            <w:r>
              <w:rPr>
                <w:rFonts w:hint="default"/>
                <w:vertAlign w:val="baseline"/>
                <w:lang w:val="en-US" w:eastAsia="zh-CN"/>
              </w:rPr>
              <w:t>Radio</w:t>
            </w:r>
          </w:p>
        </w:tc>
        <w:tc>
          <w:tcPr>
            <w:tcW w:w="5341" w:type="dxa"/>
          </w:tcPr>
          <w:p>
            <w:pPr>
              <w:widowControl w:val="0"/>
              <w:bidi w:val="0"/>
              <w:rPr>
                <w:rFonts w:hint="default"/>
                <w:vertAlign w:val="baseline"/>
                <w:lang w:val="en-US" w:eastAsia="zh-CN"/>
              </w:rPr>
            </w:pPr>
            <w:r>
              <w:rPr>
                <w:rFonts w:hint="default"/>
                <w:vertAlign w:val="baseline"/>
                <w:lang w:val="en-US" w:eastAsia="zh-CN"/>
              </w:rPr>
              <w:t>Defines Radio Button input (for selecting one of many choices)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bidi w:val="0"/>
              <w:rPr>
                <w:rFonts w:hint="default"/>
                <w:vertAlign w:val="baseline"/>
                <w:lang w:val="en-US" w:eastAsia="zh-CN"/>
              </w:rPr>
            </w:pPr>
            <w:r>
              <w:rPr>
                <w:rFonts w:hint="default"/>
                <w:vertAlign w:val="baseline"/>
                <w:lang w:val="en-US" w:eastAsia="zh-CN"/>
              </w:rPr>
              <w:t>Submit</w:t>
            </w:r>
          </w:p>
        </w:tc>
        <w:tc>
          <w:tcPr>
            <w:tcW w:w="5341" w:type="dxa"/>
          </w:tcPr>
          <w:p>
            <w:pPr>
              <w:widowControl w:val="0"/>
              <w:bidi w:val="0"/>
              <w:rPr>
                <w:rFonts w:hint="default"/>
                <w:vertAlign w:val="baseline"/>
                <w:lang w:val="en-US" w:eastAsia="zh-CN"/>
              </w:rPr>
            </w:pPr>
            <w:r>
              <w:rPr>
                <w:rFonts w:hint="default"/>
                <w:vertAlign w:val="baseline"/>
                <w:lang w:val="en-US" w:eastAsia="zh-CN"/>
              </w:rPr>
              <w:t>Defines a submit button (For submitting the form)</w:t>
            </w:r>
          </w:p>
        </w:tc>
      </w:tr>
    </w:tbl>
    <w:p>
      <w:pPr>
        <w:pStyle w:val="5"/>
        <w:bidi w:val="0"/>
        <w:rPr>
          <w:rFonts w:hint="default"/>
        </w:rPr>
      </w:pPr>
      <w:r>
        <w:rPr>
          <w:rFonts w:hint="default"/>
          <w:lang w:val="en-US" w:eastAsia="zh-CN"/>
        </w:rPr>
        <w:t xml:space="preserve">Text Input </w:t>
      </w:r>
    </w:p>
    <w:p>
      <w:pPr>
        <w:bidi w:val="0"/>
        <w:rPr>
          <w:rFonts w:hint="default"/>
        </w:rPr>
      </w:pPr>
      <w:r>
        <w:rPr>
          <w:rFonts w:hint="default"/>
          <w:lang w:val="en-US" w:eastAsia="zh-CN"/>
        </w:rPr>
        <w:t xml:space="preserve">&lt;input type="text"&gt; defines a one-line input field for text input: </w:t>
      </w:r>
    </w:p>
    <w:p>
      <w:pPr>
        <w:bidi w:val="0"/>
        <w:rPr>
          <w:rFonts w:hint="default"/>
        </w:rPr>
      </w:pPr>
      <w:r>
        <w:rPr>
          <w:rFonts w:hint="default"/>
          <w:b/>
          <w:bCs/>
          <w:lang w:val="en-US" w:eastAsia="zh-CN"/>
        </w:rPr>
        <w:t xml:space="preserve">Example </w:t>
      </w:r>
    </w:p>
    <w:p>
      <w:pPr>
        <w:bidi w:val="0"/>
        <w:rPr>
          <w:rFonts w:hint="default"/>
        </w:rPr>
      </w:pPr>
      <w:r>
        <w:rPr>
          <w:rFonts w:hint="default"/>
          <w:lang w:val="en-US" w:eastAsia="zh-CN"/>
        </w:rPr>
        <w:t xml:space="preserve">&lt;form&gt; </w:t>
      </w:r>
    </w:p>
    <w:p>
      <w:pPr>
        <w:bidi w:val="0"/>
        <w:ind w:firstLine="720" w:firstLineChars="0"/>
        <w:rPr>
          <w:rFonts w:hint="default"/>
        </w:rPr>
      </w:pPr>
      <w:r>
        <w:rPr>
          <w:rFonts w:hint="default"/>
          <w:lang w:val="en-US" w:eastAsia="zh-CN"/>
        </w:rPr>
        <w:t xml:space="preserve">First name:&lt;br&gt; </w:t>
      </w:r>
    </w:p>
    <w:p>
      <w:pPr>
        <w:bidi w:val="0"/>
        <w:ind w:firstLine="720" w:firstLineChars="0"/>
        <w:rPr>
          <w:rFonts w:hint="default"/>
        </w:rPr>
      </w:pPr>
      <w:r>
        <w:rPr>
          <w:rFonts w:hint="default"/>
          <w:lang w:val="en-US" w:eastAsia="zh-CN"/>
        </w:rPr>
        <w:t xml:space="preserve">&lt;input type="text" name="firstname"&gt;&lt;br&gt; </w:t>
      </w:r>
    </w:p>
    <w:p>
      <w:pPr>
        <w:bidi w:val="0"/>
        <w:ind w:firstLine="720" w:firstLineChars="0"/>
        <w:rPr>
          <w:rFonts w:hint="default"/>
        </w:rPr>
      </w:pPr>
      <w:r>
        <w:rPr>
          <w:rFonts w:hint="default"/>
          <w:lang w:val="en-US" w:eastAsia="zh-CN"/>
        </w:rPr>
        <w:t xml:space="preserve">Last name:&lt;br&gt; </w:t>
      </w:r>
    </w:p>
    <w:p>
      <w:pPr>
        <w:bidi w:val="0"/>
        <w:ind w:firstLine="720" w:firstLineChars="0"/>
        <w:rPr>
          <w:rFonts w:hint="default"/>
        </w:rPr>
      </w:pPr>
      <w:r>
        <w:rPr>
          <w:rFonts w:hint="default"/>
          <w:lang w:val="en-US" w:eastAsia="zh-CN"/>
        </w:rPr>
        <w:t xml:space="preserve">&lt;input type="text" name="lastname"&gt; </w:t>
      </w:r>
    </w:p>
    <w:p>
      <w:pPr>
        <w:bidi w:val="0"/>
        <w:rPr>
          <w:rFonts w:hint="default"/>
          <w:lang w:val="en-US" w:eastAsia="zh-CN"/>
        </w:rPr>
      </w:pPr>
      <w:r>
        <w:rPr>
          <w:rFonts w:hint="default"/>
          <w:lang w:val="en-US" w:eastAsia="zh-CN"/>
        </w:rPr>
        <w:t xml:space="preserve">&lt;/form&gt; </w:t>
      </w:r>
    </w:p>
    <w:p>
      <w:pPr>
        <w:bidi w:val="0"/>
        <w:rPr>
          <w:rFonts w:hint="default"/>
          <w:lang w:val="en-US" w:eastAsia="zh-CN"/>
        </w:rPr>
      </w:pPr>
    </w:p>
    <w:p>
      <w:pPr>
        <w:bidi w:val="0"/>
        <w:rPr>
          <w:rFonts w:hint="default"/>
        </w:rPr>
      </w:pPr>
      <w:r>
        <w:rPr>
          <w:rFonts w:hint="default"/>
          <w:lang w:val="en-US" w:eastAsia="zh-CN"/>
        </w:rPr>
        <w:t xml:space="preserve">This is how it will look like in a browser: </w:t>
      </w:r>
    </w:p>
    <w:p>
      <w:pPr>
        <w:bidi w:val="0"/>
        <w:rPr>
          <w:rFonts w:hint="default"/>
          <w:lang w:val="en-US" w:eastAsia="zh-CN"/>
        </w:rPr>
      </w:pPr>
      <w:r>
        <w:rPr>
          <w:rFonts w:hint="default"/>
          <w:lang w:val="en-US" w:eastAsia="zh-CN"/>
        </w:rPr>
        <w:t xml:space="preserve">First name: </w:t>
      </w:r>
    </w:p>
    <w:p>
      <w:pPr>
        <w:keepNext w:val="0"/>
        <w:keepLines w:val="0"/>
        <w:widowControl/>
        <w:suppressLineNumbers w:val="0"/>
        <w:jc w:val="left"/>
        <w:rPr>
          <w:rFonts w:hint="default" w:ascii="Poppins" w:hAnsi="Poppins" w:eastAsia="Bookman Old Style" w:cs="Poppins"/>
          <w:color w:val="000000"/>
          <w:kern w:val="0"/>
          <w:sz w:val="22"/>
          <w:szCs w:val="22"/>
          <w:lang w:val="en-US" w:eastAsia="zh-CN" w:bidi="ar"/>
        </w:rPr>
      </w:pPr>
      <w:r>
        <mc:AlternateContent>
          <mc:Choice Requires="wps">
            <w:drawing>
              <wp:anchor distT="0" distB="0" distL="114300" distR="114300" simplePos="0" relativeHeight="251664384" behindDoc="0" locked="0" layoutInCell="1" allowOverlap="1">
                <wp:simplePos x="0" y="0"/>
                <wp:positionH relativeFrom="column">
                  <wp:posOffset>12065</wp:posOffset>
                </wp:positionH>
                <wp:positionV relativeFrom="paragraph">
                  <wp:posOffset>38100</wp:posOffset>
                </wp:positionV>
                <wp:extent cx="3108960" cy="289560"/>
                <wp:effectExtent l="6350" t="6350" r="8890" b="8890"/>
                <wp:wrapNone/>
                <wp:docPr id="23" name="Rectangles 23"/>
                <wp:cNvGraphicFramePr/>
                <a:graphic xmlns:a="http://schemas.openxmlformats.org/drawingml/2006/main">
                  <a:graphicData uri="http://schemas.microsoft.com/office/word/2010/wordprocessingShape">
                    <wps:wsp>
                      <wps:cNvSpPr/>
                      <wps:spPr>
                        <a:xfrm>
                          <a:off x="469265" y="6740525"/>
                          <a:ext cx="3108960" cy="2895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95pt;margin-top:3pt;height:22.8pt;width:244.8pt;z-index:251664384;v-text-anchor:middle;mso-width-relative:page;mso-height-relative:page;" fillcolor="#FFFFFF [3201]" filled="t" stroked="t" coordsize="21600,21600" o:gfxdata="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DE54q0wAAAAYBAAAPAAAAAAAAAAEAIAAAACIAAABkcnMvZG93bnJldi54&#10;bWxQSwECFAAUAAAACACHTuJAY7+DhnECAAAFBQAADgAAAAAAAAABACAAAAAiAQAAZHJzL2Uyb0Rv&#10;Yy54bWxQSwUGAAAAAAYABgBZAQAABQYAAAAA&#10;">
                <v:fill on="t" focussize="0,0"/>
                <v:stroke weight="1pt" color="#000000 [3200]" miterlimit="8" joinstyle="miter"/>
                <v:imagedata o:title=""/>
                <o:lock v:ext="edit" aspectratio="f"/>
              </v:rect>
            </w:pict>
          </mc:Fallback>
        </mc:AlternateContent>
      </w:r>
    </w:p>
    <w:p>
      <w:pPr>
        <w:keepNext w:val="0"/>
        <w:keepLines w:val="0"/>
        <w:widowControl/>
        <w:suppressLineNumbers w:val="0"/>
        <w:jc w:val="left"/>
        <w:rPr>
          <w:rFonts w:hint="default" w:ascii="Poppins" w:hAnsi="Poppins" w:eastAsia="Bookman Old Style" w:cs="Poppins"/>
          <w:color w:val="000000"/>
          <w:kern w:val="0"/>
          <w:sz w:val="22"/>
          <w:szCs w:val="22"/>
          <w:lang w:val="en-US" w:eastAsia="zh-CN" w:bidi="ar"/>
        </w:rPr>
      </w:pPr>
    </w:p>
    <w:p>
      <w:pPr>
        <w:bidi w:val="0"/>
        <w:rPr>
          <w:rFonts w:hint="default"/>
          <w:lang w:val="en-US" w:eastAsia="zh-CN"/>
        </w:rPr>
      </w:pPr>
      <w:r>
        <w:rPr>
          <w:rFonts w:hint="default"/>
          <w:lang w:val="en-US" w:eastAsia="zh-CN"/>
        </w:rPr>
        <w:t xml:space="preserve">Last name: </w:t>
      </w:r>
    </w:p>
    <w:p>
      <w:pPr>
        <w:keepNext w:val="0"/>
        <w:keepLines w:val="0"/>
        <w:widowControl/>
        <w:suppressLineNumbers w:val="0"/>
        <w:jc w:val="left"/>
        <w:rPr>
          <w:rFonts w:hint="default" w:ascii="Poppins" w:hAnsi="Poppins" w:eastAsia="Bookman Old Style" w:cs="Poppins"/>
          <w:color w:val="000000"/>
          <w:kern w:val="0"/>
          <w:sz w:val="22"/>
          <w:szCs w:val="22"/>
          <w:lang w:val="en-US" w:eastAsia="zh-CN" w:bidi="ar"/>
        </w:rPr>
      </w:pPr>
      <w:r>
        <mc:AlternateContent>
          <mc:Choice Requires="wps">
            <w:drawing>
              <wp:anchor distT="0" distB="0" distL="114300" distR="114300" simplePos="0" relativeHeight="251665408" behindDoc="0" locked="0" layoutInCell="1" allowOverlap="1">
                <wp:simplePos x="0" y="0"/>
                <wp:positionH relativeFrom="column">
                  <wp:posOffset>12065</wp:posOffset>
                </wp:positionH>
                <wp:positionV relativeFrom="paragraph">
                  <wp:posOffset>38100</wp:posOffset>
                </wp:positionV>
                <wp:extent cx="3108960" cy="289560"/>
                <wp:effectExtent l="6350" t="6350" r="8890" b="8890"/>
                <wp:wrapNone/>
                <wp:docPr id="24" name="Rectangles 24"/>
                <wp:cNvGraphicFramePr/>
                <a:graphic xmlns:a="http://schemas.openxmlformats.org/drawingml/2006/main">
                  <a:graphicData uri="http://schemas.microsoft.com/office/word/2010/wordprocessingShape">
                    <wps:wsp>
                      <wps:cNvSpPr/>
                      <wps:spPr>
                        <a:xfrm>
                          <a:off x="0" y="0"/>
                          <a:ext cx="3108960" cy="2895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95pt;margin-top:3pt;height:22.8pt;width:244.8pt;z-index:251665408;v-text-anchor:middle;mso-width-relative:page;mso-height-relative:page;" fillcolor="#FFFFFF [3201]" filled="t" stroked="t" coordsize="21600,21600" o:gfxdata="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MTnirTAAAABgEAAA8AAAAAAAAAAQAgAAAAIgAAAGRycy9kb3ducmV2LnhtbFBLAQIUABQAAAAI&#10;AIdO4kCAA0y3ZAIAAPoEAAAOAAAAAAAAAAEAIAAAACIBAABkcnMvZTJvRG9jLnhtbFBLBQYAAAAA&#10;BgAGAFkBAAD4BQAAAAA=&#10;">
                <v:fill on="t" focussize="0,0"/>
                <v:stroke weight="1pt" color="#000000 [3200]" miterlimit="8" joinstyle="miter"/>
                <v:imagedata o:title=""/>
                <o:lock v:ext="edit" aspectratio="f"/>
              </v:rect>
            </w:pict>
          </mc:Fallback>
        </mc:AlternateContent>
      </w:r>
    </w:p>
    <w:p>
      <w:pPr>
        <w:bidi w:val="0"/>
        <w:rPr>
          <w:rFonts w:hint="default"/>
          <w:b/>
          <w:bCs/>
          <w:lang w:val="en-US" w:eastAsia="zh-CN"/>
        </w:rPr>
      </w:pPr>
    </w:p>
    <w:p>
      <w:pPr>
        <w:bidi w:val="0"/>
        <w:rPr>
          <w:rFonts w:hint="default"/>
          <w:b/>
          <w:bCs/>
        </w:rPr>
      </w:pPr>
      <w:r>
        <w:rPr>
          <w:rFonts w:hint="default"/>
          <w:b/>
          <w:bCs/>
          <w:lang w:val="en-US" w:eastAsia="zh-CN"/>
        </w:rPr>
        <w:t xml:space="preserve">Note: </w:t>
      </w:r>
    </w:p>
    <w:p>
      <w:pPr>
        <w:bidi w:val="0"/>
        <w:rPr>
          <w:rFonts w:hint="default"/>
          <w:lang w:val="en-US" w:eastAsia="zh-CN"/>
        </w:rPr>
      </w:pPr>
      <w:r>
        <w:rPr>
          <w:rFonts w:hint="default"/>
          <w:lang w:val="en-US" w:eastAsia="zh-CN"/>
        </w:rPr>
        <w:t>The form itself is not visible. Also note that the default width of a text field is 20 characters.</w:t>
      </w:r>
    </w:p>
    <w:p>
      <w:pPr>
        <w:pStyle w:val="5"/>
        <w:bidi w:val="0"/>
        <w:rPr>
          <w:rFonts w:hint="default"/>
        </w:rPr>
      </w:pPr>
      <w:r>
        <w:rPr>
          <w:rFonts w:hint="default"/>
          <w:lang w:val="en-US" w:eastAsia="zh-CN"/>
        </w:rPr>
        <w:t xml:space="preserve">Radio Button Input </w:t>
      </w:r>
    </w:p>
    <w:p>
      <w:pPr>
        <w:bidi w:val="0"/>
        <w:rPr>
          <w:rFonts w:hint="default"/>
        </w:rPr>
      </w:pPr>
      <w:r>
        <w:rPr>
          <w:rFonts w:hint="default"/>
          <w:lang w:val="en-US" w:eastAsia="zh-CN"/>
        </w:rPr>
        <w:t xml:space="preserve">&lt;input type="radio"&gt; defines a radio button. </w:t>
      </w:r>
    </w:p>
    <w:p>
      <w:pPr>
        <w:bidi w:val="0"/>
        <w:rPr>
          <w:rFonts w:hint="default"/>
        </w:rPr>
      </w:pPr>
      <w:r>
        <w:rPr>
          <w:rFonts w:hint="default"/>
          <w:lang w:val="en-US" w:eastAsia="zh-CN"/>
        </w:rPr>
        <w:t xml:space="preserve">Radio buttons let a user select ONE of a limited number of choices: </w:t>
      </w:r>
    </w:p>
    <w:p>
      <w:pPr>
        <w:bidi w:val="0"/>
        <w:rPr>
          <w:rFonts w:hint="default"/>
          <w:b/>
          <w:bCs/>
        </w:rPr>
      </w:pPr>
      <w:r>
        <w:rPr>
          <w:rFonts w:hint="default"/>
          <w:b/>
          <w:bCs/>
          <w:lang w:val="en-US" w:eastAsia="zh-CN"/>
        </w:rPr>
        <w:t xml:space="preserve">Example </w:t>
      </w:r>
    </w:p>
    <w:p>
      <w:pPr>
        <w:bidi w:val="0"/>
        <w:rPr>
          <w:rFonts w:hint="default"/>
        </w:rPr>
      </w:pPr>
      <w:r>
        <w:rPr>
          <w:rFonts w:hint="default"/>
          <w:lang w:val="en-US" w:eastAsia="zh-CN"/>
        </w:rPr>
        <w:t xml:space="preserve">&lt;form&gt; </w:t>
      </w:r>
    </w:p>
    <w:p>
      <w:pPr>
        <w:bidi w:val="0"/>
        <w:ind w:firstLine="720" w:firstLineChars="0"/>
        <w:rPr>
          <w:rFonts w:hint="default"/>
        </w:rPr>
      </w:pPr>
      <w:r>
        <w:rPr>
          <w:rFonts w:hint="default"/>
          <w:lang w:val="en-US" w:eastAsia="zh-CN"/>
        </w:rPr>
        <w:t xml:space="preserve">&lt;input type="radio" name="gender" value="male" checked&gt; Male&lt;br&gt; </w:t>
      </w:r>
    </w:p>
    <w:p>
      <w:pPr>
        <w:bidi w:val="0"/>
        <w:ind w:firstLine="720" w:firstLineChars="0"/>
        <w:rPr>
          <w:rFonts w:hint="default"/>
        </w:rPr>
      </w:pPr>
      <w:r>
        <w:rPr>
          <w:rFonts w:hint="default"/>
          <w:lang w:val="en-US" w:eastAsia="zh-CN"/>
        </w:rPr>
        <w:t xml:space="preserve">&lt;input type="radio" name="gender" value="female"&gt; Female&lt;br&gt; </w:t>
      </w:r>
    </w:p>
    <w:p>
      <w:pPr>
        <w:bidi w:val="0"/>
        <w:ind w:firstLine="720" w:firstLineChars="0"/>
        <w:rPr>
          <w:rFonts w:hint="default"/>
        </w:rPr>
      </w:pPr>
      <w:r>
        <w:rPr>
          <w:rFonts w:hint="default"/>
          <w:lang w:val="en-US" w:eastAsia="zh-CN"/>
        </w:rPr>
        <w:t xml:space="preserve">&lt;input type="radio" name="gender" value="other"&gt; Other </w:t>
      </w:r>
    </w:p>
    <w:p>
      <w:pPr>
        <w:bidi w:val="0"/>
        <w:rPr>
          <w:rFonts w:hint="default"/>
        </w:rPr>
      </w:pPr>
      <w:r>
        <w:rPr>
          <w:rFonts w:hint="default"/>
          <w:lang w:val="en-US" w:eastAsia="zh-CN"/>
        </w:rPr>
        <w:t xml:space="preserve">&lt;/form&gt; </w:t>
      </w:r>
    </w:p>
    <w:p>
      <w:pPr>
        <w:bidi w:val="0"/>
        <w:rPr>
          <w:rFonts w:hint="default"/>
          <w:lang w:val="en-US" w:eastAsia="zh-CN"/>
        </w:rPr>
      </w:pPr>
    </w:p>
    <w:p>
      <w:pPr>
        <w:bidi w:val="0"/>
        <w:rPr>
          <w:rFonts w:hint="default"/>
        </w:rPr>
      </w:pPr>
      <w:r>
        <w:rPr>
          <w:rFonts w:hint="default"/>
          <w:lang w:val="en-US" w:eastAsia="zh-CN"/>
        </w:rPr>
        <w:t xml:space="preserve">This is how the HTML code above will be displayed in a browser: </w:t>
      </w:r>
    </w:p>
    <w:p>
      <w:pPr>
        <w:bidi w:val="0"/>
        <w:rPr>
          <w:rFonts w:hint="default"/>
        </w:rPr>
      </w:pPr>
      <w:r>
        <w:rPr>
          <w:rFonts w:hint="default"/>
          <w:lang w:val="en-US" w:eastAsia="zh-CN"/>
        </w:rPr>
        <w:t xml:space="preserve">o Male </w:t>
      </w:r>
    </w:p>
    <w:p>
      <w:pPr>
        <w:bidi w:val="0"/>
        <w:rPr>
          <w:rFonts w:hint="default"/>
        </w:rPr>
      </w:pPr>
      <w:r>
        <w:rPr>
          <w:rFonts w:hint="default"/>
          <w:lang w:val="en-US" w:eastAsia="zh-CN"/>
        </w:rPr>
        <w:t xml:space="preserve">o Female </w:t>
      </w:r>
    </w:p>
    <w:p>
      <w:pPr>
        <w:bidi w:val="0"/>
        <w:rPr>
          <w:rFonts w:hint="default"/>
        </w:rPr>
      </w:pPr>
      <w:r>
        <w:rPr>
          <w:rFonts w:hint="default"/>
          <w:lang w:val="en-US" w:eastAsia="zh-CN"/>
        </w:rPr>
        <w:t xml:space="preserve">o Other </w:t>
      </w:r>
    </w:p>
    <w:p>
      <w:pPr>
        <w:pStyle w:val="4"/>
        <w:bidi w:val="0"/>
        <w:rPr>
          <w:rFonts w:hint="default"/>
        </w:rPr>
      </w:pPr>
      <w:r>
        <w:rPr>
          <w:rFonts w:hint="default"/>
          <w:lang w:val="en-US" w:eastAsia="zh-CN"/>
        </w:rPr>
        <w:t xml:space="preserve">The &lt;select&gt; Element (Drop-Down List) </w:t>
      </w:r>
    </w:p>
    <w:p>
      <w:pPr>
        <w:bidi w:val="0"/>
        <w:rPr>
          <w:rFonts w:hint="default"/>
        </w:rPr>
      </w:pPr>
      <w:r>
        <w:rPr>
          <w:rFonts w:hint="default"/>
          <w:lang w:val="en-US" w:eastAsia="zh-CN"/>
        </w:rPr>
        <w:t xml:space="preserve">The &lt;select&gt; element defines a drop-down list: </w:t>
      </w:r>
    </w:p>
    <w:p>
      <w:pPr>
        <w:pStyle w:val="5"/>
        <w:bidi w:val="0"/>
        <w:rPr>
          <w:rFonts w:hint="default"/>
          <w:b/>
          <w:bCs/>
        </w:rPr>
      </w:pPr>
      <w:r>
        <w:rPr>
          <w:rFonts w:hint="default"/>
          <w:lang w:val="en-US" w:eastAsia="zh-CN"/>
        </w:rPr>
        <w:t xml:space="preserve">Example </w:t>
      </w:r>
    </w:p>
    <w:p>
      <w:pPr>
        <w:bidi w:val="0"/>
        <w:rPr>
          <w:rFonts w:hint="default"/>
        </w:rPr>
      </w:pPr>
      <w:r>
        <w:rPr>
          <w:rFonts w:hint="default"/>
          <w:lang w:val="en-US" w:eastAsia="zh-CN"/>
        </w:rPr>
        <w:t xml:space="preserve">&lt;select name="cars"&gt; </w:t>
      </w:r>
    </w:p>
    <w:p>
      <w:pPr>
        <w:bidi w:val="0"/>
        <w:ind w:firstLine="720" w:firstLineChars="0"/>
        <w:rPr>
          <w:rFonts w:hint="default"/>
        </w:rPr>
      </w:pPr>
      <w:r>
        <w:rPr>
          <w:rFonts w:hint="default"/>
          <w:lang w:val="en-US" w:eastAsia="zh-CN"/>
        </w:rPr>
        <w:t xml:space="preserve">&lt;option value="volvo"&gt;Volvo&lt;/option&gt; </w:t>
      </w:r>
    </w:p>
    <w:p>
      <w:pPr>
        <w:bidi w:val="0"/>
        <w:ind w:firstLine="720" w:firstLineChars="0"/>
        <w:rPr>
          <w:rFonts w:hint="default"/>
        </w:rPr>
      </w:pPr>
      <w:r>
        <w:rPr>
          <w:rFonts w:hint="default"/>
          <w:lang w:val="en-US" w:eastAsia="zh-CN"/>
        </w:rPr>
        <w:t xml:space="preserve">&lt;option value="saab"&gt;Saab&lt;/option&gt; </w:t>
      </w:r>
    </w:p>
    <w:p>
      <w:pPr>
        <w:bidi w:val="0"/>
        <w:ind w:firstLine="720" w:firstLineChars="0"/>
        <w:rPr>
          <w:rFonts w:hint="default"/>
        </w:rPr>
      </w:pPr>
      <w:r>
        <w:rPr>
          <w:rFonts w:hint="default"/>
          <w:lang w:val="en-US" w:eastAsia="zh-CN"/>
        </w:rPr>
        <w:t xml:space="preserve">&lt;option value="fiat"&gt;Fiat&lt;/option&gt; </w:t>
      </w:r>
    </w:p>
    <w:p>
      <w:pPr>
        <w:bidi w:val="0"/>
        <w:ind w:firstLine="720" w:firstLineChars="0"/>
        <w:rPr>
          <w:rFonts w:hint="default"/>
        </w:rPr>
      </w:pPr>
      <w:r>
        <w:rPr>
          <w:rFonts w:hint="default"/>
          <w:lang w:val="en-US" w:eastAsia="zh-CN"/>
        </w:rPr>
        <w:t xml:space="preserve">&lt;option value="audi"&gt;Audi&lt;/option&gt; </w:t>
      </w:r>
    </w:p>
    <w:p>
      <w:pPr>
        <w:bidi w:val="0"/>
        <w:rPr>
          <w:rFonts w:hint="default"/>
          <w:lang w:val="en-US" w:eastAsia="zh-CN"/>
        </w:rPr>
      </w:pPr>
      <w:r>
        <w:rPr>
          <w:rFonts w:hint="default"/>
          <w:lang w:val="en-US" w:eastAsia="zh-CN"/>
        </w:rPr>
        <w:t xml:space="preserve">&lt;/select&gt; </w:t>
      </w:r>
    </w:p>
    <w:p>
      <w:pPr>
        <w:bidi w:val="0"/>
        <w:rPr>
          <w:rFonts w:hint="default"/>
          <w:lang w:val="en-US" w:eastAsia="zh-CN"/>
        </w:rPr>
      </w:pPr>
    </w:p>
    <w:p>
      <w:pPr>
        <w:bidi w:val="0"/>
        <w:rPr>
          <w:rFonts w:hint="default"/>
        </w:rPr>
      </w:pPr>
      <w:r>
        <w:rPr>
          <w:rFonts w:hint="default"/>
          <w:lang w:val="en-US" w:eastAsia="zh-CN"/>
        </w:rPr>
        <w:t xml:space="preserve">The &lt;option&gt; elements defines the options to select. </w:t>
      </w:r>
    </w:p>
    <w:p>
      <w:pPr>
        <w:bidi w:val="0"/>
        <w:rPr>
          <w:rFonts w:hint="default"/>
        </w:rPr>
      </w:pPr>
      <w:r>
        <w:rPr>
          <w:rFonts w:hint="default"/>
          <w:lang w:val="en-US" w:eastAsia="zh-CN"/>
        </w:rPr>
        <w:t xml:space="preserve">The list will normally show the first item as selected. </w:t>
      </w:r>
    </w:p>
    <w:p>
      <w:pPr>
        <w:bidi w:val="0"/>
        <w:rPr>
          <w:rFonts w:hint="default"/>
        </w:rPr>
      </w:pPr>
      <w:r>
        <w:rPr>
          <w:rFonts w:hint="default"/>
          <w:lang w:val="en-US" w:eastAsia="zh-CN"/>
        </w:rPr>
        <w:t xml:space="preserve">You can add a selected attribute to define a predefined option. </w:t>
      </w:r>
    </w:p>
    <w:p>
      <w:pPr>
        <w:pStyle w:val="5"/>
        <w:bidi w:val="0"/>
        <w:rPr>
          <w:rFonts w:hint="default"/>
          <w:b/>
          <w:bCs/>
        </w:rPr>
      </w:pPr>
      <w:r>
        <w:rPr>
          <w:rFonts w:hint="default"/>
          <w:lang w:val="en-US" w:eastAsia="zh-CN"/>
        </w:rPr>
        <w:t xml:space="preserve">Example </w:t>
      </w:r>
    </w:p>
    <w:p>
      <w:pPr>
        <w:bidi w:val="0"/>
        <w:rPr>
          <w:rFonts w:hint="default"/>
        </w:rPr>
      </w:pPr>
      <w:r>
        <w:rPr>
          <w:rFonts w:hint="default"/>
          <w:lang w:val="en-US" w:eastAsia="zh-CN"/>
        </w:rPr>
        <w:t xml:space="preserve">&lt;option value="fiat" selected&gt;Fiat&lt;/option&gt; </w:t>
      </w:r>
    </w:p>
    <w:p>
      <w:pPr>
        <w:pStyle w:val="4"/>
        <w:bidi w:val="0"/>
        <w:rPr>
          <w:rFonts w:hint="default"/>
        </w:rPr>
      </w:pPr>
      <w:r>
        <w:rPr>
          <w:rFonts w:hint="default"/>
          <w:lang w:val="en-US" w:eastAsia="zh-CN"/>
        </w:rPr>
        <w:t xml:space="preserve">The &lt;textarea&gt; Element </w:t>
      </w:r>
    </w:p>
    <w:p>
      <w:pPr>
        <w:bidi w:val="0"/>
        <w:rPr>
          <w:rFonts w:hint="default"/>
        </w:rPr>
      </w:pPr>
      <w:r>
        <w:rPr>
          <w:rFonts w:hint="default"/>
          <w:lang w:val="en-US" w:eastAsia="zh-CN"/>
        </w:rPr>
        <w:t xml:space="preserve">The &lt;textarea&gt; element defines a multi-line input field (a text area): </w:t>
      </w:r>
    </w:p>
    <w:p>
      <w:pPr>
        <w:pStyle w:val="5"/>
        <w:bidi w:val="0"/>
        <w:rPr>
          <w:rFonts w:hint="default"/>
        </w:rPr>
      </w:pPr>
      <w:r>
        <w:rPr>
          <w:rFonts w:hint="default"/>
          <w:lang w:val="en-US" w:eastAsia="zh-CN"/>
        </w:rPr>
        <w:t xml:space="preserve">Example </w:t>
      </w:r>
    </w:p>
    <w:p>
      <w:pPr>
        <w:bidi w:val="0"/>
        <w:rPr>
          <w:rFonts w:hint="default"/>
        </w:rPr>
      </w:pPr>
      <w:r>
        <w:rPr>
          <w:rFonts w:hint="default"/>
          <w:lang w:val="en-US" w:eastAsia="zh-CN"/>
        </w:rPr>
        <w:t xml:space="preserve">&lt;textarea name="message" rows="10" cols="30"&gt; </w:t>
      </w:r>
    </w:p>
    <w:p>
      <w:pPr>
        <w:bidi w:val="0"/>
        <w:ind w:firstLine="720" w:firstLineChars="0"/>
        <w:rPr>
          <w:rFonts w:hint="default"/>
        </w:rPr>
      </w:pPr>
      <w:r>
        <w:rPr>
          <w:rFonts w:hint="default"/>
          <w:lang w:val="en-US" w:eastAsia="zh-CN"/>
        </w:rPr>
        <w:t xml:space="preserve">The cat was playing in the garden. </w:t>
      </w:r>
    </w:p>
    <w:p>
      <w:pPr>
        <w:bidi w:val="0"/>
        <w:rPr>
          <w:rFonts w:hint="default"/>
        </w:rPr>
      </w:pPr>
      <w:r>
        <w:rPr>
          <w:rFonts w:hint="default"/>
          <w:lang w:val="en-US" w:eastAsia="zh-CN"/>
        </w:rPr>
        <w:t xml:space="preserve">&lt;/textarea&gt; </w:t>
      </w:r>
    </w:p>
    <w:p>
      <w:pPr>
        <w:pStyle w:val="4"/>
        <w:bidi w:val="0"/>
        <w:rPr>
          <w:rFonts w:hint="default"/>
        </w:rPr>
      </w:pPr>
      <w:r>
        <w:rPr>
          <w:rFonts w:hint="default"/>
          <w:lang w:val="en-US" w:eastAsia="zh-CN"/>
        </w:rPr>
        <w:t xml:space="preserve">The Submit Button </w:t>
      </w:r>
    </w:p>
    <w:p>
      <w:pPr>
        <w:bidi w:val="0"/>
        <w:rPr>
          <w:rFonts w:hint="default"/>
        </w:rPr>
      </w:pPr>
      <w:r>
        <w:rPr>
          <w:rFonts w:hint="default"/>
          <w:lang w:val="en-US" w:eastAsia="zh-CN"/>
        </w:rPr>
        <w:t xml:space="preserve">&lt;input type="submit"&gt; defines a button for submitting a form to a form-handler. </w:t>
      </w:r>
    </w:p>
    <w:p>
      <w:pPr>
        <w:bidi w:val="0"/>
        <w:rPr>
          <w:rFonts w:hint="default"/>
        </w:rPr>
      </w:pPr>
      <w:r>
        <w:rPr>
          <w:rFonts w:hint="default"/>
          <w:lang w:val="en-US" w:eastAsia="zh-CN"/>
        </w:rPr>
        <w:t xml:space="preserve">The form-handler is typically a server page with a script for processing input data. </w:t>
      </w:r>
    </w:p>
    <w:p>
      <w:pPr>
        <w:bidi w:val="0"/>
        <w:rPr>
          <w:rFonts w:hint="default"/>
        </w:rPr>
      </w:pPr>
      <w:r>
        <w:rPr>
          <w:rFonts w:hint="default"/>
          <w:lang w:val="en-US" w:eastAsia="zh-CN"/>
        </w:rPr>
        <w:t xml:space="preserve">The form-handler is specified in the form's action attribute: </w:t>
      </w:r>
    </w:p>
    <w:p>
      <w:pPr>
        <w:pStyle w:val="5"/>
        <w:bidi w:val="0"/>
        <w:rPr>
          <w:rFonts w:hint="default" w:ascii="Poppins" w:hAnsi="Poppins" w:cs="Poppins"/>
        </w:rPr>
      </w:pPr>
      <w:r>
        <w:rPr>
          <w:rFonts w:hint="default"/>
          <w:lang w:val="en-US" w:eastAsia="zh-CN"/>
        </w:rPr>
        <w:t xml:space="preserve">Example </w:t>
      </w:r>
    </w:p>
    <w:p>
      <w:pPr>
        <w:bidi w:val="0"/>
        <w:rPr>
          <w:rFonts w:hint="default"/>
        </w:rPr>
      </w:pPr>
      <w:r>
        <w:rPr>
          <w:rFonts w:hint="default"/>
          <w:lang w:val="en-US" w:eastAsia="zh-CN"/>
        </w:rPr>
        <w:t xml:space="preserve">&lt;form action="action_page.php"&gt; </w:t>
      </w:r>
    </w:p>
    <w:p>
      <w:pPr>
        <w:bidi w:val="0"/>
        <w:ind w:firstLine="720" w:firstLineChars="0"/>
        <w:rPr>
          <w:rFonts w:hint="default"/>
        </w:rPr>
      </w:pPr>
      <w:r>
        <w:rPr>
          <w:rFonts w:hint="default"/>
          <w:lang w:val="en-US" w:eastAsia="zh-CN"/>
        </w:rPr>
        <w:t xml:space="preserve">First name:&lt;br&gt; </w:t>
      </w:r>
    </w:p>
    <w:p>
      <w:pPr>
        <w:bidi w:val="0"/>
        <w:ind w:firstLine="720" w:firstLineChars="0"/>
        <w:rPr>
          <w:rFonts w:hint="default"/>
        </w:rPr>
      </w:pPr>
      <w:r>
        <w:rPr>
          <w:rFonts w:hint="default"/>
          <w:lang w:val="en-US" w:eastAsia="zh-CN"/>
        </w:rPr>
        <w:t xml:space="preserve">&lt;input type="text" name="firstname" value="Mickey"&gt;&lt;br&gt; </w:t>
      </w:r>
    </w:p>
    <w:p>
      <w:pPr>
        <w:bidi w:val="0"/>
        <w:ind w:firstLine="720" w:firstLineChars="0"/>
        <w:rPr>
          <w:rFonts w:hint="default"/>
        </w:rPr>
      </w:pPr>
      <w:r>
        <w:rPr>
          <w:rFonts w:hint="default"/>
          <w:lang w:val="en-US" w:eastAsia="zh-CN"/>
        </w:rPr>
        <w:t xml:space="preserve">Last name:&lt;br&gt; </w:t>
      </w:r>
    </w:p>
    <w:p>
      <w:pPr>
        <w:bidi w:val="0"/>
        <w:ind w:firstLine="720" w:firstLineChars="0"/>
        <w:rPr>
          <w:rFonts w:hint="default"/>
        </w:rPr>
      </w:pPr>
      <w:r>
        <w:rPr>
          <w:rFonts w:hint="default"/>
          <w:lang w:val="en-US" w:eastAsia="zh-CN"/>
        </w:rPr>
        <w:t xml:space="preserve">&lt;input type="text" name="lastname" value="Mouse"&gt;&lt;br&gt;&lt;br&gt; </w:t>
      </w:r>
    </w:p>
    <w:p>
      <w:pPr>
        <w:bidi w:val="0"/>
        <w:ind w:firstLine="720" w:firstLineChars="0"/>
        <w:rPr>
          <w:rFonts w:hint="default"/>
        </w:rPr>
      </w:pPr>
      <w:r>
        <w:rPr>
          <w:rFonts w:hint="default"/>
          <w:lang w:val="en-US" w:eastAsia="zh-CN"/>
        </w:rPr>
        <w:t xml:space="preserve">&lt;input type="submit" value="Submit"&gt; </w:t>
      </w:r>
    </w:p>
    <w:p>
      <w:pPr>
        <w:bidi w:val="0"/>
        <w:rPr>
          <w:rFonts w:hint="default"/>
        </w:rPr>
      </w:pPr>
      <w:r>
        <w:rPr>
          <w:rFonts w:hint="default"/>
          <w:lang w:val="en-US" w:eastAsia="zh-CN"/>
        </w:rPr>
        <w:t xml:space="preserve">&lt;/form&gt; </w:t>
      </w:r>
    </w:p>
    <w:p>
      <w:pPr>
        <w:pStyle w:val="4"/>
        <w:bidi w:val="0"/>
        <w:rPr>
          <w:rFonts w:hint="default"/>
        </w:rPr>
      </w:pPr>
      <w:r>
        <w:rPr>
          <w:rFonts w:hint="default"/>
          <w:lang w:val="en-US" w:eastAsia="zh-CN"/>
        </w:rPr>
        <w:t xml:space="preserve">The Action Attribute </w:t>
      </w:r>
    </w:p>
    <w:p>
      <w:pPr>
        <w:bidi w:val="0"/>
        <w:rPr>
          <w:rFonts w:hint="default"/>
        </w:rPr>
      </w:pPr>
      <w:r>
        <w:rPr>
          <w:rFonts w:hint="default"/>
          <w:lang w:val="en-US" w:eastAsia="zh-CN"/>
        </w:rPr>
        <w:t xml:space="preserve">The action attribute defines the action to be performed when the form is submitted. </w:t>
      </w:r>
    </w:p>
    <w:p>
      <w:pPr>
        <w:bidi w:val="0"/>
        <w:rPr>
          <w:rFonts w:hint="default"/>
        </w:rPr>
      </w:pPr>
      <w:r>
        <w:rPr>
          <w:rFonts w:hint="default"/>
          <w:lang w:val="en-US" w:eastAsia="zh-CN"/>
        </w:rPr>
        <w:t xml:space="preserve">The common way to submit a form to a server, is by using a submit button. </w:t>
      </w:r>
    </w:p>
    <w:p>
      <w:pPr>
        <w:bidi w:val="0"/>
        <w:rPr>
          <w:rFonts w:hint="default"/>
        </w:rPr>
      </w:pPr>
      <w:r>
        <w:rPr>
          <w:rFonts w:hint="default"/>
          <w:lang w:val="en-US" w:eastAsia="zh-CN"/>
        </w:rPr>
        <w:t xml:space="preserve">Normally, the form is submitted to a web page on a web server. </w:t>
      </w:r>
    </w:p>
    <w:p>
      <w:pPr>
        <w:bidi w:val="0"/>
        <w:rPr>
          <w:rFonts w:hint="default" w:ascii="Poppins" w:hAnsi="Poppins" w:cs="Poppins"/>
        </w:rPr>
      </w:pPr>
      <w:r>
        <w:rPr>
          <w:rFonts w:hint="default"/>
          <w:lang w:val="en-US" w:eastAsia="zh-CN"/>
        </w:rPr>
        <w:t>In the example above, a server-side script is specified to handle the submitted form</w:t>
      </w:r>
      <w:r>
        <w:rPr>
          <w:rFonts w:hint="default" w:ascii="Poppins" w:hAnsi="Poppins" w:eastAsia="Bookman Old Style" w:cs="Poppins"/>
          <w:color w:val="000000"/>
          <w:kern w:val="0"/>
          <w:szCs w:val="22"/>
          <w:lang w:val="en-US" w:eastAsia="zh-CN" w:bidi="ar"/>
        </w:rPr>
        <w:t xml:space="preserve">: </w:t>
      </w:r>
    </w:p>
    <w:p>
      <w:pPr>
        <w:bidi w:val="0"/>
        <w:rPr>
          <w:rFonts w:hint="default"/>
          <w:b/>
          <w:bCs/>
        </w:rPr>
      </w:pPr>
      <w:r>
        <w:rPr>
          <w:rFonts w:hint="default"/>
          <w:b/>
          <w:bCs/>
          <w:lang w:val="en-US" w:eastAsia="zh-CN"/>
        </w:rPr>
        <w:t xml:space="preserve">&lt;form action="action_page.php"&gt; </w:t>
      </w:r>
    </w:p>
    <w:p>
      <w:pPr>
        <w:bidi w:val="0"/>
        <w:rPr>
          <w:rFonts w:hint="default"/>
        </w:rPr>
      </w:pPr>
      <w:r>
        <w:rPr>
          <w:rFonts w:hint="default"/>
          <w:lang w:val="en-US" w:eastAsia="zh-CN"/>
        </w:rPr>
        <w:t xml:space="preserve">If the action attribute is omitted, the action is set to the current page. </w:t>
      </w:r>
    </w:p>
    <w:p>
      <w:pPr>
        <w:pStyle w:val="4"/>
        <w:bidi w:val="0"/>
        <w:rPr>
          <w:rFonts w:hint="default"/>
        </w:rPr>
      </w:pPr>
      <w:r>
        <w:rPr>
          <w:rFonts w:hint="default"/>
          <w:lang w:val="en-US" w:eastAsia="zh-CN"/>
        </w:rPr>
        <w:t xml:space="preserve">The Method Attribute </w:t>
      </w:r>
    </w:p>
    <w:p>
      <w:pPr>
        <w:bidi w:val="0"/>
        <w:rPr>
          <w:rFonts w:hint="default"/>
        </w:rPr>
      </w:pPr>
      <w:r>
        <w:rPr>
          <w:rFonts w:hint="default"/>
          <w:lang w:val="en-US" w:eastAsia="zh-CN"/>
        </w:rPr>
        <w:t xml:space="preserve">The method attribute specifies the HTTP method (GET or POST) to be used when submitting the forms: </w:t>
      </w:r>
    </w:p>
    <w:p>
      <w:pPr>
        <w:bidi w:val="0"/>
        <w:rPr>
          <w:rFonts w:hint="default"/>
          <w:b/>
          <w:bCs/>
        </w:rPr>
      </w:pPr>
      <w:r>
        <w:rPr>
          <w:rFonts w:hint="default"/>
          <w:b/>
          <w:bCs/>
          <w:lang w:val="en-US" w:eastAsia="zh-CN"/>
        </w:rPr>
        <w:t xml:space="preserve">&lt;form action="action_page.php" method="get"&gt; </w:t>
      </w:r>
    </w:p>
    <w:p>
      <w:pPr>
        <w:bidi w:val="0"/>
        <w:rPr>
          <w:rFonts w:hint="default"/>
          <w:b/>
          <w:bCs/>
        </w:rPr>
      </w:pPr>
      <w:r>
        <w:rPr>
          <w:rFonts w:hint="default"/>
          <w:b/>
          <w:bCs/>
          <w:lang w:val="en-US" w:eastAsia="zh-CN"/>
        </w:rPr>
        <w:t xml:space="preserve">or: </w:t>
      </w:r>
    </w:p>
    <w:p>
      <w:pPr>
        <w:bidi w:val="0"/>
        <w:rPr>
          <w:rFonts w:hint="default"/>
          <w:b/>
          <w:bCs/>
          <w:lang w:val="en-US" w:eastAsia="zh-CN"/>
        </w:rPr>
      </w:pPr>
      <w:r>
        <w:rPr>
          <w:rFonts w:hint="default"/>
          <w:b/>
          <w:bCs/>
          <w:lang w:val="en-US" w:eastAsia="zh-CN"/>
        </w:rPr>
        <w:t xml:space="preserve">&lt;form action="action_page.php" method="post"&gt; </w:t>
      </w:r>
    </w:p>
    <w:p>
      <w:pPr>
        <w:bidi w:val="0"/>
        <w:rPr>
          <w:rFonts w:hint="default"/>
          <w:b/>
          <w:bCs/>
          <w:lang w:val="en-US" w:eastAsia="zh-CN"/>
        </w:rPr>
      </w:pPr>
    </w:p>
    <w:p>
      <w:pPr>
        <w:pStyle w:val="5"/>
        <w:bidi w:val="0"/>
        <w:rPr>
          <w:rFonts w:hint="default"/>
        </w:rPr>
      </w:pPr>
      <w:r>
        <w:rPr>
          <w:rFonts w:hint="default"/>
          <w:lang w:val="en-US" w:eastAsia="zh-CN"/>
        </w:rPr>
        <w:t xml:space="preserve">When to Use GET? </w:t>
      </w:r>
    </w:p>
    <w:p>
      <w:pPr>
        <w:bidi w:val="0"/>
        <w:rPr>
          <w:rFonts w:hint="default"/>
        </w:rPr>
      </w:pPr>
      <w:r>
        <w:rPr>
          <w:rFonts w:hint="default"/>
          <w:lang w:val="en-US" w:eastAsia="zh-CN"/>
        </w:rPr>
        <w:t xml:space="preserve">You can use GET (the default method): </w:t>
      </w:r>
    </w:p>
    <w:p>
      <w:pPr>
        <w:bidi w:val="0"/>
        <w:rPr>
          <w:rFonts w:hint="default"/>
        </w:rPr>
      </w:pPr>
      <w:r>
        <w:rPr>
          <w:rFonts w:hint="default"/>
          <w:lang w:val="en-US" w:eastAsia="zh-CN"/>
        </w:rPr>
        <w:t xml:space="preserve">If the form submission is passive (like a search engine query), and without sensitive information. </w:t>
      </w:r>
    </w:p>
    <w:p>
      <w:pPr>
        <w:bidi w:val="0"/>
        <w:rPr>
          <w:rFonts w:hint="default"/>
        </w:rPr>
      </w:pPr>
      <w:r>
        <w:rPr>
          <w:rFonts w:hint="default"/>
          <w:lang w:val="en-US" w:eastAsia="zh-CN"/>
        </w:rPr>
        <w:t xml:space="preserve">When you use GET, the form data will be visible in the page address: </w:t>
      </w:r>
    </w:p>
    <w:p>
      <w:pPr>
        <w:bidi w:val="0"/>
        <w:rPr>
          <w:rFonts w:hint="default"/>
          <w:b/>
          <w:bCs/>
        </w:rPr>
      </w:pPr>
      <w:r>
        <w:rPr>
          <w:rFonts w:hint="default"/>
          <w:b/>
          <w:bCs/>
          <w:lang w:val="en-US" w:eastAsia="zh-CN"/>
        </w:rPr>
        <w:t xml:space="preserve">action_page.php?firstname=Mickey&amp;lastname=Mouse </w:t>
      </w:r>
    </w:p>
    <w:p>
      <w:pPr>
        <w:bidi w:val="0"/>
        <w:rPr>
          <w:rFonts w:hint="default"/>
          <w:b/>
          <w:bCs/>
          <w:lang w:val="en-US" w:eastAsia="zh-CN"/>
        </w:rPr>
      </w:pPr>
    </w:p>
    <w:p>
      <w:pPr>
        <w:bidi w:val="0"/>
        <w:rPr>
          <w:rFonts w:hint="default" w:ascii="Poppins" w:hAnsi="Poppins" w:cs="Poppins"/>
        </w:rPr>
      </w:pPr>
      <w:r>
        <w:rPr>
          <w:rFonts w:hint="default"/>
          <w:b/>
          <w:bCs/>
          <w:lang w:val="en-US" w:eastAsia="zh-CN"/>
        </w:rPr>
        <w:t xml:space="preserve">Note </w:t>
      </w:r>
    </w:p>
    <w:p>
      <w:pPr>
        <w:bidi w:val="0"/>
        <w:rPr>
          <w:rFonts w:hint="default"/>
        </w:rPr>
      </w:pPr>
      <w:r>
        <w:rPr>
          <w:rFonts w:hint="default"/>
          <w:lang w:val="en-US" w:eastAsia="zh-CN"/>
        </w:rPr>
        <w:t xml:space="preserve">GET is best suited to short amounts of data. Size limitations are set in your browser. </w:t>
      </w:r>
    </w:p>
    <w:p>
      <w:pPr>
        <w:bidi w:val="0"/>
        <w:rPr>
          <w:rFonts w:hint="default"/>
          <w:b/>
          <w:bCs/>
          <w:lang w:val="en-US" w:eastAsia="zh-CN"/>
        </w:rPr>
      </w:pPr>
    </w:p>
    <w:p>
      <w:pPr>
        <w:pStyle w:val="5"/>
        <w:bidi w:val="0"/>
        <w:rPr>
          <w:rFonts w:hint="default"/>
        </w:rPr>
      </w:pPr>
      <w:r>
        <w:rPr>
          <w:rFonts w:hint="default"/>
          <w:lang w:val="en-US" w:eastAsia="zh-CN"/>
        </w:rPr>
        <w:t xml:space="preserve">When to Use POST? </w:t>
      </w:r>
    </w:p>
    <w:p>
      <w:pPr>
        <w:bidi w:val="0"/>
        <w:rPr>
          <w:rFonts w:hint="default"/>
        </w:rPr>
      </w:pPr>
      <w:r>
        <w:rPr>
          <w:rFonts w:hint="default"/>
          <w:lang w:val="en-US" w:eastAsia="zh-CN"/>
        </w:rPr>
        <w:t xml:space="preserve">You should use POST: </w:t>
      </w:r>
    </w:p>
    <w:p>
      <w:pPr>
        <w:bidi w:val="0"/>
        <w:rPr>
          <w:rFonts w:hint="default"/>
        </w:rPr>
      </w:pPr>
      <w:r>
        <w:rPr>
          <w:rFonts w:hint="default"/>
          <w:lang w:val="en-US" w:eastAsia="zh-CN"/>
        </w:rPr>
        <w:t xml:space="preserve">If the form is updating data, or includes sensitive information (password). </w:t>
      </w:r>
    </w:p>
    <w:p>
      <w:pPr>
        <w:bidi w:val="0"/>
        <w:rPr>
          <w:rFonts w:hint="default"/>
        </w:rPr>
      </w:pPr>
      <w:r>
        <w:rPr>
          <w:rFonts w:hint="default"/>
          <w:lang w:val="en-US" w:eastAsia="zh-CN"/>
        </w:rPr>
        <w:t xml:space="preserve">POST offers better security because the submitted data is not visible in the page address. </w:t>
      </w:r>
    </w:p>
    <w:p>
      <w:pPr>
        <w:pStyle w:val="4"/>
        <w:bidi w:val="0"/>
        <w:rPr>
          <w:rFonts w:hint="default"/>
        </w:rPr>
      </w:pPr>
      <w:r>
        <w:rPr>
          <w:rFonts w:hint="default"/>
          <w:lang w:val="en-US" w:eastAsia="zh-CN"/>
        </w:rPr>
        <w:t xml:space="preserve">The Name Attribute </w:t>
      </w:r>
    </w:p>
    <w:p>
      <w:pPr>
        <w:bidi w:val="0"/>
        <w:rPr>
          <w:rFonts w:hint="default"/>
        </w:rPr>
      </w:pPr>
      <w:r>
        <w:rPr>
          <w:rFonts w:hint="default"/>
          <w:lang w:val="en-US" w:eastAsia="zh-CN"/>
        </w:rPr>
        <w:t xml:space="preserve">To be submitted correctly, each input field must have a name attribute. </w:t>
      </w:r>
    </w:p>
    <w:p>
      <w:pPr>
        <w:bidi w:val="0"/>
        <w:rPr>
          <w:rFonts w:hint="default"/>
        </w:rPr>
      </w:pPr>
      <w:r>
        <w:rPr>
          <w:rFonts w:hint="default"/>
          <w:lang w:val="en-US" w:eastAsia="zh-CN"/>
        </w:rPr>
        <w:t xml:space="preserve">This example will only submit the "Last name" input field: </w:t>
      </w:r>
    </w:p>
    <w:p>
      <w:pPr>
        <w:pStyle w:val="5"/>
        <w:bidi w:val="0"/>
        <w:rPr>
          <w:rFonts w:hint="default"/>
        </w:rPr>
      </w:pPr>
      <w:r>
        <w:rPr>
          <w:rFonts w:hint="default"/>
          <w:lang w:val="en-US" w:eastAsia="zh-CN"/>
        </w:rPr>
        <w:t xml:space="preserve">Example </w:t>
      </w:r>
    </w:p>
    <w:p>
      <w:pPr>
        <w:bidi w:val="0"/>
        <w:rPr>
          <w:rFonts w:hint="default"/>
        </w:rPr>
      </w:pPr>
      <w:r>
        <w:rPr>
          <w:rFonts w:hint="default"/>
          <w:lang w:val="en-US" w:eastAsia="zh-CN"/>
        </w:rPr>
        <w:t xml:space="preserve">&lt;form action="action_page.php"&gt; </w:t>
      </w:r>
    </w:p>
    <w:p>
      <w:pPr>
        <w:bidi w:val="0"/>
        <w:ind w:firstLine="720" w:firstLineChars="0"/>
        <w:rPr>
          <w:rFonts w:hint="default"/>
        </w:rPr>
      </w:pPr>
      <w:r>
        <w:rPr>
          <w:rFonts w:hint="default"/>
          <w:lang w:val="en-US" w:eastAsia="zh-CN"/>
        </w:rPr>
        <w:t xml:space="preserve">First name:&lt;br&gt; </w:t>
      </w:r>
    </w:p>
    <w:p>
      <w:pPr>
        <w:bidi w:val="0"/>
        <w:ind w:firstLine="720" w:firstLineChars="0"/>
        <w:rPr>
          <w:rFonts w:hint="default"/>
        </w:rPr>
      </w:pPr>
      <w:r>
        <w:rPr>
          <w:rFonts w:hint="default"/>
          <w:lang w:val="en-US" w:eastAsia="zh-CN"/>
        </w:rPr>
        <w:t xml:space="preserve">&lt;input type="text" value="Mickey"&gt;&lt;br&gt; </w:t>
      </w:r>
    </w:p>
    <w:p>
      <w:pPr>
        <w:bidi w:val="0"/>
        <w:ind w:firstLine="720" w:firstLineChars="0"/>
        <w:rPr>
          <w:rFonts w:hint="default"/>
        </w:rPr>
      </w:pPr>
      <w:r>
        <w:rPr>
          <w:rFonts w:hint="default"/>
          <w:lang w:val="en-US" w:eastAsia="zh-CN"/>
        </w:rPr>
        <w:t xml:space="preserve">Last name:&lt;br&gt; </w:t>
      </w:r>
    </w:p>
    <w:p>
      <w:pPr>
        <w:bidi w:val="0"/>
        <w:ind w:firstLine="720" w:firstLineChars="0"/>
        <w:rPr>
          <w:rFonts w:hint="default"/>
        </w:rPr>
      </w:pPr>
      <w:r>
        <w:rPr>
          <w:rFonts w:hint="default"/>
          <w:lang w:val="en-US" w:eastAsia="zh-CN"/>
        </w:rPr>
        <w:t xml:space="preserve">&lt;input type="text" name="lastname" value="Mouse"&gt;&lt;br&gt;&lt;br&gt; </w:t>
      </w:r>
    </w:p>
    <w:p>
      <w:pPr>
        <w:bidi w:val="0"/>
        <w:ind w:firstLine="720" w:firstLineChars="0"/>
        <w:rPr>
          <w:rFonts w:hint="default"/>
        </w:rPr>
      </w:pPr>
      <w:r>
        <w:rPr>
          <w:rFonts w:hint="default"/>
          <w:lang w:val="en-US" w:eastAsia="zh-CN"/>
        </w:rPr>
        <w:t xml:space="preserve">&lt;input type="submit" value="Submit"&gt; </w:t>
      </w:r>
    </w:p>
    <w:p>
      <w:pPr>
        <w:bidi w:val="0"/>
        <w:rPr>
          <w:rFonts w:hint="default"/>
        </w:rPr>
      </w:pPr>
      <w:r>
        <w:rPr>
          <w:rFonts w:hint="default"/>
          <w:lang w:val="en-US" w:eastAsia="zh-CN"/>
        </w:rPr>
        <w:t xml:space="preserve">&lt;/form&gt; </w:t>
      </w:r>
    </w:p>
    <w:p>
      <w:pPr>
        <w:pStyle w:val="4"/>
        <w:bidi w:val="0"/>
        <w:rPr>
          <w:rFonts w:hint="default"/>
        </w:rPr>
      </w:pPr>
      <w:r>
        <w:rPr>
          <w:rFonts w:hint="default"/>
          <w:lang w:val="en-US" w:eastAsia="zh-CN"/>
        </w:rPr>
        <w:t xml:space="preserve">Grouping Form Data with &lt;fieldset&gt; </w:t>
      </w:r>
    </w:p>
    <w:p>
      <w:pPr>
        <w:bidi w:val="0"/>
        <w:rPr>
          <w:rFonts w:hint="default"/>
        </w:rPr>
      </w:pPr>
      <w:r>
        <w:rPr>
          <w:rFonts w:hint="default"/>
          <w:lang w:val="en-US" w:eastAsia="zh-CN"/>
        </w:rPr>
        <w:t xml:space="preserve">The &lt;fieldset&gt; element groups related data in a form. </w:t>
      </w:r>
    </w:p>
    <w:p>
      <w:pPr>
        <w:bidi w:val="0"/>
        <w:rPr>
          <w:rFonts w:hint="default"/>
        </w:rPr>
      </w:pPr>
      <w:r>
        <w:rPr>
          <w:rFonts w:hint="default"/>
          <w:lang w:val="en-US" w:eastAsia="zh-CN"/>
        </w:rPr>
        <w:t xml:space="preserve">The &lt;legend&gt; element defines a caption for the &lt;fieldset&gt; element. </w:t>
      </w:r>
    </w:p>
    <w:p>
      <w:pPr>
        <w:pStyle w:val="5"/>
        <w:bidi w:val="0"/>
        <w:rPr>
          <w:rFonts w:hint="default"/>
        </w:rPr>
      </w:pPr>
      <w:r>
        <w:rPr>
          <w:rFonts w:hint="default"/>
          <w:lang w:val="en-US" w:eastAsia="zh-CN"/>
        </w:rPr>
        <w:t xml:space="preserve">Example </w:t>
      </w:r>
    </w:p>
    <w:p>
      <w:pPr>
        <w:bidi w:val="0"/>
        <w:rPr>
          <w:rFonts w:hint="default"/>
        </w:rPr>
      </w:pPr>
      <w:r>
        <w:rPr>
          <w:rFonts w:hint="default"/>
          <w:lang w:val="en-US" w:eastAsia="zh-CN"/>
        </w:rPr>
        <w:t xml:space="preserve">&lt;form action="action_page.php"&gt; </w:t>
      </w:r>
    </w:p>
    <w:p>
      <w:pPr>
        <w:bidi w:val="0"/>
        <w:ind w:firstLine="720" w:firstLineChars="0"/>
        <w:rPr>
          <w:rFonts w:hint="default"/>
        </w:rPr>
      </w:pPr>
      <w:r>
        <w:rPr>
          <w:rFonts w:hint="default"/>
          <w:lang w:val="en-US" w:eastAsia="zh-CN"/>
        </w:rPr>
        <w:t xml:space="preserve">&lt;fieldset&gt; </w:t>
      </w:r>
    </w:p>
    <w:p>
      <w:pPr>
        <w:bidi w:val="0"/>
        <w:ind w:left="720" w:leftChars="0" w:firstLine="720" w:firstLineChars="0"/>
        <w:rPr>
          <w:rFonts w:hint="default"/>
        </w:rPr>
      </w:pPr>
      <w:r>
        <w:rPr>
          <w:rFonts w:hint="default"/>
          <w:lang w:val="en-US" w:eastAsia="zh-CN"/>
        </w:rPr>
        <w:t xml:space="preserve">&lt;legend&gt;Personal information:&lt;/legend&gt; </w:t>
      </w:r>
    </w:p>
    <w:p>
      <w:pPr>
        <w:bidi w:val="0"/>
        <w:ind w:left="720" w:leftChars="0" w:firstLine="720" w:firstLineChars="0"/>
        <w:rPr>
          <w:rFonts w:hint="default"/>
        </w:rPr>
      </w:pPr>
      <w:r>
        <w:rPr>
          <w:rFonts w:hint="default"/>
          <w:lang w:val="en-US" w:eastAsia="zh-CN"/>
        </w:rPr>
        <w:t xml:space="preserve">First name:&lt;br&gt; </w:t>
      </w:r>
    </w:p>
    <w:p>
      <w:pPr>
        <w:bidi w:val="0"/>
        <w:ind w:left="720" w:leftChars="0" w:firstLine="720" w:firstLineChars="0"/>
        <w:rPr>
          <w:rFonts w:hint="default"/>
        </w:rPr>
      </w:pPr>
      <w:r>
        <w:rPr>
          <w:rFonts w:hint="default"/>
          <w:lang w:val="en-US" w:eastAsia="zh-CN"/>
        </w:rPr>
        <w:t xml:space="preserve">&lt;input type="text" name="firstname" value="Mickey"&gt;&lt;br&gt; </w:t>
      </w:r>
    </w:p>
    <w:p>
      <w:pPr>
        <w:bidi w:val="0"/>
        <w:ind w:left="720" w:leftChars="0" w:firstLine="720" w:firstLineChars="0"/>
        <w:rPr>
          <w:rFonts w:hint="default"/>
        </w:rPr>
      </w:pPr>
      <w:r>
        <w:rPr>
          <w:rFonts w:hint="default"/>
          <w:lang w:val="en-US" w:eastAsia="zh-CN"/>
        </w:rPr>
        <w:t xml:space="preserve">Last name:&lt;br&gt; </w:t>
      </w:r>
    </w:p>
    <w:p>
      <w:pPr>
        <w:bidi w:val="0"/>
        <w:ind w:left="720" w:leftChars="0" w:firstLine="720" w:firstLineChars="0"/>
        <w:rPr>
          <w:rFonts w:hint="default"/>
        </w:rPr>
      </w:pPr>
      <w:r>
        <w:rPr>
          <w:rFonts w:hint="default"/>
          <w:lang w:val="en-US" w:eastAsia="zh-CN"/>
        </w:rPr>
        <w:t xml:space="preserve">&lt;input type="text" name="lastname" value="Mouse"&gt;&lt;br&gt;&lt;br&gt; </w:t>
      </w:r>
    </w:p>
    <w:p>
      <w:pPr>
        <w:bidi w:val="0"/>
        <w:ind w:left="720" w:leftChars="0" w:firstLine="720" w:firstLineChars="0"/>
        <w:rPr>
          <w:rFonts w:hint="default"/>
        </w:rPr>
      </w:pPr>
      <w:r>
        <w:rPr>
          <w:rFonts w:hint="default"/>
          <w:lang w:val="en-US" w:eastAsia="zh-CN"/>
        </w:rPr>
        <w:t xml:space="preserve">&lt;input type="submit" value="Submit"&gt; </w:t>
      </w:r>
    </w:p>
    <w:p>
      <w:pPr>
        <w:bidi w:val="0"/>
        <w:ind w:firstLine="720" w:firstLineChars="0"/>
        <w:rPr>
          <w:rFonts w:hint="default"/>
        </w:rPr>
      </w:pPr>
      <w:r>
        <w:rPr>
          <w:rFonts w:hint="default"/>
          <w:lang w:val="en-US" w:eastAsia="zh-CN"/>
        </w:rPr>
        <w:t xml:space="preserve">&lt;/fieldset&gt; </w:t>
      </w:r>
    </w:p>
    <w:p>
      <w:pPr>
        <w:bidi w:val="0"/>
        <w:rPr>
          <w:rFonts w:hint="default"/>
        </w:rPr>
      </w:pPr>
      <w:r>
        <w:rPr>
          <w:rFonts w:hint="default"/>
          <w:lang w:val="en-US" w:eastAsia="zh-CN"/>
        </w:rPr>
        <w:t xml:space="preserve">&lt;/form&gt; </w:t>
      </w:r>
    </w:p>
    <w:p>
      <w:pPr>
        <w:pStyle w:val="4"/>
        <w:bidi w:val="0"/>
        <w:rPr>
          <w:rFonts w:hint="default"/>
        </w:rPr>
      </w:pPr>
      <w:r>
        <w:rPr>
          <w:rFonts w:hint="default"/>
          <w:lang w:val="en-US" w:eastAsia="zh-CN"/>
        </w:rPr>
        <w:t xml:space="preserve">HTML Form Attributes </w:t>
      </w:r>
    </w:p>
    <w:p>
      <w:pPr>
        <w:bidi w:val="0"/>
        <w:rPr>
          <w:rFonts w:hint="default"/>
        </w:rPr>
      </w:pPr>
      <w:r>
        <w:rPr>
          <w:rFonts w:hint="default"/>
          <w:lang w:val="en-US" w:eastAsia="zh-CN"/>
        </w:rPr>
        <w:t xml:space="preserve">An HTML &lt;form&gt; element, with all possible attributes set, will look like this: </w:t>
      </w:r>
    </w:p>
    <w:p>
      <w:pPr>
        <w:bidi w:val="0"/>
        <w:rPr>
          <w:rFonts w:hint="default"/>
          <w:b/>
          <w:bCs/>
        </w:rPr>
      </w:pPr>
      <w:r>
        <w:rPr>
          <w:rFonts w:hint="default"/>
          <w:b/>
          <w:bCs/>
          <w:lang w:val="en-US" w:eastAsia="zh-CN"/>
        </w:rPr>
        <w:t>&lt;form action="action_page.php" method="post" target="_blank" accept</w:t>
      </w:r>
    </w:p>
    <w:p>
      <w:pPr>
        <w:bidi w:val="0"/>
        <w:rPr>
          <w:rFonts w:hint="default"/>
          <w:b/>
          <w:bCs/>
        </w:rPr>
      </w:pPr>
      <w:r>
        <w:rPr>
          <w:rFonts w:hint="default"/>
          <w:b/>
          <w:bCs/>
          <w:lang w:val="en-US" w:eastAsia="zh-CN"/>
        </w:rPr>
        <w:t xml:space="preserve">charset="UTF-8" </w:t>
      </w:r>
    </w:p>
    <w:p>
      <w:pPr>
        <w:bidi w:val="0"/>
        <w:rPr>
          <w:rFonts w:hint="default"/>
          <w:b/>
          <w:bCs/>
        </w:rPr>
      </w:pPr>
      <w:r>
        <w:rPr>
          <w:rFonts w:hint="default"/>
          <w:b/>
          <w:bCs/>
          <w:lang w:val="en-US" w:eastAsia="zh-CN"/>
        </w:rPr>
        <w:t xml:space="preserve">enctype="application/x-www-form-urlencoded" autocomplete="off" novalidate&gt; </w:t>
      </w:r>
    </w:p>
    <w:p>
      <w:pPr>
        <w:bidi w:val="0"/>
        <w:rPr>
          <w:rFonts w:hint="default"/>
          <w:b/>
          <w:bCs/>
        </w:rPr>
      </w:pPr>
      <w:r>
        <w:rPr>
          <w:rFonts w:hint="default"/>
          <w:b/>
          <w:bCs/>
          <w:lang w:val="en-US" w:eastAsia="zh-CN"/>
        </w:rPr>
        <w:t xml:space="preserve">. </w:t>
      </w:r>
    </w:p>
    <w:p>
      <w:pPr>
        <w:bidi w:val="0"/>
        <w:rPr>
          <w:rFonts w:hint="default"/>
          <w:b/>
          <w:bCs/>
        </w:rPr>
      </w:pPr>
      <w:r>
        <w:rPr>
          <w:rFonts w:hint="default"/>
          <w:b/>
          <w:bCs/>
          <w:lang w:val="en-US" w:eastAsia="zh-CN"/>
        </w:rPr>
        <w:t xml:space="preserve">form elements </w:t>
      </w:r>
    </w:p>
    <w:p>
      <w:pPr>
        <w:bidi w:val="0"/>
        <w:rPr>
          <w:rFonts w:hint="default"/>
          <w:b/>
          <w:bCs/>
        </w:rPr>
      </w:pPr>
      <w:r>
        <w:rPr>
          <w:rFonts w:hint="default"/>
          <w:b/>
          <w:bCs/>
          <w:lang w:val="en-US" w:eastAsia="zh-CN"/>
        </w:rPr>
        <w:t xml:space="preserve">. </w:t>
      </w:r>
    </w:p>
    <w:p>
      <w:pPr>
        <w:bidi w:val="0"/>
        <w:rPr>
          <w:rFonts w:hint="default"/>
        </w:rPr>
      </w:pPr>
      <w:r>
        <w:rPr>
          <w:rFonts w:hint="default"/>
          <w:b/>
          <w:bCs/>
          <w:lang w:val="en-US" w:eastAsia="zh-CN"/>
        </w:rPr>
        <w:t>&lt;/form&gt;</w:t>
      </w:r>
      <w:r>
        <w:rPr>
          <w:rFonts w:hint="default"/>
          <w:lang w:val="en-US" w:eastAsia="zh-CN"/>
        </w:rPr>
        <w:t xml:space="preserve"> </w:t>
      </w:r>
    </w:p>
    <w:p>
      <w:pPr>
        <w:pStyle w:val="3"/>
        <w:bidi w:val="0"/>
        <w:rPr>
          <w:rFonts w:hint="default"/>
        </w:rPr>
      </w:pPr>
      <w:r>
        <w:rPr>
          <w:rFonts w:hint="default"/>
          <w:lang w:val="en-US" w:eastAsia="zh-CN"/>
        </w:rPr>
        <w:t xml:space="preserve">Playing Videos in HTML </w:t>
      </w:r>
    </w:p>
    <w:p>
      <w:pPr>
        <w:bidi w:val="0"/>
        <w:rPr>
          <w:rFonts w:hint="default"/>
        </w:rPr>
      </w:pPr>
      <w:r>
        <w:rPr>
          <w:rFonts w:hint="default"/>
          <w:lang w:val="en-US" w:eastAsia="zh-CN"/>
        </w:rPr>
        <w:t xml:space="preserve">Before HTML5, there was no standard for showing videos on a web page. </w:t>
      </w:r>
    </w:p>
    <w:p>
      <w:pPr>
        <w:bidi w:val="0"/>
        <w:rPr>
          <w:rFonts w:hint="default"/>
        </w:rPr>
      </w:pPr>
      <w:r>
        <w:rPr>
          <w:rFonts w:hint="default"/>
          <w:lang w:val="en-US" w:eastAsia="zh-CN"/>
        </w:rPr>
        <w:t xml:space="preserve">Before HTML5, videos could only be played with a plug-in (like flash). </w:t>
      </w:r>
    </w:p>
    <w:p>
      <w:pPr>
        <w:bidi w:val="0"/>
        <w:rPr>
          <w:rFonts w:hint="default" w:ascii="Poppins" w:hAnsi="Poppins" w:cs="Poppins"/>
        </w:rPr>
      </w:pPr>
      <w:r>
        <w:rPr>
          <w:rFonts w:hint="default"/>
          <w:lang w:val="en-US" w:eastAsia="zh-CN"/>
        </w:rPr>
        <w:t xml:space="preserve">The HTML5 &lt;video&gt; element specifies a standard way to embed a video in a web page. </w:t>
      </w:r>
    </w:p>
    <w:p>
      <w:pPr>
        <w:pStyle w:val="4"/>
        <w:bidi w:val="0"/>
        <w:rPr>
          <w:rFonts w:hint="default"/>
        </w:rPr>
      </w:pPr>
      <w:r>
        <w:rPr>
          <w:rFonts w:hint="default"/>
          <w:lang w:val="en-US" w:eastAsia="zh-CN"/>
        </w:rPr>
        <w:t xml:space="preserve">The HTML &lt;video&gt; Element </w:t>
      </w:r>
    </w:p>
    <w:p>
      <w:pPr>
        <w:bidi w:val="0"/>
        <w:rPr>
          <w:rFonts w:hint="default"/>
        </w:rPr>
      </w:pPr>
      <w:r>
        <w:rPr>
          <w:rFonts w:hint="default"/>
          <w:lang w:val="en-US" w:eastAsia="zh-CN"/>
        </w:rPr>
        <w:t xml:space="preserve">To show a video in HTML, use the &lt;video&gt; element: </w:t>
      </w:r>
    </w:p>
    <w:p>
      <w:pPr>
        <w:pStyle w:val="5"/>
        <w:bidi w:val="0"/>
        <w:rPr>
          <w:rFonts w:hint="default" w:ascii="Poppins" w:hAnsi="Poppins" w:cs="Poppins"/>
        </w:rPr>
      </w:pPr>
      <w:r>
        <w:rPr>
          <w:rFonts w:hint="default"/>
          <w:lang w:val="en-US" w:eastAsia="zh-CN"/>
        </w:rPr>
        <w:t xml:space="preserve">Example </w:t>
      </w:r>
    </w:p>
    <w:p>
      <w:pPr>
        <w:bidi w:val="0"/>
        <w:rPr>
          <w:rFonts w:hint="default"/>
          <w:b/>
          <w:bCs/>
        </w:rPr>
      </w:pPr>
      <w:r>
        <w:rPr>
          <w:rFonts w:hint="default"/>
          <w:b/>
          <w:bCs/>
          <w:lang w:val="en-US" w:eastAsia="zh-CN"/>
        </w:rPr>
        <w:t xml:space="preserve">&lt;video width="320" height="240" controls&gt; </w:t>
      </w:r>
    </w:p>
    <w:p>
      <w:pPr>
        <w:bidi w:val="0"/>
        <w:ind w:firstLine="720" w:firstLineChars="0"/>
        <w:rPr>
          <w:rFonts w:hint="default"/>
          <w:b/>
          <w:bCs/>
        </w:rPr>
      </w:pPr>
      <w:r>
        <w:rPr>
          <w:rFonts w:hint="default"/>
          <w:b/>
          <w:bCs/>
          <w:lang w:val="en-US" w:eastAsia="zh-CN"/>
        </w:rPr>
        <w:t xml:space="preserve">&lt;source src="movie.mp4" type="video/mp4"&gt; </w:t>
      </w:r>
    </w:p>
    <w:p>
      <w:pPr>
        <w:bidi w:val="0"/>
        <w:ind w:firstLine="720" w:firstLineChars="0"/>
        <w:rPr>
          <w:rFonts w:hint="default"/>
          <w:b/>
          <w:bCs/>
        </w:rPr>
      </w:pPr>
      <w:r>
        <w:rPr>
          <w:rFonts w:hint="default"/>
          <w:b/>
          <w:bCs/>
          <w:lang w:val="en-US" w:eastAsia="zh-CN"/>
        </w:rPr>
        <w:t xml:space="preserve">&lt;source src="movie.ogg" type="video/ogg"&gt; </w:t>
      </w:r>
    </w:p>
    <w:p>
      <w:pPr>
        <w:bidi w:val="0"/>
        <w:ind w:firstLine="720" w:firstLineChars="0"/>
        <w:rPr>
          <w:rFonts w:hint="default"/>
          <w:b/>
          <w:bCs/>
        </w:rPr>
      </w:pPr>
      <w:r>
        <w:rPr>
          <w:rFonts w:hint="default"/>
          <w:b/>
          <w:bCs/>
          <w:lang w:val="en-US" w:eastAsia="zh-CN"/>
        </w:rPr>
        <w:t xml:space="preserve">Your browser does not support the video tag. </w:t>
      </w:r>
    </w:p>
    <w:p>
      <w:pPr>
        <w:bidi w:val="0"/>
        <w:rPr>
          <w:rFonts w:hint="default"/>
          <w:b/>
          <w:bCs/>
        </w:rPr>
      </w:pPr>
      <w:r>
        <w:rPr>
          <w:rFonts w:hint="default"/>
          <w:b/>
          <w:bCs/>
          <w:lang w:val="en-US" w:eastAsia="zh-CN"/>
        </w:rPr>
        <w:t xml:space="preserve">&lt;/video&gt; </w:t>
      </w:r>
    </w:p>
    <w:p>
      <w:pPr>
        <w:pStyle w:val="5"/>
        <w:bidi w:val="0"/>
        <w:rPr>
          <w:rFonts w:hint="default"/>
        </w:rPr>
      </w:pPr>
      <w:r>
        <w:rPr>
          <w:rFonts w:hint="default"/>
          <w:lang w:val="en-US" w:eastAsia="zh-CN"/>
        </w:rPr>
        <w:t xml:space="preserve">How it Works </w:t>
      </w:r>
    </w:p>
    <w:p>
      <w:pPr>
        <w:bidi w:val="0"/>
        <w:rPr>
          <w:rFonts w:hint="default"/>
        </w:rPr>
      </w:pPr>
      <w:r>
        <w:rPr>
          <w:rFonts w:hint="default"/>
          <w:lang w:val="en-US" w:eastAsia="zh-CN"/>
        </w:rPr>
        <w:t>The controls attribute adds video controls, like play, pause, and volume.</w:t>
      </w:r>
    </w:p>
    <w:p>
      <w:pPr>
        <w:bidi w:val="0"/>
        <w:rPr>
          <w:rFonts w:hint="default"/>
        </w:rPr>
      </w:pPr>
      <w:r>
        <w:rPr>
          <w:rFonts w:hint="default"/>
          <w:lang w:val="en-US" w:eastAsia="zh-CN"/>
        </w:rPr>
        <w:t xml:space="preserve">It is a good idea to always include width and height attributes. </w:t>
      </w:r>
    </w:p>
    <w:p>
      <w:pPr>
        <w:bidi w:val="0"/>
        <w:rPr>
          <w:rFonts w:hint="default"/>
        </w:rPr>
      </w:pPr>
      <w:r>
        <w:rPr>
          <w:rFonts w:hint="default"/>
          <w:lang w:val="en-US" w:eastAsia="zh-CN"/>
        </w:rPr>
        <w:t xml:space="preserve">If height and width are not set, the browser does not know the size of the video. The effect will be that the page will change (or flicker) while the video loads. </w:t>
      </w:r>
    </w:p>
    <w:p>
      <w:pPr>
        <w:bidi w:val="0"/>
        <w:rPr>
          <w:rFonts w:hint="default"/>
        </w:rPr>
      </w:pPr>
      <w:r>
        <w:rPr>
          <w:rFonts w:hint="default"/>
          <w:lang w:val="en-US" w:eastAsia="zh-CN"/>
        </w:rPr>
        <w:t xml:space="preserve">Text between the &lt;video&gt; and &lt;/video&gt; tags will only display in browsers that do not support the &lt;video&gt; element. </w:t>
      </w:r>
    </w:p>
    <w:p>
      <w:pPr>
        <w:bidi w:val="0"/>
        <w:rPr>
          <w:rFonts w:hint="default"/>
        </w:rPr>
      </w:pPr>
      <w:r>
        <w:rPr>
          <w:rFonts w:hint="default"/>
          <w:lang w:val="en-US" w:eastAsia="zh-CN"/>
        </w:rPr>
        <w:t xml:space="preserve">Multiple &lt;source&gt; elements can link to different video files. The browser will use the first recognized format. </w:t>
      </w:r>
    </w:p>
    <w:p>
      <w:pPr>
        <w:pStyle w:val="4"/>
        <w:bidi w:val="0"/>
        <w:rPr>
          <w:rFonts w:hint="default"/>
        </w:rPr>
      </w:pPr>
      <w:r>
        <w:rPr>
          <w:rFonts w:hint="default"/>
          <w:lang w:val="en-US" w:eastAsia="zh-CN"/>
        </w:rPr>
        <w:t xml:space="preserve">HTML &lt;video&gt; Autoplay </w:t>
      </w:r>
    </w:p>
    <w:p>
      <w:pPr>
        <w:bidi w:val="0"/>
        <w:rPr>
          <w:rFonts w:hint="default"/>
        </w:rPr>
      </w:pPr>
      <w:r>
        <w:rPr>
          <w:rFonts w:hint="default"/>
          <w:lang w:val="en-US" w:eastAsia="zh-CN"/>
        </w:rPr>
        <w:t xml:space="preserve">To start a video automatically use the autoplay attribute: </w:t>
      </w:r>
    </w:p>
    <w:p>
      <w:pPr>
        <w:pStyle w:val="5"/>
        <w:bidi w:val="0"/>
        <w:rPr>
          <w:rFonts w:hint="default" w:ascii="Poppins" w:hAnsi="Poppins" w:cs="Poppins"/>
        </w:rPr>
      </w:pPr>
      <w:r>
        <w:rPr>
          <w:rFonts w:hint="default"/>
          <w:lang w:val="en-US" w:eastAsia="zh-CN"/>
        </w:rPr>
        <w:t xml:space="preserve">Example </w:t>
      </w:r>
    </w:p>
    <w:p>
      <w:pPr>
        <w:bidi w:val="0"/>
        <w:rPr>
          <w:rFonts w:hint="default"/>
        </w:rPr>
      </w:pPr>
      <w:r>
        <w:rPr>
          <w:rFonts w:hint="default"/>
          <w:lang w:val="en-US" w:eastAsia="zh-CN"/>
        </w:rPr>
        <w:t xml:space="preserve">&lt;video width="320" height="240" autoplay&gt; </w:t>
      </w:r>
    </w:p>
    <w:p>
      <w:pPr>
        <w:bidi w:val="0"/>
        <w:ind w:firstLine="720" w:firstLineChars="0"/>
        <w:rPr>
          <w:rFonts w:hint="default"/>
        </w:rPr>
      </w:pPr>
      <w:r>
        <w:rPr>
          <w:rFonts w:hint="default"/>
          <w:lang w:val="en-US" w:eastAsia="zh-CN"/>
        </w:rPr>
        <w:t xml:space="preserve">&lt;source src="movie.mp4" type="video/mp4"&gt; </w:t>
      </w:r>
    </w:p>
    <w:p>
      <w:pPr>
        <w:bidi w:val="0"/>
        <w:ind w:firstLine="720" w:firstLineChars="0"/>
        <w:rPr>
          <w:rFonts w:hint="default"/>
        </w:rPr>
      </w:pPr>
      <w:r>
        <w:rPr>
          <w:rFonts w:hint="default"/>
          <w:lang w:val="en-US" w:eastAsia="zh-CN"/>
        </w:rPr>
        <w:t xml:space="preserve">&lt;source src="movie.ogg" type="video/ogg"&gt; </w:t>
      </w:r>
    </w:p>
    <w:p>
      <w:pPr>
        <w:bidi w:val="0"/>
        <w:ind w:firstLine="720" w:firstLineChars="0"/>
        <w:rPr>
          <w:rFonts w:hint="default"/>
        </w:rPr>
      </w:pPr>
      <w:r>
        <w:rPr>
          <w:rFonts w:hint="default"/>
          <w:lang w:val="en-US" w:eastAsia="zh-CN"/>
        </w:rPr>
        <w:t xml:space="preserve">Your browser does not support the video tag. </w:t>
      </w:r>
    </w:p>
    <w:p>
      <w:pPr>
        <w:bidi w:val="0"/>
        <w:rPr>
          <w:rFonts w:hint="default"/>
        </w:rPr>
      </w:pPr>
      <w:r>
        <w:rPr>
          <w:rFonts w:hint="default"/>
          <w:lang w:val="en-US" w:eastAsia="zh-CN"/>
        </w:rPr>
        <w:t xml:space="preserve">&lt;/video&gt; </w:t>
      </w:r>
    </w:p>
    <w:p>
      <w:pPr>
        <w:pStyle w:val="5"/>
        <w:bidi w:val="0"/>
        <w:rPr>
          <w:rFonts w:hint="default"/>
        </w:rPr>
      </w:pPr>
      <w:r>
        <w:rPr>
          <w:rFonts w:hint="default"/>
          <w:lang w:val="en-US" w:eastAsia="zh-CN"/>
        </w:rPr>
        <w:t xml:space="preserve">Note! </w:t>
      </w:r>
    </w:p>
    <w:p>
      <w:pPr>
        <w:bidi w:val="0"/>
        <w:rPr>
          <w:rFonts w:hint="default"/>
        </w:rPr>
      </w:pPr>
      <w:r>
        <w:rPr>
          <w:rFonts w:hint="default"/>
          <w:lang w:val="en-US" w:eastAsia="zh-CN"/>
        </w:rPr>
        <w:t xml:space="preserve">The autoplay attribute does not work in mobile devices like iPad and iPhone. </w:t>
      </w:r>
    </w:p>
    <w:p>
      <w:pPr>
        <w:pStyle w:val="4"/>
        <w:bidi w:val="0"/>
        <w:rPr>
          <w:rFonts w:hint="default"/>
        </w:rPr>
      </w:pPr>
      <w:r>
        <w:rPr>
          <w:rFonts w:hint="default"/>
          <w:lang w:val="en-US" w:eastAsia="zh-CN"/>
        </w:rPr>
        <w:t xml:space="preserve">HTML Video - Methods, Properties, and Events </w:t>
      </w:r>
    </w:p>
    <w:p>
      <w:pPr>
        <w:bidi w:val="0"/>
        <w:rPr>
          <w:rFonts w:hint="default"/>
        </w:rPr>
      </w:pPr>
      <w:r>
        <w:rPr>
          <w:rFonts w:hint="default"/>
          <w:lang w:val="en-US" w:eastAsia="zh-CN"/>
        </w:rPr>
        <w:t xml:space="preserve">HTML5 defines DOM methods, properties, and events for the &lt;video&gt; element. </w:t>
      </w:r>
    </w:p>
    <w:p>
      <w:pPr>
        <w:bidi w:val="0"/>
        <w:rPr>
          <w:rFonts w:hint="default"/>
        </w:rPr>
      </w:pPr>
      <w:r>
        <w:rPr>
          <w:rFonts w:hint="default"/>
          <w:lang w:val="en-US" w:eastAsia="zh-CN"/>
        </w:rPr>
        <w:t xml:space="preserve">This allows you to load, play, and pause videos, as well as setting duration and volume. </w:t>
      </w:r>
    </w:p>
    <w:p>
      <w:pPr>
        <w:bidi w:val="0"/>
        <w:rPr>
          <w:rFonts w:hint="default"/>
        </w:rPr>
      </w:pPr>
      <w:r>
        <w:rPr>
          <w:rFonts w:hint="default"/>
          <w:lang w:val="en-US" w:eastAsia="zh-CN"/>
        </w:rPr>
        <w:t xml:space="preserve">There are also DOM events that can notify you when a video begins to play, is paused, etc. </w:t>
      </w:r>
    </w:p>
    <w:p>
      <w:pPr>
        <w:pStyle w:val="4"/>
        <w:bidi w:val="0"/>
        <w:rPr>
          <w:rFonts w:hint="default"/>
          <w:lang w:val="en-US" w:eastAsia="zh-CN"/>
        </w:rPr>
      </w:pPr>
      <w:r>
        <w:rPr>
          <w:rFonts w:hint="default"/>
          <w:lang w:val="en-US" w:eastAsia="zh-CN"/>
        </w:rPr>
        <w:t xml:space="preserve">HTML5 Video Tags </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7"/>
        <w:gridCol w:w="8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7" w:type="dxa"/>
          </w:tcPr>
          <w:p>
            <w:pPr>
              <w:widowControl w:val="0"/>
              <w:rPr>
                <w:rFonts w:hint="default"/>
                <w:b/>
                <w:bCs/>
                <w:vertAlign w:val="baseline"/>
                <w:lang w:val="en-US"/>
              </w:rPr>
            </w:pPr>
            <w:r>
              <w:rPr>
                <w:rFonts w:hint="default"/>
                <w:b/>
                <w:bCs/>
                <w:vertAlign w:val="baseline"/>
                <w:lang w:val="en-US"/>
              </w:rPr>
              <w:t>Tag</w:t>
            </w:r>
          </w:p>
        </w:tc>
        <w:tc>
          <w:tcPr>
            <w:tcW w:w="8635" w:type="dxa"/>
          </w:tcPr>
          <w:p>
            <w:pPr>
              <w:widowControl w:val="0"/>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7" w:type="dxa"/>
          </w:tcPr>
          <w:p>
            <w:pPr>
              <w:widowControl w:val="0"/>
              <w:rPr>
                <w:rFonts w:hint="default"/>
                <w:vertAlign w:val="baseline"/>
                <w:lang w:val="en-US"/>
              </w:rPr>
            </w:pPr>
            <w:r>
              <w:rPr>
                <w:rFonts w:hint="default"/>
                <w:vertAlign w:val="baseline"/>
                <w:lang w:val="en-US"/>
              </w:rPr>
              <w:t>&lt;video&gt;</w:t>
            </w:r>
          </w:p>
        </w:tc>
        <w:tc>
          <w:tcPr>
            <w:tcW w:w="8635" w:type="dxa"/>
          </w:tcPr>
          <w:p>
            <w:pPr>
              <w:widowControl w:val="0"/>
              <w:rPr>
                <w:rFonts w:hint="default"/>
                <w:vertAlign w:val="baseline"/>
                <w:lang w:val="en-US"/>
              </w:rPr>
            </w:pPr>
            <w:r>
              <w:rPr>
                <w:rFonts w:hint="default"/>
                <w:vertAlign w:val="baseline"/>
                <w:lang w:val="en-US"/>
              </w:rPr>
              <w:t>Defines a video or movie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7" w:type="dxa"/>
          </w:tcPr>
          <w:p>
            <w:pPr>
              <w:widowControl w:val="0"/>
              <w:rPr>
                <w:rFonts w:hint="default"/>
                <w:vertAlign w:val="baseline"/>
                <w:lang w:val="en-US"/>
              </w:rPr>
            </w:pPr>
            <w:r>
              <w:rPr>
                <w:rFonts w:hint="default"/>
                <w:vertAlign w:val="baseline"/>
                <w:lang w:val="en-US"/>
              </w:rPr>
              <w:t>&lt;source&gt;</w:t>
            </w:r>
          </w:p>
        </w:tc>
        <w:tc>
          <w:tcPr>
            <w:tcW w:w="8635" w:type="dxa"/>
          </w:tcPr>
          <w:p>
            <w:pPr>
              <w:widowControl w:val="0"/>
              <w:rPr>
                <w:rFonts w:hint="default"/>
                <w:vertAlign w:val="baseline"/>
                <w:lang w:val="en-US"/>
              </w:rPr>
            </w:pPr>
            <w:r>
              <w:rPr>
                <w:rFonts w:hint="default"/>
                <w:vertAlign w:val="baseline"/>
                <w:lang w:val="en-US"/>
              </w:rPr>
              <w:t>Defines multiple media resources for media elements, such as &lt;video&gt; and &lt;audio&gt;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7" w:type="dxa"/>
          </w:tcPr>
          <w:p>
            <w:pPr>
              <w:widowControl w:val="0"/>
              <w:rPr>
                <w:rFonts w:hint="default"/>
                <w:vertAlign w:val="baseline"/>
                <w:lang w:val="en-US"/>
              </w:rPr>
            </w:pPr>
            <w:r>
              <w:rPr>
                <w:rFonts w:hint="default"/>
                <w:vertAlign w:val="baseline"/>
                <w:lang w:val="en-US"/>
              </w:rPr>
              <w:t>&lt;track&gt;</w:t>
            </w:r>
          </w:p>
        </w:tc>
        <w:tc>
          <w:tcPr>
            <w:tcW w:w="8635" w:type="dxa"/>
          </w:tcPr>
          <w:p>
            <w:pPr>
              <w:widowControl w:val="0"/>
              <w:rPr>
                <w:rFonts w:hint="default"/>
                <w:vertAlign w:val="baseline"/>
                <w:lang w:val="en-US"/>
              </w:rPr>
            </w:pPr>
            <w:r>
              <w:rPr>
                <w:rFonts w:hint="default"/>
                <w:vertAlign w:val="baseline"/>
                <w:lang w:val="en-US"/>
              </w:rPr>
              <w:t>Defines text tracks in media players</w:t>
            </w:r>
          </w:p>
        </w:tc>
      </w:tr>
    </w:tbl>
    <w:p>
      <w:pPr>
        <w:rPr>
          <w:rFonts w:hint="default"/>
        </w:rPr>
      </w:pPr>
    </w:p>
    <w:p>
      <w:pPr>
        <w:pStyle w:val="3"/>
        <w:bidi w:val="0"/>
        <w:rPr>
          <w:rFonts w:hint="default"/>
        </w:rPr>
      </w:pPr>
      <w:r>
        <w:rPr>
          <w:rFonts w:hint="default"/>
          <w:lang w:val="en-US" w:eastAsia="zh-CN"/>
        </w:rPr>
        <w:t xml:space="preserve">Form Validation and Handler </w:t>
      </w:r>
    </w:p>
    <w:p>
      <w:pPr>
        <w:pStyle w:val="4"/>
        <w:bidi w:val="0"/>
        <w:rPr>
          <w:rFonts w:hint="default"/>
        </w:rPr>
      </w:pPr>
      <w:r>
        <w:rPr>
          <w:rFonts w:hint="default"/>
          <w:lang w:val="en-US" w:eastAsia="zh-CN"/>
        </w:rPr>
        <w:t xml:space="preserve">JavaScript Form Validation </w:t>
      </w:r>
    </w:p>
    <w:p>
      <w:pPr>
        <w:bidi w:val="0"/>
        <w:rPr>
          <w:rFonts w:hint="default"/>
        </w:rPr>
      </w:pPr>
      <w:r>
        <w:rPr>
          <w:rFonts w:hint="default"/>
          <w:lang w:val="en-US" w:eastAsia="zh-CN"/>
        </w:rPr>
        <w:t xml:space="preserve">HTML form validation can be done by a JavaScript. </w:t>
      </w:r>
    </w:p>
    <w:p>
      <w:pPr>
        <w:bidi w:val="0"/>
        <w:rPr>
          <w:rFonts w:hint="default"/>
        </w:rPr>
      </w:pPr>
      <w:r>
        <w:rPr>
          <w:rFonts w:hint="default"/>
          <w:lang w:val="en-US" w:eastAsia="zh-CN"/>
        </w:rPr>
        <w:t xml:space="preserve">If a form field (fname) is empty, this function alerts a message, and returns false, to </w:t>
      </w:r>
    </w:p>
    <w:p>
      <w:pPr>
        <w:bidi w:val="0"/>
        <w:rPr>
          <w:rFonts w:hint="default"/>
        </w:rPr>
      </w:pPr>
      <w:r>
        <w:rPr>
          <w:rFonts w:hint="default"/>
          <w:lang w:val="en-US" w:eastAsia="zh-CN"/>
        </w:rPr>
        <w:t xml:space="preserve">prevent the form from being submitted: </w:t>
      </w:r>
    </w:p>
    <w:p>
      <w:pPr>
        <w:pStyle w:val="5"/>
        <w:bidi w:val="0"/>
        <w:rPr>
          <w:rFonts w:hint="default"/>
        </w:rPr>
      </w:pPr>
      <w:r>
        <w:rPr>
          <w:rFonts w:hint="default"/>
          <w:lang w:val="en-US" w:eastAsia="zh-CN"/>
        </w:rPr>
        <w:t xml:space="preserve">JavaScript Example </w:t>
      </w:r>
    </w:p>
    <w:p>
      <w:pPr>
        <w:bidi w:val="0"/>
        <w:rPr>
          <w:rFonts w:hint="default"/>
        </w:rPr>
      </w:pPr>
      <w:r>
        <w:rPr>
          <w:rFonts w:hint="default"/>
          <w:lang w:val="en-US" w:eastAsia="zh-CN"/>
        </w:rPr>
        <w:t xml:space="preserve">function validateForm() { </w:t>
      </w:r>
    </w:p>
    <w:p>
      <w:pPr>
        <w:bidi w:val="0"/>
        <w:ind w:firstLine="720" w:firstLineChars="0"/>
        <w:rPr>
          <w:rFonts w:hint="default"/>
        </w:rPr>
      </w:pPr>
      <w:r>
        <w:rPr>
          <w:rFonts w:hint="default"/>
          <w:lang w:val="en-US" w:eastAsia="zh-CN"/>
        </w:rPr>
        <w:t xml:space="preserve">var x = document.forms["myForm"]["fname"].value; </w:t>
      </w:r>
    </w:p>
    <w:p>
      <w:pPr>
        <w:bidi w:val="0"/>
        <w:ind w:firstLine="720" w:firstLineChars="0"/>
        <w:rPr>
          <w:rFonts w:hint="default"/>
        </w:rPr>
      </w:pPr>
      <w:r>
        <w:rPr>
          <w:rFonts w:hint="default"/>
          <w:lang w:val="en-US" w:eastAsia="zh-CN"/>
        </w:rPr>
        <w:t xml:space="preserve">if (x == null || x == "") { </w:t>
      </w:r>
    </w:p>
    <w:p>
      <w:pPr>
        <w:bidi w:val="0"/>
        <w:ind w:left="720" w:leftChars="0" w:firstLine="720" w:firstLineChars="0"/>
        <w:rPr>
          <w:rFonts w:hint="default"/>
        </w:rPr>
      </w:pPr>
      <w:r>
        <w:rPr>
          <w:rFonts w:hint="default"/>
          <w:lang w:val="en-US" w:eastAsia="zh-CN"/>
        </w:rPr>
        <w:t xml:space="preserve">alert("Name must be filled out"); </w:t>
      </w:r>
    </w:p>
    <w:p>
      <w:pPr>
        <w:bidi w:val="0"/>
        <w:ind w:left="720" w:leftChars="0" w:firstLine="720" w:firstLineChars="0"/>
        <w:rPr>
          <w:rFonts w:hint="default"/>
        </w:rPr>
      </w:pPr>
      <w:r>
        <w:rPr>
          <w:rFonts w:hint="default"/>
          <w:lang w:val="en-US" w:eastAsia="zh-CN"/>
        </w:rPr>
        <w:t xml:space="preserve">return false; </w:t>
      </w:r>
    </w:p>
    <w:p>
      <w:pPr>
        <w:bidi w:val="0"/>
        <w:ind w:firstLine="720" w:firstLineChars="0"/>
        <w:rPr>
          <w:rFonts w:hint="default"/>
        </w:rPr>
      </w:pPr>
      <w:r>
        <w:rPr>
          <w:rFonts w:hint="default"/>
          <w:lang w:val="en-US" w:eastAsia="zh-CN"/>
        </w:rPr>
        <w:t xml:space="preserve">} </w:t>
      </w:r>
    </w:p>
    <w:p>
      <w:pPr>
        <w:bidi w:val="0"/>
        <w:rPr>
          <w:rFonts w:hint="default"/>
        </w:rPr>
      </w:pPr>
      <w:r>
        <w:rPr>
          <w:rFonts w:hint="default"/>
          <w:lang w:val="en-US" w:eastAsia="zh-CN"/>
        </w:rPr>
        <w:t xml:space="preserve">} </w:t>
      </w:r>
    </w:p>
    <w:p>
      <w:pPr>
        <w:bidi w:val="0"/>
        <w:rPr>
          <w:rFonts w:hint="default"/>
        </w:rPr>
      </w:pPr>
      <w:r>
        <w:rPr>
          <w:rFonts w:hint="default"/>
          <w:lang w:val="en-US" w:eastAsia="zh-CN"/>
        </w:rPr>
        <w:t xml:space="preserve">The function can be called when the form is submitted: </w:t>
      </w:r>
    </w:p>
    <w:p>
      <w:pPr>
        <w:pStyle w:val="5"/>
        <w:bidi w:val="0"/>
        <w:rPr>
          <w:rFonts w:hint="default"/>
        </w:rPr>
      </w:pPr>
      <w:r>
        <w:rPr>
          <w:rFonts w:hint="default"/>
          <w:lang w:val="en-US" w:eastAsia="zh-CN"/>
        </w:rPr>
        <w:t xml:space="preserve">HTML Form Example </w:t>
      </w:r>
    </w:p>
    <w:p>
      <w:pPr>
        <w:bidi w:val="0"/>
        <w:rPr>
          <w:rFonts w:hint="default"/>
        </w:rPr>
      </w:pPr>
      <w:r>
        <w:rPr>
          <w:rFonts w:hint="default"/>
          <w:lang w:val="en-US" w:eastAsia="zh-CN"/>
        </w:rPr>
        <w:t xml:space="preserve">&lt;form name="myForm" action="demo_form.asp" onsubmit="return validateForm()" method="post"&gt; </w:t>
      </w:r>
    </w:p>
    <w:p>
      <w:pPr>
        <w:bidi w:val="0"/>
        <w:ind w:firstLine="720" w:firstLineChars="0"/>
        <w:rPr>
          <w:rFonts w:hint="default"/>
        </w:rPr>
      </w:pPr>
      <w:r>
        <w:rPr>
          <w:rFonts w:hint="default"/>
          <w:lang w:val="en-US" w:eastAsia="zh-CN"/>
        </w:rPr>
        <w:t xml:space="preserve">Name: &lt;input type="text" name="fname"&gt; </w:t>
      </w:r>
    </w:p>
    <w:p>
      <w:pPr>
        <w:bidi w:val="0"/>
        <w:ind w:firstLine="720" w:firstLineChars="0"/>
        <w:rPr>
          <w:rFonts w:hint="default"/>
        </w:rPr>
      </w:pPr>
      <w:r>
        <w:rPr>
          <w:rFonts w:hint="default"/>
          <w:lang w:val="en-US" w:eastAsia="zh-CN"/>
        </w:rPr>
        <w:t xml:space="preserve">&lt;input type="submit" value="Submit"&gt; </w:t>
      </w:r>
    </w:p>
    <w:p>
      <w:pPr>
        <w:bidi w:val="0"/>
        <w:rPr>
          <w:rFonts w:hint="default"/>
        </w:rPr>
      </w:pPr>
      <w:r>
        <w:rPr>
          <w:rFonts w:hint="default"/>
          <w:lang w:val="en-US" w:eastAsia="zh-CN"/>
        </w:rPr>
        <w:t xml:space="preserve">&lt;/form&gt; </w:t>
      </w:r>
    </w:p>
    <w:p>
      <w:pPr>
        <w:keepNext w:val="0"/>
        <w:keepLines w:val="0"/>
        <w:widowControl/>
        <w:suppressLineNumbers w:val="0"/>
        <w:jc w:val="left"/>
        <w:rPr>
          <w:rFonts w:hint="default" w:ascii="Poppins" w:hAnsi="Poppins" w:cs="Poppins"/>
        </w:rPr>
      </w:pPr>
      <w:r>
        <w:rPr>
          <w:rFonts w:hint="default" w:ascii="Poppins" w:hAnsi="Poppins" w:eastAsia="Bookman Old Style" w:cs="Poppins"/>
          <w:color w:val="2E74B5"/>
          <w:kern w:val="0"/>
          <w:sz w:val="25"/>
          <w:szCs w:val="25"/>
          <w:lang w:val="en-US" w:eastAsia="zh-CN" w:bidi="ar"/>
        </w:rPr>
        <w:t xml:space="preserve">HTML Form Validation </w:t>
      </w:r>
    </w:p>
    <w:p>
      <w:pPr>
        <w:keepNext w:val="0"/>
        <w:keepLines w:val="0"/>
        <w:widowControl/>
        <w:suppressLineNumbers w:val="0"/>
        <w:jc w:val="left"/>
        <w:rPr>
          <w:rFonts w:hint="default" w:ascii="Poppins" w:hAnsi="Poppins" w:cs="Poppins"/>
        </w:rPr>
      </w:pPr>
      <w:r>
        <w:rPr>
          <w:rFonts w:hint="default" w:ascii="Poppins" w:hAnsi="Poppins" w:eastAsia="Bookman Old Style" w:cs="Poppins"/>
          <w:color w:val="000000"/>
          <w:kern w:val="0"/>
          <w:sz w:val="22"/>
          <w:szCs w:val="22"/>
          <w:lang w:val="en-US" w:eastAsia="zh-CN" w:bidi="ar"/>
        </w:rPr>
        <w:t xml:space="preserve">HTML form validation can be performed automatically by the browser: </w:t>
      </w:r>
    </w:p>
    <w:p>
      <w:pPr>
        <w:keepNext w:val="0"/>
        <w:keepLines w:val="0"/>
        <w:widowControl/>
        <w:suppressLineNumbers w:val="0"/>
        <w:jc w:val="left"/>
        <w:rPr>
          <w:rFonts w:hint="default" w:ascii="Poppins" w:hAnsi="Poppins" w:cs="Poppins"/>
        </w:rPr>
      </w:pPr>
      <w:r>
        <w:rPr>
          <w:rFonts w:hint="default" w:ascii="Poppins" w:hAnsi="Poppins" w:eastAsia="Bookman Old Style" w:cs="Poppins"/>
          <w:color w:val="000000"/>
          <w:kern w:val="0"/>
          <w:sz w:val="22"/>
          <w:szCs w:val="22"/>
          <w:lang w:val="en-US" w:eastAsia="zh-CN" w:bidi="ar"/>
        </w:rPr>
        <w:t xml:space="preserve">If a form field (fname) is empty, the required attribute prevents this form from being </w:t>
      </w:r>
    </w:p>
    <w:p>
      <w:pPr>
        <w:keepNext w:val="0"/>
        <w:keepLines w:val="0"/>
        <w:widowControl/>
        <w:suppressLineNumbers w:val="0"/>
        <w:jc w:val="left"/>
        <w:rPr>
          <w:rFonts w:hint="default" w:ascii="Poppins" w:hAnsi="Poppins" w:cs="Poppins"/>
        </w:rPr>
      </w:pPr>
      <w:r>
        <w:rPr>
          <w:rFonts w:hint="default" w:ascii="Poppins" w:hAnsi="Poppins" w:eastAsia="Bookman Old Style" w:cs="Poppins"/>
          <w:color w:val="000000"/>
          <w:kern w:val="0"/>
          <w:sz w:val="22"/>
          <w:szCs w:val="22"/>
          <w:lang w:val="en-US" w:eastAsia="zh-CN" w:bidi="ar"/>
        </w:rPr>
        <w:t xml:space="preserve">submitted: </w:t>
      </w:r>
    </w:p>
    <w:p>
      <w:pPr>
        <w:keepNext w:val="0"/>
        <w:keepLines w:val="0"/>
        <w:widowControl/>
        <w:suppressLineNumbers w:val="0"/>
        <w:jc w:val="left"/>
        <w:rPr>
          <w:rFonts w:hint="default" w:ascii="Poppins" w:hAnsi="Poppins" w:cs="Poppins"/>
        </w:rPr>
      </w:pPr>
      <w:r>
        <w:rPr>
          <w:rFonts w:hint="default" w:ascii="Poppins" w:hAnsi="Poppins" w:eastAsia="Bookman Old Style" w:cs="Poppins"/>
          <w:color w:val="1F4D78"/>
          <w:kern w:val="0"/>
          <w:sz w:val="24"/>
          <w:szCs w:val="24"/>
          <w:lang w:val="en-US" w:eastAsia="zh-CN" w:bidi="ar"/>
        </w:rPr>
        <w:t xml:space="preserve">HTML Form Example </w:t>
      </w:r>
    </w:p>
    <w:p>
      <w:pPr>
        <w:keepNext w:val="0"/>
        <w:keepLines w:val="0"/>
        <w:widowControl/>
        <w:suppressLineNumbers w:val="0"/>
        <w:jc w:val="left"/>
        <w:rPr>
          <w:rFonts w:hint="default" w:ascii="Poppins" w:hAnsi="Poppins" w:cs="Poppins"/>
        </w:rPr>
      </w:pPr>
      <w:r>
        <w:rPr>
          <w:rFonts w:hint="default" w:ascii="Poppins" w:hAnsi="Poppins" w:eastAsia="Bookman Old Style" w:cs="Poppins"/>
          <w:b/>
          <w:bCs/>
          <w:color w:val="000000"/>
          <w:kern w:val="0"/>
          <w:sz w:val="22"/>
          <w:szCs w:val="22"/>
          <w:lang w:val="en-US" w:eastAsia="zh-CN" w:bidi="ar"/>
        </w:rPr>
        <w:t xml:space="preserve">&lt;form action="demo_form.asp" method="post"&gt; </w:t>
      </w:r>
    </w:p>
    <w:p>
      <w:pPr>
        <w:keepNext w:val="0"/>
        <w:keepLines w:val="0"/>
        <w:widowControl/>
        <w:suppressLineNumbers w:val="0"/>
        <w:jc w:val="left"/>
        <w:rPr>
          <w:rFonts w:hint="default" w:ascii="Poppins" w:hAnsi="Poppins" w:cs="Poppins"/>
        </w:rPr>
      </w:pPr>
      <w:r>
        <w:rPr>
          <w:rFonts w:hint="default" w:ascii="Poppins" w:hAnsi="Poppins" w:eastAsia="Bookman Old Style" w:cs="Poppins"/>
          <w:b/>
          <w:bCs/>
          <w:color w:val="000000"/>
          <w:kern w:val="0"/>
          <w:sz w:val="22"/>
          <w:szCs w:val="22"/>
          <w:lang w:val="en-US" w:eastAsia="zh-CN" w:bidi="ar"/>
        </w:rPr>
        <w:t xml:space="preserve">&lt;input type="text" name="fname" required&gt; </w:t>
      </w:r>
    </w:p>
    <w:p>
      <w:pPr>
        <w:keepNext w:val="0"/>
        <w:keepLines w:val="0"/>
        <w:widowControl/>
        <w:suppressLineNumbers w:val="0"/>
        <w:jc w:val="left"/>
        <w:rPr>
          <w:rFonts w:hint="default" w:ascii="Poppins" w:hAnsi="Poppins" w:cs="Poppins"/>
        </w:rPr>
      </w:pPr>
      <w:r>
        <w:rPr>
          <w:rFonts w:hint="default" w:ascii="Poppins" w:hAnsi="Poppins" w:eastAsia="Bookman Old Style" w:cs="Poppins"/>
          <w:b/>
          <w:bCs/>
          <w:color w:val="000000"/>
          <w:kern w:val="0"/>
          <w:sz w:val="22"/>
          <w:szCs w:val="22"/>
          <w:lang w:val="en-US" w:eastAsia="zh-CN" w:bidi="ar"/>
        </w:rPr>
        <w:t xml:space="preserve">&lt;input type="submit" value="Submit"&gt; </w:t>
      </w:r>
    </w:p>
    <w:p>
      <w:pPr>
        <w:keepNext w:val="0"/>
        <w:keepLines w:val="0"/>
        <w:widowControl/>
        <w:suppressLineNumbers w:val="0"/>
        <w:jc w:val="left"/>
        <w:rPr>
          <w:rFonts w:hint="default" w:ascii="Poppins" w:hAnsi="Poppins" w:cs="Poppins"/>
        </w:rPr>
      </w:pPr>
      <w:r>
        <w:rPr>
          <w:rFonts w:hint="default" w:ascii="Poppins" w:hAnsi="Poppins" w:eastAsia="Bookman Old Style" w:cs="Poppins"/>
          <w:b/>
          <w:bCs/>
          <w:color w:val="000000"/>
          <w:kern w:val="0"/>
          <w:sz w:val="22"/>
          <w:szCs w:val="22"/>
          <w:lang w:val="en-US" w:eastAsia="zh-CN" w:bidi="ar"/>
        </w:rPr>
        <w:t xml:space="preserve">&lt;/form&gt; </w:t>
      </w:r>
    </w:p>
    <w:p>
      <w:pPr>
        <w:pStyle w:val="5"/>
        <w:bidi w:val="0"/>
        <w:rPr>
          <w:rFonts w:hint="default"/>
        </w:rPr>
      </w:pPr>
      <w:r>
        <w:rPr>
          <w:rFonts w:hint="default"/>
          <w:lang w:val="en-US" w:eastAsia="zh-CN"/>
        </w:rPr>
        <w:t xml:space="preserve">Note! </w:t>
      </w:r>
    </w:p>
    <w:p>
      <w:pPr>
        <w:bidi w:val="0"/>
        <w:rPr>
          <w:rFonts w:hint="default"/>
        </w:rPr>
      </w:pPr>
      <w:r>
        <w:rPr>
          <w:rFonts w:hint="default"/>
          <w:lang w:val="en-US" w:eastAsia="zh-CN"/>
        </w:rPr>
        <w:t xml:space="preserve">HTML form validation does not work in Internet Explorer 9 or earlier. </w:t>
      </w:r>
    </w:p>
    <w:p>
      <w:pPr>
        <w:pStyle w:val="3"/>
        <w:bidi w:val="0"/>
        <w:rPr>
          <w:rFonts w:hint="default"/>
        </w:rPr>
      </w:pPr>
      <w:r>
        <w:rPr>
          <w:rFonts w:hint="default"/>
          <w:lang w:val="en-US" w:eastAsia="zh-CN"/>
        </w:rPr>
        <w:t xml:space="preserve">Data Validation </w:t>
      </w:r>
    </w:p>
    <w:p>
      <w:pPr>
        <w:bidi w:val="0"/>
        <w:rPr>
          <w:rFonts w:hint="default"/>
        </w:rPr>
      </w:pPr>
      <w:r>
        <w:rPr>
          <w:rFonts w:hint="default"/>
          <w:lang w:val="en-US" w:eastAsia="zh-CN"/>
        </w:rPr>
        <w:t xml:space="preserve">Data validation is the process of ensuring that computer input is clean, correct, and useful. </w:t>
      </w:r>
    </w:p>
    <w:p>
      <w:pPr>
        <w:bidi w:val="0"/>
        <w:rPr>
          <w:rFonts w:hint="default"/>
        </w:rPr>
      </w:pPr>
      <w:r>
        <w:rPr>
          <w:rFonts w:hint="default"/>
          <w:lang w:val="en-US" w:eastAsia="zh-CN"/>
        </w:rPr>
        <w:t xml:space="preserve">Typical validation tasks are: </w:t>
      </w:r>
    </w:p>
    <w:p>
      <w:pPr>
        <w:numPr>
          <w:ilvl w:val="0"/>
          <w:numId w:val="28"/>
        </w:numPr>
        <w:bidi w:val="0"/>
        <w:ind w:left="420" w:leftChars="0" w:hanging="420" w:firstLineChars="0"/>
        <w:rPr>
          <w:rFonts w:hint="default"/>
        </w:rPr>
      </w:pPr>
      <w:r>
        <w:rPr>
          <w:rFonts w:hint="default"/>
          <w:lang w:val="en-US" w:eastAsia="zh-CN"/>
        </w:rPr>
        <w:t xml:space="preserve">has the user filled in all required fields? </w:t>
      </w:r>
    </w:p>
    <w:p>
      <w:pPr>
        <w:numPr>
          <w:ilvl w:val="0"/>
          <w:numId w:val="28"/>
        </w:numPr>
        <w:bidi w:val="0"/>
        <w:ind w:left="420" w:leftChars="0" w:hanging="420" w:firstLineChars="0"/>
        <w:rPr>
          <w:rFonts w:hint="default"/>
        </w:rPr>
      </w:pPr>
      <w:r>
        <w:rPr>
          <w:rFonts w:hint="default"/>
          <w:lang w:val="en-US" w:eastAsia="zh-CN"/>
        </w:rPr>
        <w:t xml:space="preserve">has the user entered a valid date? </w:t>
      </w:r>
    </w:p>
    <w:p>
      <w:pPr>
        <w:numPr>
          <w:ilvl w:val="0"/>
          <w:numId w:val="28"/>
        </w:numPr>
        <w:bidi w:val="0"/>
        <w:ind w:left="420" w:leftChars="0" w:hanging="420" w:firstLineChars="0"/>
        <w:rPr>
          <w:rFonts w:hint="default"/>
        </w:rPr>
      </w:pPr>
      <w:r>
        <w:rPr>
          <w:rFonts w:hint="default"/>
          <w:lang w:val="en-US" w:eastAsia="zh-CN"/>
        </w:rPr>
        <w:t xml:space="preserve">has the user entered text in a numeric field? </w:t>
      </w:r>
    </w:p>
    <w:p>
      <w:pPr>
        <w:bidi w:val="0"/>
        <w:rPr>
          <w:rFonts w:hint="default"/>
        </w:rPr>
      </w:pPr>
      <w:r>
        <w:rPr>
          <w:rFonts w:hint="default"/>
          <w:lang w:val="en-US" w:eastAsia="zh-CN"/>
        </w:rPr>
        <w:t xml:space="preserve">Most often, the purpose of data validation is to ensure correct input to a computer application. </w:t>
      </w:r>
    </w:p>
    <w:p>
      <w:pPr>
        <w:bidi w:val="0"/>
        <w:rPr>
          <w:rFonts w:hint="default"/>
        </w:rPr>
      </w:pPr>
      <w:r>
        <w:rPr>
          <w:rFonts w:hint="default"/>
          <w:lang w:val="en-US" w:eastAsia="zh-CN"/>
        </w:rPr>
        <w:t xml:space="preserve">Validation can be defined by many different methods, and deployed in many different ways. </w:t>
      </w:r>
    </w:p>
    <w:p>
      <w:pPr>
        <w:bidi w:val="0"/>
        <w:rPr>
          <w:rFonts w:hint="default"/>
        </w:rPr>
      </w:pPr>
      <w:r>
        <w:rPr>
          <w:rFonts w:hint="default"/>
          <w:lang w:val="en-US" w:eastAsia="zh-CN"/>
        </w:rPr>
        <w:t xml:space="preserve">Server side validation is performed by a web server, after input has been sent to the server. </w:t>
      </w:r>
    </w:p>
    <w:p>
      <w:pPr>
        <w:bidi w:val="0"/>
        <w:rPr>
          <w:rFonts w:hint="default"/>
        </w:rPr>
      </w:pPr>
      <w:r>
        <w:rPr>
          <w:rFonts w:hint="default"/>
          <w:lang w:val="en-US" w:eastAsia="zh-CN"/>
        </w:rPr>
        <w:t xml:space="preserve">Client side validation is performed by a web browser, before input is sent to a web server. </w:t>
      </w:r>
    </w:p>
    <w:p>
      <w:pPr>
        <w:pStyle w:val="4"/>
        <w:bidi w:val="0"/>
        <w:rPr>
          <w:rFonts w:hint="default"/>
        </w:rPr>
      </w:pPr>
      <w:r>
        <w:rPr>
          <w:rFonts w:hint="default"/>
          <w:lang w:val="en-US" w:eastAsia="zh-CN"/>
        </w:rPr>
        <w:t xml:space="preserve">PHP 5 Form Handling </w:t>
      </w:r>
    </w:p>
    <w:p>
      <w:pPr>
        <w:bidi w:val="0"/>
        <w:rPr>
          <w:rFonts w:hint="default"/>
        </w:rPr>
      </w:pPr>
      <w:r>
        <w:rPr>
          <w:rFonts w:hint="default"/>
          <w:lang w:val="en-US" w:eastAsia="zh-CN"/>
        </w:rPr>
        <w:t xml:space="preserve">The PHP superglobals </w:t>
      </w:r>
      <w:r>
        <w:rPr>
          <w:rFonts w:hint="default"/>
          <w:b/>
          <w:bCs/>
          <w:lang w:val="en-US" w:eastAsia="zh-CN"/>
        </w:rPr>
        <w:t>$_GET</w:t>
      </w:r>
      <w:r>
        <w:rPr>
          <w:rFonts w:hint="default"/>
          <w:lang w:val="en-US" w:eastAsia="zh-CN"/>
        </w:rPr>
        <w:t xml:space="preserve"> and </w:t>
      </w:r>
      <w:r>
        <w:rPr>
          <w:rFonts w:hint="default"/>
          <w:b/>
          <w:bCs/>
          <w:lang w:val="en-US" w:eastAsia="zh-CN"/>
        </w:rPr>
        <w:t>$_POST</w:t>
      </w:r>
      <w:r>
        <w:rPr>
          <w:rFonts w:hint="default"/>
          <w:lang w:val="en-US" w:eastAsia="zh-CN"/>
        </w:rPr>
        <w:t xml:space="preserve"> are used to collect form-data. </w:t>
      </w:r>
    </w:p>
    <w:p>
      <w:pPr>
        <w:pStyle w:val="5"/>
        <w:bidi w:val="0"/>
        <w:rPr>
          <w:rFonts w:hint="default"/>
        </w:rPr>
      </w:pPr>
      <w:r>
        <w:rPr>
          <w:rFonts w:hint="default"/>
          <w:lang w:val="en-US" w:eastAsia="zh-CN"/>
        </w:rPr>
        <w:t xml:space="preserve">PHP - A Simple HTML Form </w:t>
      </w:r>
    </w:p>
    <w:p>
      <w:pPr>
        <w:bidi w:val="0"/>
        <w:rPr>
          <w:rFonts w:hint="default"/>
        </w:rPr>
      </w:pPr>
      <w:r>
        <w:rPr>
          <w:rFonts w:hint="default"/>
          <w:lang w:val="en-US" w:eastAsia="zh-CN"/>
        </w:rPr>
        <w:t xml:space="preserve">The example below displays a simple HTML form with two input fields and a submit button: </w:t>
      </w:r>
    </w:p>
    <w:p>
      <w:pPr>
        <w:pStyle w:val="5"/>
        <w:bidi w:val="0"/>
        <w:rPr>
          <w:rFonts w:hint="default" w:ascii="Poppins" w:hAnsi="Poppins" w:cs="Poppins"/>
        </w:rPr>
      </w:pPr>
      <w:r>
        <w:rPr>
          <w:rFonts w:hint="default"/>
          <w:lang w:val="en-US" w:eastAsia="zh-CN"/>
        </w:rPr>
        <w:t xml:space="preserve">Example </w:t>
      </w:r>
    </w:p>
    <w:p>
      <w:pPr>
        <w:bidi w:val="0"/>
        <w:rPr>
          <w:rFonts w:hint="default"/>
        </w:rPr>
      </w:pPr>
      <w:r>
        <w:rPr>
          <w:rFonts w:hint="default"/>
          <w:lang w:val="en-US" w:eastAsia="zh-CN"/>
        </w:rPr>
        <w:t xml:space="preserve">&lt;html&gt; </w:t>
      </w:r>
    </w:p>
    <w:p>
      <w:pPr>
        <w:bidi w:val="0"/>
        <w:ind w:firstLine="720" w:firstLineChars="0"/>
        <w:rPr>
          <w:rFonts w:hint="default"/>
        </w:rPr>
      </w:pPr>
      <w:r>
        <w:rPr>
          <w:rFonts w:hint="default"/>
          <w:lang w:val="en-US" w:eastAsia="zh-CN"/>
        </w:rPr>
        <w:t xml:space="preserve">&lt;body&gt; </w:t>
      </w:r>
    </w:p>
    <w:p>
      <w:pPr>
        <w:bidi w:val="0"/>
        <w:ind w:left="720" w:leftChars="0" w:firstLine="720" w:firstLineChars="0"/>
        <w:rPr>
          <w:rFonts w:hint="default"/>
        </w:rPr>
      </w:pPr>
      <w:r>
        <w:rPr>
          <w:rFonts w:hint="default"/>
          <w:lang w:val="en-US" w:eastAsia="zh-CN"/>
        </w:rPr>
        <w:t xml:space="preserve">&lt;form action="welcome.php" method="post"&gt; </w:t>
      </w:r>
    </w:p>
    <w:p>
      <w:pPr>
        <w:bidi w:val="0"/>
        <w:ind w:left="1440" w:leftChars="0" w:firstLine="720" w:firstLineChars="0"/>
        <w:rPr>
          <w:rFonts w:hint="default"/>
        </w:rPr>
      </w:pPr>
      <w:r>
        <w:rPr>
          <w:rFonts w:hint="default"/>
          <w:lang w:val="en-US" w:eastAsia="zh-CN"/>
        </w:rPr>
        <w:t xml:space="preserve">Name: &lt;input type="text" name="name"&gt;&lt;br&gt; </w:t>
      </w:r>
    </w:p>
    <w:p>
      <w:pPr>
        <w:bidi w:val="0"/>
        <w:ind w:left="1440" w:leftChars="0" w:firstLine="720" w:firstLineChars="0"/>
        <w:rPr>
          <w:rFonts w:hint="default"/>
        </w:rPr>
      </w:pPr>
      <w:r>
        <w:rPr>
          <w:rFonts w:hint="default"/>
          <w:lang w:val="en-US" w:eastAsia="zh-CN"/>
        </w:rPr>
        <w:t xml:space="preserve">E-mail: &lt;input type="text" name="email"&gt;&lt;br&gt; </w:t>
      </w:r>
    </w:p>
    <w:p>
      <w:pPr>
        <w:bidi w:val="0"/>
        <w:ind w:left="1440" w:leftChars="0" w:firstLine="720" w:firstLineChars="0"/>
        <w:rPr>
          <w:rFonts w:hint="default"/>
        </w:rPr>
      </w:pPr>
      <w:r>
        <w:rPr>
          <w:rFonts w:hint="default"/>
          <w:lang w:val="en-US" w:eastAsia="zh-CN"/>
        </w:rPr>
        <w:t xml:space="preserve">&lt;input type="submit"&gt; </w:t>
      </w:r>
    </w:p>
    <w:p>
      <w:pPr>
        <w:bidi w:val="0"/>
        <w:ind w:left="720" w:leftChars="0" w:firstLine="720" w:firstLineChars="0"/>
        <w:rPr>
          <w:rFonts w:hint="default"/>
        </w:rPr>
      </w:pPr>
      <w:r>
        <w:rPr>
          <w:rFonts w:hint="default"/>
          <w:lang w:val="en-US" w:eastAsia="zh-CN"/>
        </w:rPr>
        <w:t xml:space="preserve">&lt;/form&gt; </w:t>
      </w:r>
    </w:p>
    <w:p>
      <w:pPr>
        <w:bidi w:val="0"/>
        <w:ind w:firstLine="720" w:firstLineChars="0"/>
        <w:rPr>
          <w:rFonts w:hint="default"/>
        </w:rPr>
      </w:pPr>
      <w:r>
        <w:rPr>
          <w:rFonts w:hint="default"/>
          <w:lang w:val="en-US" w:eastAsia="zh-CN"/>
        </w:rPr>
        <w:t xml:space="preserve">&lt;/body&gt; </w:t>
      </w:r>
    </w:p>
    <w:p>
      <w:pPr>
        <w:bidi w:val="0"/>
        <w:rPr>
          <w:rFonts w:hint="default"/>
        </w:rPr>
      </w:pPr>
      <w:r>
        <w:rPr>
          <w:rFonts w:hint="default"/>
          <w:lang w:val="en-US" w:eastAsia="zh-CN"/>
        </w:rPr>
        <w:t xml:space="preserve">&lt;/html&gt; </w:t>
      </w:r>
    </w:p>
    <w:p>
      <w:pPr>
        <w:bidi w:val="0"/>
        <w:rPr>
          <w:rFonts w:hint="default"/>
        </w:rPr>
      </w:pPr>
      <w:r>
        <w:rPr>
          <w:rFonts w:hint="default"/>
          <w:lang w:val="en-US" w:eastAsia="zh-CN"/>
        </w:rPr>
        <w:t xml:space="preserve">When the user fills out the form above and clicks the submit button, the form data </w:t>
      </w:r>
    </w:p>
    <w:p>
      <w:pPr>
        <w:bidi w:val="0"/>
        <w:rPr>
          <w:rFonts w:hint="default"/>
        </w:rPr>
      </w:pPr>
      <w:r>
        <w:rPr>
          <w:rFonts w:hint="default"/>
          <w:lang w:val="en-US" w:eastAsia="zh-CN"/>
        </w:rPr>
        <w:t xml:space="preserve">is sent for processing to a PHP file named "welcome.php". The form data is sent with the HTTP POST method. </w:t>
      </w:r>
    </w:p>
    <w:p>
      <w:pPr>
        <w:bidi w:val="0"/>
        <w:rPr>
          <w:rFonts w:hint="default"/>
        </w:rPr>
      </w:pPr>
      <w:r>
        <w:rPr>
          <w:rFonts w:hint="default"/>
          <w:lang w:val="en-US" w:eastAsia="zh-CN"/>
        </w:rPr>
        <w:t xml:space="preserve">To display the submitted data you could simply echo all the variables. The "welcome.php" looks like this: </w:t>
      </w:r>
    </w:p>
    <w:p>
      <w:pPr>
        <w:bidi w:val="0"/>
        <w:rPr>
          <w:rFonts w:hint="default"/>
        </w:rPr>
      </w:pPr>
      <w:r>
        <w:rPr>
          <w:rFonts w:hint="default"/>
          <w:lang w:val="en-US" w:eastAsia="zh-CN"/>
        </w:rPr>
        <w:t xml:space="preserve">&lt;html&gt; </w:t>
      </w:r>
    </w:p>
    <w:p>
      <w:pPr>
        <w:bidi w:val="0"/>
        <w:ind w:firstLine="720" w:firstLineChars="0"/>
        <w:rPr>
          <w:rFonts w:hint="default"/>
        </w:rPr>
      </w:pPr>
      <w:r>
        <w:rPr>
          <w:rFonts w:hint="default"/>
          <w:lang w:val="en-US" w:eastAsia="zh-CN"/>
        </w:rPr>
        <w:t xml:space="preserve">&lt;body&gt; </w:t>
      </w:r>
    </w:p>
    <w:p>
      <w:pPr>
        <w:bidi w:val="0"/>
        <w:ind w:left="720" w:leftChars="0" w:firstLine="720" w:firstLineChars="0"/>
        <w:rPr>
          <w:rFonts w:hint="default"/>
        </w:rPr>
      </w:pPr>
      <w:r>
        <w:rPr>
          <w:rFonts w:hint="default"/>
          <w:lang w:val="en-US" w:eastAsia="zh-CN"/>
        </w:rPr>
        <w:t xml:space="preserve">Welcome &lt;?php echo $_POST["name"]; ?&gt;&lt;br&gt; </w:t>
      </w:r>
    </w:p>
    <w:p>
      <w:pPr>
        <w:bidi w:val="0"/>
        <w:ind w:left="720" w:leftChars="0" w:firstLine="720" w:firstLineChars="0"/>
        <w:rPr>
          <w:rFonts w:hint="default"/>
        </w:rPr>
      </w:pPr>
      <w:r>
        <w:rPr>
          <w:rFonts w:hint="default"/>
          <w:lang w:val="en-US" w:eastAsia="zh-CN"/>
        </w:rPr>
        <w:t xml:space="preserve">Your email address is: &lt;?php echo $_POST["email"]; ?&gt; </w:t>
      </w:r>
    </w:p>
    <w:p>
      <w:pPr>
        <w:bidi w:val="0"/>
        <w:ind w:firstLine="720" w:firstLineChars="0"/>
        <w:rPr>
          <w:rFonts w:hint="default"/>
        </w:rPr>
      </w:pPr>
      <w:r>
        <w:rPr>
          <w:rFonts w:hint="default"/>
          <w:lang w:val="en-US" w:eastAsia="zh-CN"/>
        </w:rPr>
        <w:t xml:space="preserve">&lt;/body&gt; </w:t>
      </w:r>
    </w:p>
    <w:p>
      <w:pPr>
        <w:bidi w:val="0"/>
        <w:rPr>
          <w:rFonts w:hint="default" w:ascii="Poppins" w:hAnsi="Poppins" w:cs="Poppins"/>
        </w:rPr>
      </w:pPr>
      <w:r>
        <w:rPr>
          <w:rFonts w:hint="default"/>
          <w:lang w:val="en-US" w:eastAsia="zh-CN"/>
        </w:rPr>
        <w:t xml:space="preserve">&lt;/html&gt; </w:t>
      </w:r>
    </w:p>
    <w:p>
      <w:pPr>
        <w:bidi w:val="0"/>
        <w:rPr>
          <w:rFonts w:hint="default"/>
        </w:rPr>
      </w:pPr>
      <w:r>
        <w:rPr>
          <w:rFonts w:hint="default"/>
          <w:lang w:val="en-US" w:eastAsia="zh-CN"/>
        </w:rPr>
        <w:t xml:space="preserve">The output could be something like this: </w:t>
      </w:r>
    </w:p>
    <w:p>
      <w:pPr>
        <w:bidi w:val="0"/>
        <w:rPr>
          <w:rFonts w:hint="default"/>
          <w:b/>
          <w:bCs/>
        </w:rPr>
      </w:pPr>
      <w:r>
        <w:rPr>
          <w:rFonts w:hint="default"/>
          <w:b/>
          <w:bCs/>
          <w:lang w:val="en-US" w:eastAsia="zh-CN"/>
        </w:rPr>
        <w:t xml:space="preserve">Welcome John </w:t>
      </w:r>
    </w:p>
    <w:p>
      <w:pPr>
        <w:bidi w:val="0"/>
        <w:rPr>
          <w:rFonts w:hint="default"/>
          <w:b/>
          <w:bCs/>
        </w:rPr>
      </w:pPr>
      <w:r>
        <w:rPr>
          <w:rFonts w:hint="default"/>
          <w:b/>
          <w:bCs/>
          <w:lang w:val="en-US" w:eastAsia="zh-CN"/>
        </w:rPr>
        <w:t xml:space="preserve">Your email address is john.doe@example.com </w:t>
      </w:r>
    </w:p>
    <w:p>
      <w:pPr>
        <w:bidi w:val="0"/>
        <w:rPr>
          <w:rFonts w:hint="default"/>
        </w:rPr>
      </w:pPr>
      <w:r>
        <w:rPr>
          <w:rFonts w:hint="default"/>
          <w:lang w:val="en-US" w:eastAsia="zh-CN"/>
        </w:rPr>
        <w:t xml:space="preserve">The same result could also be achieved using the HTTP GET method: </w:t>
      </w:r>
    </w:p>
    <w:p>
      <w:pPr>
        <w:pStyle w:val="5"/>
        <w:bidi w:val="0"/>
        <w:rPr>
          <w:rFonts w:hint="default" w:ascii="Poppins" w:hAnsi="Poppins" w:cs="Poppins"/>
        </w:rPr>
      </w:pPr>
      <w:r>
        <w:rPr>
          <w:rFonts w:hint="default"/>
          <w:lang w:val="en-US" w:eastAsia="zh-CN"/>
        </w:rPr>
        <w:t xml:space="preserve">Example </w:t>
      </w:r>
    </w:p>
    <w:p>
      <w:pPr>
        <w:bidi w:val="0"/>
        <w:rPr>
          <w:rFonts w:hint="default"/>
        </w:rPr>
      </w:pPr>
      <w:r>
        <w:rPr>
          <w:rFonts w:hint="default"/>
          <w:lang w:val="en-US" w:eastAsia="zh-CN"/>
        </w:rPr>
        <w:t xml:space="preserve">&lt;html&gt; </w:t>
      </w:r>
    </w:p>
    <w:p>
      <w:pPr>
        <w:bidi w:val="0"/>
        <w:ind w:firstLine="720" w:firstLineChars="0"/>
        <w:rPr>
          <w:rFonts w:hint="default"/>
          <w:lang w:val="en-US" w:eastAsia="zh-CN"/>
        </w:rPr>
      </w:pPr>
      <w:r>
        <w:rPr>
          <w:rFonts w:hint="default"/>
          <w:lang w:val="en-US" w:eastAsia="zh-CN"/>
        </w:rPr>
        <w:t xml:space="preserve">&lt;body&gt; </w:t>
      </w:r>
    </w:p>
    <w:p>
      <w:pPr>
        <w:bidi w:val="0"/>
        <w:ind w:left="720" w:leftChars="0" w:firstLine="720" w:firstLineChars="0"/>
        <w:rPr>
          <w:rFonts w:hint="default"/>
        </w:rPr>
      </w:pPr>
      <w:r>
        <w:rPr>
          <w:rFonts w:hint="default"/>
          <w:lang w:val="en-US" w:eastAsia="zh-CN"/>
        </w:rPr>
        <w:t xml:space="preserve">&lt;form action="welcome_get.php" method="get"&gt; </w:t>
      </w:r>
    </w:p>
    <w:p>
      <w:pPr>
        <w:bidi w:val="0"/>
        <w:ind w:left="1440" w:leftChars="0" w:firstLine="720" w:firstLineChars="0"/>
        <w:rPr>
          <w:rFonts w:hint="default"/>
        </w:rPr>
      </w:pPr>
      <w:r>
        <w:rPr>
          <w:rFonts w:hint="default"/>
          <w:lang w:val="en-US" w:eastAsia="zh-CN"/>
        </w:rPr>
        <w:t xml:space="preserve">Name: &lt;input type="text" name="name"&gt;&lt;br&gt; </w:t>
      </w:r>
    </w:p>
    <w:p>
      <w:pPr>
        <w:bidi w:val="0"/>
        <w:ind w:left="1440" w:leftChars="0" w:firstLine="720" w:firstLineChars="0"/>
        <w:rPr>
          <w:rFonts w:hint="default"/>
        </w:rPr>
      </w:pPr>
      <w:r>
        <w:rPr>
          <w:rFonts w:hint="default"/>
          <w:lang w:val="en-US" w:eastAsia="zh-CN"/>
        </w:rPr>
        <w:t xml:space="preserve">E-mail: &lt;input type="text" name="email"&gt;&lt;br&gt; </w:t>
      </w:r>
    </w:p>
    <w:p>
      <w:pPr>
        <w:bidi w:val="0"/>
        <w:ind w:left="1440" w:leftChars="0" w:firstLine="720" w:firstLineChars="0"/>
        <w:rPr>
          <w:rFonts w:hint="default"/>
        </w:rPr>
      </w:pPr>
      <w:r>
        <w:rPr>
          <w:rFonts w:hint="default"/>
          <w:lang w:val="en-US" w:eastAsia="zh-CN"/>
        </w:rPr>
        <w:t xml:space="preserve">&lt;input type="submit"&gt; </w:t>
      </w:r>
    </w:p>
    <w:p>
      <w:pPr>
        <w:bidi w:val="0"/>
        <w:ind w:left="720" w:leftChars="0" w:firstLine="720" w:firstLineChars="0"/>
        <w:rPr>
          <w:rFonts w:hint="default"/>
        </w:rPr>
      </w:pPr>
      <w:r>
        <w:rPr>
          <w:rFonts w:hint="default"/>
          <w:lang w:val="en-US" w:eastAsia="zh-CN"/>
        </w:rPr>
        <w:t xml:space="preserve">&lt;/form&gt; </w:t>
      </w:r>
    </w:p>
    <w:p>
      <w:pPr>
        <w:bidi w:val="0"/>
        <w:ind w:firstLine="720" w:firstLineChars="0"/>
        <w:rPr>
          <w:rFonts w:hint="default"/>
        </w:rPr>
      </w:pPr>
      <w:r>
        <w:rPr>
          <w:rFonts w:hint="default"/>
          <w:lang w:val="en-US" w:eastAsia="zh-CN"/>
        </w:rPr>
        <w:t xml:space="preserve">&lt;/body&gt; </w:t>
      </w:r>
    </w:p>
    <w:p>
      <w:pPr>
        <w:bidi w:val="0"/>
        <w:rPr>
          <w:rFonts w:hint="default"/>
        </w:rPr>
      </w:pPr>
      <w:r>
        <w:rPr>
          <w:rFonts w:hint="default"/>
          <w:lang w:val="en-US" w:eastAsia="zh-CN"/>
        </w:rPr>
        <w:t xml:space="preserve">&lt;/html&gt; </w:t>
      </w:r>
    </w:p>
    <w:p>
      <w:pPr>
        <w:bidi w:val="0"/>
        <w:rPr>
          <w:rFonts w:hint="default"/>
        </w:rPr>
      </w:pPr>
      <w:r>
        <w:rPr>
          <w:rFonts w:hint="default"/>
          <w:lang w:val="en-US" w:eastAsia="zh-CN"/>
        </w:rPr>
        <w:t xml:space="preserve">and "welcome_get.php" looks like this: </w:t>
      </w:r>
    </w:p>
    <w:p>
      <w:pPr>
        <w:bidi w:val="0"/>
        <w:rPr>
          <w:rFonts w:hint="default"/>
        </w:rPr>
      </w:pPr>
      <w:r>
        <w:rPr>
          <w:rFonts w:hint="default"/>
          <w:lang w:val="en-US" w:eastAsia="zh-CN"/>
        </w:rPr>
        <w:t xml:space="preserve">&lt;html&gt; </w:t>
      </w:r>
    </w:p>
    <w:p>
      <w:pPr>
        <w:bidi w:val="0"/>
        <w:ind w:firstLine="720" w:firstLineChars="0"/>
        <w:rPr>
          <w:rFonts w:hint="default"/>
        </w:rPr>
      </w:pPr>
      <w:r>
        <w:rPr>
          <w:rFonts w:hint="default"/>
          <w:lang w:val="en-US" w:eastAsia="zh-CN"/>
        </w:rPr>
        <w:t xml:space="preserve">&lt;body&gt; </w:t>
      </w:r>
    </w:p>
    <w:p>
      <w:pPr>
        <w:bidi w:val="0"/>
        <w:ind w:left="720" w:leftChars="0" w:firstLine="720" w:firstLineChars="0"/>
        <w:rPr>
          <w:rFonts w:hint="default"/>
        </w:rPr>
      </w:pPr>
      <w:r>
        <w:rPr>
          <w:rFonts w:hint="default"/>
          <w:lang w:val="en-US" w:eastAsia="zh-CN"/>
        </w:rPr>
        <w:t xml:space="preserve">Welcome &lt;?php echo $_GET["name"]; ?&gt;&lt;br&gt; </w:t>
      </w:r>
    </w:p>
    <w:p>
      <w:pPr>
        <w:bidi w:val="0"/>
        <w:ind w:left="720" w:leftChars="0" w:firstLine="720" w:firstLineChars="0"/>
        <w:rPr>
          <w:rFonts w:hint="default"/>
        </w:rPr>
      </w:pPr>
      <w:r>
        <w:rPr>
          <w:rFonts w:hint="default"/>
          <w:lang w:val="en-US" w:eastAsia="zh-CN"/>
        </w:rPr>
        <w:t xml:space="preserve">Your email address is: &lt;?php echo $_GET["email"]; ?&gt; </w:t>
      </w:r>
    </w:p>
    <w:p>
      <w:pPr>
        <w:bidi w:val="0"/>
        <w:ind w:firstLine="720" w:firstLineChars="0"/>
        <w:rPr>
          <w:rFonts w:hint="default"/>
        </w:rPr>
      </w:pPr>
      <w:r>
        <w:rPr>
          <w:rFonts w:hint="default"/>
          <w:lang w:val="en-US" w:eastAsia="zh-CN"/>
        </w:rPr>
        <w:t xml:space="preserve">&lt;/body&gt; </w:t>
      </w:r>
    </w:p>
    <w:p>
      <w:pPr>
        <w:bidi w:val="0"/>
        <w:rPr>
          <w:rFonts w:hint="default"/>
        </w:rPr>
      </w:pPr>
      <w:r>
        <w:rPr>
          <w:rFonts w:hint="default"/>
          <w:lang w:val="en-US" w:eastAsia="zh-CN"/>
        </w:rPr>
        <w:t xml:space="preserve">&lt;/html&gt; </w:t>
      </w:r>
    </w:p>
    <w:p>
      <w:pPr>
        <w:pStyle w:val="3"/>
        <w:bidi w:val="0"/>
        <w:rPr>
          <w:rFonts w:hint="default"/>
        </w:rPr>
      </w:pPr>
      <w:r>
        <w:rPr>
          <w:rFonts w:hint="default"/>
          <w:lang w:val="en-US" w:eastAsia="zh-CN"/>
        </w:rPr>
        <w:t xml:space="preserve">Quote of the Day! </w:t>
      </w:r>
    </w:p>
    <w:p>
      <w:pPr>
        <w:bidi w:val="0"/>
        <w:rPr>
          <w:rFonts w:hint="default"/>
        </w:rPr>
      </w:pPr>
      <w:r>
        <w:rPr>
          <w:rFonts w:hint="default"/>
          <w:lang w:val="en-US" w:eastAsia="zh-CN"/>
        </w:rPr>
        <w:t xml:space="preserve">A fish in an aquarium thinks it has it all until it gets to the ocean. </w:t>
      </w:r>
    </w:p>
    <w:p>
      <w:pPr>
        <w:keepNext w:val="0"/>
        <w:keepLines w:val="0"/>
        <w:widowControl/>
        <w:suppressLineNumbers w:val="0"/>
        <w:jc w:val="left"/>
        <w:rPr>
          <w:rFonts w:hint="default" w:ascii="Poppins" w:hAnsi="Poppins" w:cs="Poppins"/>
        </w:rPr>
      </w:pPr>
    </w:p>
    <w:p>
      <w:pPr>
        <w:rPr>
          <w:rFonts w:hint="default" w:ascii="Poppins" w:hAnsi="Poppins" w:cs="Poppins"/>
        </w:rPr>
      </w:pPr>
    </w:p>
    <w:p>
      <w:pPr>
        <w:rPr>
          <w:rFonts w:hint="default" w:ascii="Poppins" w:hAnsi="Poppins" w:cs="Poppins"/>
        </w:rPr>
      </w:pPr>
    </w:p>
    <w:p>
      <w:pPr>
        <w:rPr>
          <w:rFonts w:hint="default" w:ascii="Poppins" w:hAnsi="Poppins" w:cs="Poppins"/>
        </w:rPr>
      </w:pPr>
    </w:p>
    <w:p>
      <w:pPr>
        <w:rPr>
          <w:rFonts w:hint="default" w:ascii="Poppins" w:hAnsi="Poppins" w:cs="Poppins"/>
        </w:rPr>
      </w:pPr>
    </w:p>
    <w:sectPr>
      <w:type w:val="continuous"/>
      <w:pgSz w:w="11906" w:h="16838"/>
      <w:pgMar w:top="720" w:right="720" w:bottom="720" w:left="72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oppins">
    <w:panose1 w:val="00000500000000000000"/>
    <w:charset w:val="00"/>
    <w:family w:val="auto"/>
    <w:pitch w:val="default"/>
    <w:sig w:usb0="00008007" w:usb1="00000000" w:usb2="00000000" w:usb3="00000000" w:csb0="20000093" w:csb1="00000000"/>
  </w:font>
  <w:font w:name="Poppins Black">
    <w:panose1 w:val="00000A00000000000000"/>
    <w:charset w:val="00"/>
    <w:family w:val="auto"/>
    <w:pitch w:val="default"/>
    <w:sig w:usb0="00008007" w:usb1="00000000" w:usb2="00000000" w:usb3="00000000" w:csb0="20000093" w:csb1="00000000"/>
  </w:font>
  <w:font w:name="Bookman Old Style">
    <w:panose1 w:val="0205060405050502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bidi w:val="0"/>
      <w:rPr>
        <w:rFonts w:hint="default"/>
        <w:lang w:val="en-US"/>
      </w:rPr>
    </w:pPr>
    <w:r>
      <w:rPr>
        <w:sz w:val="25"/>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37"/>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eastAsia="zh-CN"/>
      </w:rPr>
      <w:t>Author: Olugbenga Raymond (</w:t>
    </w:r>
    <w:r>
      <w:rPr>
        <w:rFonts w:hint="default"/>
        <w:b/>
        <w:bCs/>
        <w:lang w:val="en-US" w:eastAsia="zh-CN"/>
      </w:rPr>
      <w:t>www.roncloud.com.ng</w:t>
    </w:r>
    <w:r>
      <w:rPr>
        <w:rFonts w:hint="default"/>
        <w:lang w:val="en-US" w:eastAsia="zh-CN"/>
      </w:rP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jc w:val="right"/>
      <w:rPr>
        <w:rFonts w:hint="default"/>
        <w:lang w:val="en-US"/>
      </w:rPr>
    </w:pPr>
    <w:r>
      <w:rPr>
        <w:rFonts w:hint="default"/>
        <w:lang w:val="en-US"/>
      </w:rPr>
      <w:drawing>
        <wp:inline distT="0" distB="0" distL="114300" distR="114300">
          <wp:extent cx="1344295" cy="239395"/>
          <wp:effectExtent l="0" t="0" r="8255" b="7620"/>
          <wp:docPr id="1" name="Picture 1" descr="Roncloud_Technologies__1_-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oncloud_Technologies__1_-removebg-preview"/>
                  <pic:cNvPicPr>
                    <a:picLocks noChangeAspect="1"/>
                  </pic:cNvPicPr>
                </pic:nvPicPr>
                <pic:blipFill>
                  <a:blip r:embed="rId1"/>
                  <a:stretch>
                    <a:fillRect/>
                  </a:stretch>
                </pic:blipFill>
                <pic:spPr>
                  <a:xfrm>
                    <a:off x="0" y="0"/>
                    <a:ext cx="1344295" cy="23939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195EFE"/>
    <w:multiLevelType w:val="singleLevel"/>
    <w:tmpl w:val="87195E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DDEE96D"/>
    <w:multiLevelType w:val="singleLevel"/>
    <w:tmpl w:val="8DDEE96D"/>
    <w:lvl w:ilvl="0" w:tentative="0">
      <w:start w:val="1"/>
      <w:numFmt w:val="decimal"/>
      <w:suff w:val="space"/>
      <w:lvlText w:val="%1."/>
      <w:lvlJc w:val="left"/>
    </w:lvl>
  </w:abstractNum>
  <w:abstractNum w:abstractNumId="2">
    <w:nsid w:val="9349D5FC"/>
    <w:multiLevelType w:val="singleLevel"/>
    <w:tmpl w:val="9349D5FC"/>
    <w:lvl w:ilvl="0" w:tentative="0">
      <w:start w:val="1"/>
      <w:numFmt w:val="bullet"/>
      <w:lvlText w:val=""/>
      <w:lvlJc w:val="left"/>
      <w:pPr>
        <w:tabs>
          <w:tab w:val="left" w:pos="420"/>
        </w:tabs>
        <w:ind w:left="227" w:leftChars="0" w:hanging="227" w:firstLineChars="0"/>
      </w:pPr>
      <w:rPr>
        <w:rFonts w:hint="default" w:ascii="Wingdings" w:hAnsi="Wingdings"/>
      </w:rPr>
    </w:lvl>
  </w:abstractNum>
  <w:abstractNum w:abstractNumId="3">
    <w:nsid w:val="9CE36A56"/>
    <w:multiLevelType w:val="singleLevel"/>
    <w:tmpl w:val="9CE36A5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FB407FE"/>
    <w:multiLevelType w:val="singleLevel"/>
    <w:tmpl w:val="BFB407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7A65C3A"/>
    <w:multiLevelType w:val="singleLevel"/>
    <w:tmpl w:val="C7A65C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95B7A69"/>
    <w:multiLevelType w:val="singleLevel"/>
    <w:tmpl w:val="C95B7A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C4D1C23"/>
    <w:multiLevelType w:val="singleLevel"/>
    <w:tmpl w:val="CC4D1C2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E05A5C5A"/>
    <w:multiLevelType w:val="singleLevel"/>
    <w:tmpl w:val="E05A5C5A"/>
    <w:lvl w:ilvl="0" w:tentative="0">
      <w:start w:val="1"/>
      <w:numFmt w:val="decimal"/>
      <w:lvlText w:val="%1."/>
      <w:lvlJc w:val="left"/>
      <w:pPr>
        <w:tabs>
          <w:tab w:val="left" w:pos="425"/>
        </w:tabs>
        <w:ind w:left="425" w:leftChars="0" w:hanging="425" w:firstLineChars="0"/>
      </w:pPr>
      <w:rPr>
        <w:rFonts w:hint="default"/>
      </w:rPr>
    </w:lvl>
  </w:abstractNum>
  <w:abstractNum w:abstractNumId="9">
    <w:nsid w:val="E4C418AB"/>
    <w:multiLevelType w:val="multilevel"/>
    <w:tmpl w:val="E4C418A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EB575521"/>
    <w:multiLevelType w:val="singleLevel"/>
    <w:tmpl w:val="EB575521"/>
    <w:lvl w:ilvl="0" w:tentative="0">
      <w:start w:val="1"/>
      <w:numFmt w:val="decimal"/>
      <w:lvlText w:val="%1."/>
      <w:lvlJc w:val="left"/>
      <w:pPr>
        <w:tabs>
          <w:tab w:val="left" w:pos="425"/>
        </w:tabs>
        <w:ind w:left="425" w:leftChars="0" w:hanging="425" w:firstLineChars="0"/>
      </w:pPr>
      <w:rPr>
        <w:rFonts w:hint="default"/>
      </w:rPr>
    </w:lvl>
  </w:abstractNum>
  <w:abstractNum w:abstractNumId="1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1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1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2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21">
    <w:nsid w:val="052731CD"/>
    <w:multiLevelType w:val="singleLevel"/>
    <w:tmpl w:val="052731C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1E8D5D01"/>
    <w:multiLevelType w:val="singleLevel"/>
    <w:tmpl w:val="1E8D5D0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3FFA6CFE"/>
    <w:multiLevelType w:val="singleLevel"/>
    <w:tmpl w:val="3FFA6CFE"/>
    <w:lvl w:ilvl="0" w:tentative="0">
      <w:start w:val="1"/>
      <w:numFmt w:val="decimal"/>
      <w:lvlText w:val="%1."/>
      <w:lvlJc w:val="left"/>
      <w:pPr>
        <w:tabs>
          <w:tab w:val="left" w:pos="425"/>
        </w:tabs>
        <w:ind w:left="425" w:leftChars="0" w:hanging="425" w:firstLineChars="0"/>
      </w:pPr>
      <w:rPr>
        <w:rFonts w:hint="default"/>
      </w:rPr>
    </w:lvl>
  </w:abstractNum>
  <w:abstractNum w:abstractNumId="24">
    <w:nsid w:val="7460F4CC"/>
    <w:multiLevelType w:val="singleLevel"/>
    <w:tmpl w:val="7460F4C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778490BD"/>
    <w:multiLevelType w:val="singleLevel"/>
    <w:tmpl w:val="778490B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7CD3A78B"/>
    <w:multiLevelType w:val="singleLevel"/>
    <w:tmpl w:val="7CD3A78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7">
    <w:nsid w:val="7D259595"/>
    <w:multiLevelType w:val="singleLevel"/>
    <w:tmpl w:val="7D259595"/>
    <w:lvl w:ilvl="0" w:tentative="0">
      <w:start w:val="1"/>
      <w:numFmt w:val="decimal"/>
      <w:lvlText w:val="%1."/>
      <w:lvlJc w:val="left"/>
      <w:pPr>
        <w:tabs>
          <w:tab w:val="left" w:pos="845"/>
        </w:tabs>
        <w:ind w:left="845" w:leftChars="0" w:hanging="425" w:firstLineChars="0"/>
      </w:pPr>
      <w:rPr>
        <w:rFonts w:hint="default"/>
      </w:rPr>
    </w:lvl>
  </w:abstractNum>
  <w:num w:numId="1">
    <w:abstractNumId w:val="20"/>
  </w:num>
  <w:num w:numId="2">
    <w:abstractNumId w:val="18"/>
  </w:num>
  <w:num w:numId="3">
    <w:abstractNumId w:val="17"/>
  </w:num>
  <w:num w:numId="4">
    <w:abstractNumId w:val="16"/>
  </w:num>
  <w:num w:numId="5">
    <w:abstractNumId w:val="15"/>
  </w:num>
  <w:num w:numId="6">
    <w:abstractNumId w:val="19"/>
  </w:num>
  <w:num w:numId="7">
    <w:abstractNumId w:val="14"/>
  </w:num>
  <w:num w:numId="8">
    <w:abstractNumId w:val="13"/>
  </w:num>
  <w:num w:numId="9">
    <w:abstractNumId w:val="12"/>
  </w:num>
  <w:num w:numId="10">
    <w:abstractNumId w:val="11"/>
  </w:num>
  <w:num w:numId="11">
    <w:abstractNumId w:val="9"/>
  </w:num>
  <w:num w:numId="12">
    <w:abstractNumId w:val="25"/>
  </w:num>
  <w:num w:numId="13">
    <w:abstractNumId w:val="0"/>
  </w:num>
  <w:num w:numId="14">
    <w:abstractNumId w:val="27"/>
  </w:num>
  <w:num w:numId="15">
    <w:abstractNumId w:val="4"/>
  </w:num>
  <w:num w:numId="16">
    <w:abstractNumId w:val="26"/>
  </w:num>
  <w:num w:numId="17">
    <w:abstractNumId w:val="24"/>
  </w:num>
  <w:num w:numId="18">
    <w:abstractNumId w:val="6"/>
  </w:num>
  <w:num w:numId="19">
    <w:abstractNumId w:val="2"/>
  </w:num>
  <w:num w:numId="20">
    <w:abstractNumId w:val="3"/>
  </w:num>
  <w:num w:numId="21">
    <w:abstractNumId w:val="23"/>
  </w:num>
  <w:num w:numId="22">
    <w:abstractNumId w:val="21"/>
  </w:num>
  <w:num w:numId="23">
    <w:abstractNumId w:val="8"/>
  </w:num>
  <w:num w:numId="24">
    <w:abstractNumId w:val="7"/>
  </w:num>
  <w:num w:numId="25">
    <w:abstractNumId w:val="1"/>
  </w:num>
  <w:num w:numId="26">
    <w:abstractNumId w:val="22"/>
  </w:num>
  <w:num w:numId="27">
    <w:abstractNumId w:val="10"/>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EC238F"/>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3876224"/>
    <w:rsid w:val="04C10AB4"/>
    <w:rsid w:val="07E17A2B"/>
    <w:rsid w:val="0DFD5C86"/>
    <w:rsid w:val="11B95BF0"/>
    <w:rsid w:val="12AF1824"/>
    <w:rsid w:val="14732969"/>
    <w:rsid w:val="152E1D9E"/>
    <w:rsid w:val="181679F6"/>
    <w:rsid w:val="1A26467C"/>
    <w:rsid w:val="1AD14255"/>
    <w:rsid w:val="1C3E0B94"/>
    <w:rsid w:val="1CA072EE"/>
    <w:rsid w:val="1D0B473D"/>
    <w:rsid w:val="1D2C6016"/>
    <w:rsid w:val="1D940F20"/>
    <w:rsid w:val="22183324"/>
    <w:rsid w:val="25702B30"/>
    <w:rsid w:val="26644CBA"/>
    <w:rsid w:val="28541EDC"/>
    <w:rsid w:val="29124DA1"/>
    <w:rsid w:val="29F4352B"/>
    <w:rsid w:val="2AF94467"/>
    <w:rsid w:val="2B3459A8"/>
    <w:rsid w:val="2B392429"/>
    <w:rsid w:val="2EAB76D6"/>
    <w:rsid w:val="31F73A1E"/>
    <w:rsid w:val="32482F53"/>
    <w:rsid w:val="33F25E35"/>
    <w:rsid w:val="34566D59"/>
    <w:rsid w:val="345D4472"/>
    <w:rsid w:val="37641312"/>
    <w:rsid w:val="3B7E3AA3"/>
    <w:rsid w:val="3FAB0BC0"/>
    <w:rsid w:val="3FC85F2A"/>
    <w:rsid w:val="400B5106"/>
    <w:rsid w:val="42103FC0"/>
    <w:rsid w:val="47E40A60"/>
    <w:rsid w:val="4A8705F2"/>
    <w:rsid w:val="4D7D0866"/>
    <w:rsid w:val="4F7D2953"/>
    <w:rsid w:val="540C67E4"/>
    <w:rsid w:val="58661E56"/>
    <w:rsid w:val="5D1C12DC"/>
    <w:rsid w:val="5FEC238F"/>
    <w:rsid w:val="621C3F3D"/>
    <w:rsid w:val="62B56B5C"/>
    <w:rsid w:val="63CE729E"/>
    <w:rsid w:val="65041A83"/>
    <w:rsid w:val="6ABA4785"/>
    <w:rsid w:val="6BDC4C61"/>
    <w:rsid w:val="6CDA20E0"/>
    <w:rsid w:val="73FB290D"/>
    <w:rsid w:val="767C1F30"/>
    <w:rsid w:val="7CAA6739"/>
    <w:rsid w:val="7E32048C"/>
    <w:rsid w:val="7F332C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unhideWhenUsed="0" w:uiPriority="68" w:semiHidden="0" w:name="Medium Grid 2"/>
    <w:lsdException w:qFormat="1" w:unhideWhenUsed="0" w:uiPriority="69" w:semiHidden="0" w:name="Medium Grid 3"/>
    <w:lsdException w:qFormat="1" w:unhideWhenUsed="0" w:uiPriority="70" w:semiHidden="0" w:name="Dark List"/>
    <w:lsdException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unhideWhenUsed="0" w:uiPriority="67" w:semiHidden="0" w:name="Medium Grid 1 Accent 2"/>
    <w:lsdException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jc w:val="both"/>
    </w:pPr>
    <w:rPr>
      <w:rFonts w:ascii="Poppins" w:hAnsi="Poppins" w:eastAsiaTheme="minorEastAsia" w:cstheme="minorBidi"/>
      <w:sz w:val="25"/>
      <w:lang w:val="en-US" w:eastAsia="zh-CN" w:bidi="ar-SA"/>
    </w:rPr>
  </w:style>
  <w:style w:type="paragraph" w:styleId="2">
    <w:name w:val="heading 1"/>
    <w:basedOn w:val="1"/>
    <w:next w:val="1"/>
    <w:qFormat/>
    <w:uiPriority w:val="0"/>
    <w:pPr>
      <w:keepNext/>
      <w:keepLines/>
      <w:spacing w:before="120" w:after="120" w:line="240" w:lineRule="auto"/>
      <w:jc w:val="center"/>
      <w:outlineLvl w:val="0"/>
    </w:pPr>
    <w:rPr>
      <w:rFonts w:eastAsiaTheme="minorEastAsia"/>
      <w:b/>
      <w:bCs/>
      <w:color w:val="4472C4" w:themeColor="accent5"/>
      <w:kern w:val="44"/>
      <w:sz w:val="48"/>
      <w:szCs w:val="44"/>
      <w14:textFill>
        <w14:solidFill>
          <w14:schemeClr w14:val="accent5"/>
        </w14:solidFill>
      </w14:textFill>
    </w:rPr>
  </w:style>
  <w:style w:type="paragraph" w:styleId="3">
    <w:name w:val="heading 2"/>
    <w:basedOn w:val="1"/>
    <w:next w:val="1"/>
    <w:unhideWhenUsed/>
    <w:qFormat/>
    <w:uiPriority w:val="0"/>
    <w:pPr>
      <w:keepNext/>
      <w:keepLines/>
      <w:spacing w:before="120" w:after="120" w:line="240" w:lineRule="auto"/>
      <w:jc w:val="center"/>
      <w:outlineLvl w:val="1"/>
    </w:pPr>
    <w:rPr>
      <w:b/>
      <w:bCs/>
      <w:color w:val="5B9BD5" w:themeColor="accent1"/>
      <w:sz w:val="36"/>
      <w:szCs w:val="32"/>
      <w14:textFill>
        <w14:solidFill>
          <w14:schemeClr w14:val="accent1"/>
        </w14:solidFill>
      </w14:textFill>
    </w:rPr>
  </w:style>
  <w:style w:type="paragraph" w:styleId="4">
    <w:name w:val="heading 3"/>
    <w:basedOn w:val="1"/>
    <w:next w:val="1"/>
    <w:link w:val="249"/>
    <w:unhideWhenUsed/>
    <w:qFormat/>
    <w:uiPriority w:val="0"/>
    <w:pPr>
      <w:keepNext/>
      <w:keepLines/>
      <w:pageBreakBefore w:val="0"/>
      <w:spacing w:before="120" w:after="120"/>
      <w:outlineLvl w:val="2"/>
    </w:pPr>
    <w:rPr>
      <w:rFonts w:eastAsia="Arial" w:cs="Arial"/>
      <w:b/>
      <w:color w:val="5B9BD5" w:themeColor="accent1"/>
      <w:sz w:val="28"/>
      <w:szCs w:val="28"/>
      <w:lang w:val="en"/>
      <w14:textFill>
        <w14:solidFill>
          <w14:schemeClr w14:val="accent1"/>
        </w14:solidFill>
      </w14:textFill>
    </w:rPr>
  </w:style>
  <w:style w:type="paragraph" w:styleId="5">
    <w:name w:val="heading 4"/>
    <w:basedOn w:val="1"/>
    <w:next w:val="1"/>
    <w:unhideWhenUsed/>
    <w:qFormat/>
    <w:uiPriority w:val="0"/>
    <w:pPr>
      <w:keepNext/>
      <w:keepLines/>
      <w:spacing w:before="120" w:after="120" w:line="240" w:lineRule="auto"/>
      <w:jc w:val="left"/>
      <w:outlineLvl w:val="3"/>
    </w:pPr>
    <w:rPr>
      <w:b/>
      <w:bCs/>
      <w:color w:val="5B9BD5" w:themeColor="accent1"/>
      <w:sz w:val="24"/>
      <w:szCs w:val="25"/>
      <w14:textFill>
        <w14:solidFill>
          <w14:schemeClr w14:val="accent1"/>
        </w14:solidFill>
      </w14:textFill>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Poppins Black" w:hAnsi="Poppins Black" w:cs="Arial"/>
      <w:b/>
      <w:bCs/>
      <w:sz w:val="7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3 Char"/>
    <w:link w:val="4"/>
    <w:uiPriority w:val="0"/>
    <w:rPr>
      <w:rFonts w:eastAsia="Arial" w:cs="Arial"/>
      <w:b/>
      <w:color w:val="5B9BD5" w:themeColor="accent1"/>
      <w:sz w:val="28"/>
      <w:szCs w:val="28"/>
      <w:lang w:val="en"/>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7741</Words>
  <Characters>41920</Characters>
  <Lines>0</Lines>
  <Paragraphs>0</Paragraphs>
  <TotalTime>74</TotalTime>
  <ScaleCrop>false</ScaleCrop>
  <LinksUpToDate>false</LinksUpToDate>
  <CharactersWithSpaces>49600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2022-07-26T14:40:00Z</dcterms:created>
  <dc:creator>Roncloud Technologies</dc:creator>
  <cp:lastModifiedBy>Olugbenga Raymond</cp:lastModifiedBy>
  <dcterms:modified xsi:type="dcterms:W3CDTF">2022-11-20T18:27:48Z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C6CF4ADBBA594C53895D742BA3B25A75</vt:lpwstr>
  </property>
</Properties>
</file>