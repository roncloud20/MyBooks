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"welcome"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Welcome</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11"/>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This year, we’re back in Sanders Theatre, and David took CS50 himself as a sophomore years ago, but only because the professor at the time allowed him to take the course pass/fail.</w:t>
      </w:r>
    </w:p>
    <w:p>
      <w:pPr>
        <w:keepNext w:val="0"/>
        <w:keepLines w:val="0"/>
        <w:widowControl/>
        <w:numPr>
          <w:ilvl w:val="0"/>
          <w:numId w:val="11"/>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It turns out that computer science was less about programming than about problem solving. And though there may be frustration from feeling stuck or making mistakes, there will also be a great sense of gratification and pride from getting something to work or completing some task.</w:t>
      </w:r>
    </w:p>
    <w:p>
      <w:pPr>
        <w:keepNext w:val="0"/>
        <w:keepLines w:val="0"/>
        <w:widowControl/>
        <w:numPr>
          <w:ilvl w:val="0"/>
          <w:numId w:val="11"/>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In fact, David lost two points on his first assignment for not following all of the instructions correctly:</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3810000" cy="38100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810000" cy="3810000"/>
                    </a:xfrm>
                    <a:prstGeom prst="rect">
                      <a:avLst/>
                    </a:prstGeom>
                    <a:noFill/>
                    <a:ln w="9525">
                      <a:noFill/>
                    </a:ln>
                  </pic:spPr>
                </pic:pic>
              </a:graphicData>
            </a:graphic>
          </wp:inline>
        </w:drawing>
      </w:r>
    </w:p>
    <w:p>
      <w:pPr>
        <w:keepNext w:val="0"/>
        <w:keepLines w:val="0"/>
        <w:widowControl/>
        <w:numPr>
          <w:ilvl w:val="1"/>
          <w:numId w:val="11"/>
        </w:numPr>
        <w:suppressLineNumbers w:val="0"/>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And while this code (written in a programming language as opposed to a language like English) looks cryptic at first, it may only take weeks or months before we can understand main programming concepts and even teach ourselves new languages.</w:t>
      </w:r>
    </w:p>
    <w:p>
      <w:pPr>
        <w:keepNext w:val="0"/>
        <w:keepLines w:val="0"/>
        <w:widowControl/>
        <w:numPr>
          <w:ilvl w:val="0"/>
          <w:numId w:val="11"/>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Importantly,</w:t>
      </w:r>
    </w:p>
    <w:p>
      <w:pPr>
        <w:pStyle w:val="85"/>
        <w:keepNext w:val="0"/>
        <w:keepLines w:val="0"/>
        <w:widowControl/>
        <w:suppressLineNumbers w:val="0"/>
        <w:spacing w:before="0" w:beforeAutospacing="0" w:after="0" w:afterAutospacing="0"/>
        <w:ind w:left="1246" w:right="720"/>
      </w:pPr>
      <w:r>
        <w:rPr>
          <w:rFonts w:hint="eastAsia" w:ascii="SimSun" w:hAnsi="SimSun" w:eastAsia="SimSun" w:cs="SimSun"/>
          <w:i w:val="0"/>
          <w:iCs w:val="0"/>
          <w:caps w:val="0"/>
          <w:color w:val="6C757D"/>
          <w:spacing w:val="0"/>
          <w:sz w:val="24"/>
          <w:szCs w:val="24"/>
          <w:shd w:val="clear" w:fill="FFFFFF"/>
        </w:rPr>
        <w:t>what ultimately matters in this course is not so much where you end up relative to your classmates but where you end up relative to yourself when you began</w:t>
      </w:r>
    </w:p>
    <w:p>
      <w:pPr>
        <w:keepNext w:val="0"/>
        <w:keepLines w:val="0"/>
        <w:widowControl/>
        <w:numPr>
          <w:ilvl w:val="0"/>
          <w:numId w:val="11"/>
        </w:numPr>
        <w:suppressLineNumbers w:val="0"/>
        <w:spacing w:before="0" w:beforeAutospacing="1" w:after="0" w:afterAutospacing="1"/>
        <w:ind w:left="1052" w:hanging="360"/>
      </w:pPr>
    </w:p>
    <w:p>
      <w:pPr>
        <w:keepNext w:val="0"/>
        <w:keepLines w:val="0"/>
        <w:widowControl/>
        <w:numPr>
          <w:ilvl w:val="0"/>
          <w:numId w:val="11"/>
        </w:numPr>
        <w:suppressLineNumbers w:val="0"/>
        <w:spacing w:before="0" w:beforeAutospacing="1" w:after="0" w:afterAutospacing="0"/>
        <w:ind w:left="526" w:hanging="360"/>
      </w:pPr>
      <w:r>
        <w:rPr>
          <w:rFonts w:hint="default" w:ascii="PT Sans" w:hAnsi="PT Sans" w:eastAsia="PT Sans" w:cs="PT Sans"/>
          <w:i w:val="0"/>
          <w:iCs w:val="0"/>
          <w:caps w:val="0"/>
          <w:color w:val="212529"/>
          <w:spacing w:val="0"/>
          <w:sz w:val="16"/>
          <w:szCs w:val="16"/>
          <w:shd w:val="clear" w:fill="FFFFFF"/>
        </w:rPr>
        <w:t>In fact, two-thirds of CS50 students have never taken a computer science course before.</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"what-is-computer-science"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What is computer science?</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12"/>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Computer science is fundamentally problem solving, but we’ll need to be precise and methodical.</w:t>
      </w:r>
    </w:p>
    <w:p>
      <w:pPr>
        <w:keepNext w:val="0"/>
        <w:keepLines w:val="0"/>
        <w:widowControl/>
        <w:numPr>
          <w:ilvl w:val="0"/>
          <w:numId w:val="12"/>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We can think of </w:t>
      </w:r>
      <w:r>
        <w:rPr>
          <w:rStyle w:val="92"/>
          <w:rFonts w:hint="default" w:ascii="PT Sans" w:hAnsi="PT Sans" w:eastAsia="PT Sans" w:cs="PT Sans"/>
          <w:b/>
          <w:bCs/>
          <w:i w:val="0"/>
          <w:iCs w:val="0"/>
          <w:caps w:val="0"/>
          <w:color w:val="212529"/>
          <w:spacing w:val="0"/>
          <w:sz w:val="16"/>
          <w:szCs w:val="16"/>
          <w:shd w:val="clear" w:fill="FFFFFF"/>
        </w:rPr>
        <w:t>problem solving</w:t>
      </w:r>
      <w:r>
        <w:rPr>
          <w:rFonts w:hint="default" w:ascii="PT Sans" w:hAnsi="PT Sans" w:eastAsia="PT Sans" w:cs="PT Sans"/>
          <w:i w:val="0"/>
          <w:iCs w:val="0"/>
          <w:caps w:val="0"/>
          <w:color w:val="212529"/>
          <w:spacing w:val="0"/>
          <w:sz w:val="16"/>
          <w:szCs w:val="16"/>
          <w:shd w:val="clear" w:fill="FFFFFF"/>
        </w:rPr>
        <w:t> as the process of taking some input (a problem we want to solve) and generate some output (the solution to our problem).</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3810000" cy="1895475"/>
            <wp:effectExtent l="0" t="0" r="0" b="9525"/>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7"/>
                    <pic:cNvPicPr>
                      <a:picLocks noChangeAspect="1"/>
                    </pic:cNvPicPr>
                  </pic:nvPicPr>
                  <pic:blipFill>
                    <a:blip r:embed="rId5"/>
                    <a:stretch>
                      <a:fillRect/>
                    </a:stretch>
                  </pic:blipFill>
                  <pic:spPr>
                    <a:xfrm>
                      <a:off x="0" y="0"/>
                      <a:ext cx="3810000" cy="1895475"/>
                    </a:xfrm>
                    <a:prstGeom prst="rect">
                      <a:avLst/>
                    </a:prstGeom>
                    <a:noFill/>
                    <a:ln w="9525">
                      <a:noFill/>
                    </a:ln>
                  </pic:spPr>
                </pic:pic>
              </a:graphicData>
            </a:graphic>
          </wp:inline>
        </w:drawing>
      </w:r>
    </w:p>
    <w:p>
      <w:pPr>
        <w:keepNext w:val="0"/>
        <w:keepLines w:val="0"/>
        <w:widowControl/>
        <w:numPr>
          <w:ilvl w:val="0"/>
          <w:numId w:val="12"/>
        </w:numPr>
        <w:suppressLineNumbers w:val="0"/>
        <w:spacing w:before="0" w:beforeAutospacing="1" w:after="0" w:afterAutospacing="0"/>
        <w:ind w:left="526" w:hanging="360"/>
      </w:pPr>
      <w:r>
        <w:rPr>
          <w:rFonts w:hint="default" w:ascii="PT Sans" w:hAnsi="PT Sans" w:eastAsia="PT Sans" w:cs="PT Sans"/>
          <w:i w:val="0"/>
          <w:iCs w:val="0"/>
          <w:caps w:val="0"/>
          <w:color w:val="212529"/>
          <w:spacing w:val="0"/>
          <w:sz w:val="16"/>
          <w:szCs w:val="16"/>
          <w:shd w:val="clear" w:fill="FFFFFF"/>
        </w:rPr>
        <w:t>To begin doing that, we’ll need a way to represent inputs and outputs, so we can store and work with information in a standardized way.</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"representing-numbers"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Representing numbers</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13"/>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To count the number of people in a room, we might start by using our fingers, one at a time. This system is called </w:t>
      </w:r>
      <w:r>
        <w:rPr>
          <w:rStyle w:val="92"/>
          <w:rFonts w:hint="default" w:ascii="PT Sans" w:hAnsi="PT Sans" w:eastAsia="PT Sans" w:cs="PT Sans"/>
          <w:b/>
          <w:bCs/>
          <w:i w:val="0"/>
          <w:iCs w:val="0"/>
          <w:caps w:val="0"/>
          <w:color w:val="212529"/>
          <w:spacing w:val="0"/>
          <w:sz w:val="16"/>
          <w:szCs w:val="16"/>
          <w:shd w:val="clear" w:fill="FFFFFF"/>
        </w:rPr>
        <w:t>unary</w:t>
      </w:r>
      <w:r>
        <w:rPr>
          <w:rFonts w:hint="default" w:ascii="PT Sans" w:hAnsi="PT Sans" w:eastAsia="PT Sans" w:cs="PT Sans"/>
          <w:i w:val="0"/>
          <w:iCs w:val="0"/>
          <w:caps w:val="0"/>
          <w:color w:val="212529"/>
          <w:spacing w:val="0"/>
          <w:sz w:val="16"/>
          <w:szCs w:val="16"/>
          <w:shd w:val="clear" w:fill="FFFFFF"/>
        </w:rPr>
        <w:t>, where each digit represents a single value of one.</w:t>
      </w:r>
    </w:p>
    <w:p>
      <w:pPr>
        <w:keepNext w:val="0"/>
        <w:keepLines w:val="0"/>
        <w:widowControl/>
        <w:numPr>
          <w:ilvl w:val="0"/>
          <w:numId w:val="13"/>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To count to higher numbers, we might use ten digits, 0 through 9, with a system called </w:t>
      </w:r>
      <w:r>
        <w:rPr>
          <w:rStyle w:val="92"/>
          <w:rFonts w:hint="default" w:ascii="PT Sans" w:hAnsi="PT Sans" w:eastAsia="PT Sans" w:cs="PT Sans"/>
          <w:b/>
          <w:bCs/>
          <w:i w:val="0"/>
          <w:iCs w:val="0"/>
          <w:caps w:val="0"/>
          <w:color w:val="212529"/>
          <w:spacing w:val="0"/>
          <w:sz w:val="16"/>
          <w:szCs w:val="16"/>
          <w:shd w:val="clear" w:fill="FFFFFF"/>
        </w:rPr>
        <w:t>decimal</w:t>
      </w:r>
      <w:r>
        <w:rPr>
          <w:rFonts w:hint="default" w:ascii="PT Sans" w:hAnsi="PT Sans" w:eastAsia="PT Sans" w:cs="PT Sans"/>
          <w:i w:val="0"/>
          <w:iCs w:val="0"/>
          <w:caps w:val="0"/>
          <w:color w:val="212529"/>
          <w:spacing w:val="0"/>
          <w:sz w:val="16"/>
          <w:szCs w:val="16"/>
          <w:shd w:val="clear" w:fill="FFFFFF"/>
        </w:rPr>
        <w:t>.</w:t>
      </w:r>
    </w:p>
    <w:p>
      <w:pPr>
        <w:keepNext w:val="0"/>
        <w:keepLines w:val="0"/>
        <w:widowControl/>
        <w:numPr>
          <w:ilvl w:val="0"/>
          <w:numId w:val="13"/>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Computers use a simpler system called </w:t>
      </w:r>
      <w:r>
        <w:rPr>
          <w:rStyle w:val="92"/>
          <w:rFonts w:hint="default" w:ascii="PT Sans" w:hAnsi="PT Sans" w:eastAsia="PT Sans" w:cs="PT Sans"/>
          <w:b/>
          <w:bCs/>
          <w:i w:val="0"/>
          <w:iCs w:val="0"/>
          <w:caps w:val="0"/>
          <w:color w:val="212529"/>
          <w:spacing w:val="0"/>
          <w:sz w:val="16"/>
          <w:szCs w:val="16"/>
          <w:shd w:val="clear" w:fill="FFFFFF"/>
        </w:rPr>
        <w:t>binary</w:t>
      </w:r>
      <w:r>
        <w:rPr>
          <w:rFonts w:hint="default" w:ascii="PT Sans" w:hAnsi="PT Sans" w:eastAsia="PT Sans" w:cs="PT Sans"/>
          <w:i w:val="0"/>
          <w:iCs w:val="0"/>
          <w:caps w:val="0"/>
          <w:color w:val="212529"/>
          <w:spacing w:val="0"/>
          <w:sz w:val="16"/>
          <w:szCs w:val="16"/>
          <w:shd w:val="clear" w:fill="FFFFFF"/>
        </w:rPr>
        <w:t>, with just two digits, 0 and 1.</w:t>
      </w: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For example, in binary this would be 0:</w:t>
      </w:r>
    </w:p>
    <w:p>
      <w:pPr>
        <w:pStyle w:val="47"/>
        <w:keepNext w:val="0"/>
        <w:keepLines w:val="0"/>
        <w:widowControl/>
        <w:suppressLineNumbers w:val="0"/>
        <w:shd w:val="clear" w:fill="F8F9FA"/>
        <w:ind w:left="526"/>
        <w:rPr>
          <w:rFonts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0 0 0</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And this would be 1:</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0 0 1</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1"/>
          <w:numId w:val="14"/>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(We don’t need the leading zeroes, but we’ll include them to see the patterns more easily.)</w:t>
      </w: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Since there is no digit for 2, we’ll need to change another digit to represent the next number:</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0 1 0</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Then we’ll “add 1” to represent 3:</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0 1 1</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And continue the pattern for 4 …:</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1 0 0</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 5 …:</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1 0 1</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 6 …:</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1 1 0</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 and 7:</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1 1 1</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0"/>
          <w:numId w:val="13"/>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Each </w:t>
      </w:r>
      <w:r>
        <w:rPr>
          <w:rStyle w:val="31"/>
          <w:rFonts w:hint="default" w:ascii="PT Sans" w:hAnsi="PT Sans" w:eastAsia="PT Sans" w:cs="PT Sans"/>
          <w:i w:val="0"/>
          <w:iCs w:val="0"/>
          <w:caps w:val="0"/>
          <w:color w:val="212529"/>
          <w:spacing w:val="0"/>
          <w:sz w:val="16"/>
          <w:szCs w:val="16"/>
          <w:shd w:val="clear" w:fill="FFFFFF"/>
        </w:rPr>
        <w:t>binary digit</w:t>
      </w:r>
      <w:r>
        <w:rPr>
          <w:rFonts w:hint="default" w:ascii="PT Sans" w:hAnsi="PT Sans" w:eastAsia="PT Sans" w:cs="PT Sans"/>
          <w:i w:val="0"/>
          <w:iCs w:val="0"/>
          <w:caps w:val="0"/>
          <w:color w:val="212529"/>
          <w:spacing w:val="0"/>
          <w:sz w:val="16"/>
          <w:szCs w:val="16"/>
          <w:shd w:val="clear" w:fill="FFFFFF"/>
        </w:rPr>
        <w:t> is also called a </w:t>
      </w:r>
      <w:r>
        <w:rPr>
          <w:rStyle w:val="92"/>
          <w:rFonts w:hint="default" w:ascii="PT Sans" w:hAnsi="PT Sans" w:eastAsia="PT Sans" w:cs="PT Sans"/>
          <w:b/>
          <w:bCs/>
          <w:i w:val="0"/>
          <w:iCs w:val="0"/>
          <w:caps w:val="0"/>
          <w:color w:val="212529"/>
          <w:spacing w:val="0"/>
          <w:sz w:val="16"/>
          <w:szCs w:val="16"/>
          <w:shd w:val="clear" w:fill="FFFFFF"/>
        </w:rPr>
        <w:t>bit</w:t>
      </w:r>
      <w:r>
        <w:rPr>
          <w:rFonts w:hint="default" w:ascii="PT Sans" w:hAnsi="PT Sans" w:eastAsia="PT Sans" w:cs="PT Sans"/>
          <w:i w:val="0"/>
          <w:iCs w:val="0"/>
          <w:caps w:val="0"/>
          <w:color w:val="212529"/>
          <w:spacing w:val="0"/>
          <w:sz w:val="16"/>
          <w:szCs w:val="16"/>
          <w:shd w:val="clear" w:fill="FFFFFF"/>
        </w:rPr>
        <w:t>.</w:t>
      </w:r>
    </w:p>
    <w:p>
      <w:pPr>
        <w:keepNext w:val="0"/>
        <w:keepLines w:val="0"/>
        <w:widowControl/>
        <w:numPr>
          <w:ilvl w:val="0"/>
          <w:numId w:val="13"/>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Since computers run on electricity, which can be turned on or off, we can simply represent a bit by turning some switch on or off to represent a 0 or 1.</w:t>
      </w:r>
    </w:p>
    <w:p>
      <w:pPr>
        <w:keepNext w:val="0"/>
        <w:keepLines w:val="0"/>
        <w:widowControl/>
        <w:numPr>
          <w:ilvl w:val="0"/>
          <w:numId w:val="13"/>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Inside modern computers, there are billions of tiny switches called </w:t>
      </w:r>
      <w:r>
        <w:rPr>
          <w:rStyle w:val="92"/>
          <w:rFonts w:hint="default" w:ascii="PT Sans" w:hAnsi="PT Sans" w:eastAsia="PT Sans" w:cs="PT Sans"/>
          <w:b/>
          <w:bCs/>
          <w:i w:val="0"/>
          <w:iCs w:val="0"/>
          <w:caps w:val="0"/>
          <w:color w:val="212529"/>
          <w:spacing w:val="0"/>
          <w:sz w:val="16"/>
          <w:szCs w:val="16"/>
          <w:shd w:val="clear" w:fill="FFFFFF"/>
        </w:rPr>
        <w:t>transistors</w:t>
      </w:r>
      <w:r>
        <w:rPr>
          <w:rFonts w:hint="default" w:ascii="PT Sans" w:hAnsi="PT Sans" w:eastAsia="PT Sans" w:cs="PT Sans"/>
          <w:i w:val="0"/>
          <w:iCs w:val="0"/>
          <w:caps w:val="0"/>
          <w:color w:val="212529"/>
          <w:spacing w:val="0"/>
          <w:sz w:val="16"/>
          <w:szCs w:val="16"/>
          <w:shd w:val="clear" w:fill="FFFFFF"/>
        </w:rPr>
        <w:t> that can be turned on and off to represent different values.</w:t>
      </w:r>
    </w:p>
    <w:p>
      <w:pPr>
        <w:keepNext w:val="0"/>
        <w:keepLines w:val="0"/>
        <w:widowControl/>
        <w:numPr>
          <w:ilvl w:val="0"/>
          <w:numId w:val="13"/>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And the pattern to count in binary with multiple bits is the same as the pattern in decimal with multiple digits.</w:t>
      </w: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For example, we know the following number in decimal represents one hundred and twenty-three.</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1 2 3</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1"/>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The </w:t>
      </w:r>
      <w:r>
        <w:rPr>
          <w:rStyle w:val="44"/>
          <w:rFonts w:hint="default" w:ascii="var(--bs-font-monospace)" w:hAnsi="var(--bs-font-monospace)" w:eastAsia="var(--bs-font-monospace)" w:cs="var(--bs-font-monospace)"/>
          <w:i w:val="0"/>
          <w:iCs w:val="0"/>
          <w:caps w:val="0"/>
          <w:color w:val="212529"/>
          <w:spacing w:val="0"/>
          <w:sz w:val="18"/>
          <w:szCs w:val="18"/>
          <w:shd w:val="clear" w:fill="F8F9FA"/>
        </w:rPr>
        <w:t>3</w:t>
      </w:r>
      <w:r>
        <w:rPr>
          <w:rFonts w:hint="default" w:ascii="PT Sans" w:hAnsi="PT Sans" w:eastAsia="PT Sans" w:cs="PT Sans"/>
          <w:i w:val="0"/>
          <w:iCs w:val="0"/>
          <w:caps w:val="0"/>
          <w:color w:val="212529"/>
          <w:spacing w:val="0"/>
          <w:sz w:val="16"/>
          <w:szCs w:val="16"/>
          <w:shd w:val="clear" w:fill="FFFFFF"/>
        </w:rPr>
        <w:t> is in the ones place, the </w:t>
      </w:r>
      <w:r>
        <w:rPr>
          <w:rStyle w:val="44"/>
          <w:rFonts w:hint="default" w:ascii="var(--bs-font-monospace)" w:hAnsi="var(--bs-font-monospace)" w:eastAsia="var(--bs-font-monospace)" w:cs="var(--bs-font-monospace)"/>
          <w:i w:val="0"/>
          <w:iCs w:val="0"/>
          <w:caps w:val="0"/>
          <w:color w:val="212529"/>
          <w:spacing w:val="0"/>
          <w:sz w:val="18"/>
          <w:szCs w:val="18"/>
          <w:shd w:val="clear" w:fill="F8F9FA"/>
        </w:rPr>
        <w:t>2</w:t>
      </w:r>
      <w:r>
        <w:rPr>
          <w:rFonts w:hint="default" w:ascii="PT Sans" w:hAnsi="PT Sans" w:eastAsia="PT Sans" w:cs="PT Sans"/>
          <w:i w:val="0"/>
          <w:iCs w:val="0"/>
          <w:caps w:val="0"/>
          <w:color w:val="212529"/>
          <w:spacing w:val="0"/>
          <w:sz w:val="16"/>
          <w:szCs w:val="16"/>
          <w:shd w:val="clear" w:fill="FFFFFF"/>
        </w:rPr>
        <w:t> is in the tens place, and the </w:t>
      </w:r>
      <w:r>
        <w:rPr>
          <w:rStyle w:val="44"/>
          <w:rFonts w:hint="default" w:ascii="var(--bs-font-monospace)" w:hAnsi="var(--bs-font-monospace)" w:eastAsia="var(--bs-font-monospace)" w:cs="var(--bs-font-monospace)"/>
          <w:i w:val="0"/>
          <w:iCs w:val="0"/>
          <w:caps w:val="0"/>
          <w:color w:val="212529"/>
          <w:spacing w:val="0"/>
          <w:sz w:val="18"/>
          <w:szCs w:val="18"/>
          <w:shd w:val="clear" w:fill="F8F9FA"/>
        </w:rPr>
        <w:t>1</w:t>
      </w:r>
      <w:r>
        <w:rPr>
          <w:rFonts w:hint="default" w:ascii="PT Sans" w:hAnsi="PT Sans" w:eastAsia="PT Sans" w:cs="PT Sans"/>
          <w:i w:val="0"/>
          <w:iCs w:val="0"/>
          <w:caps w:val="0"/>
          <w:color w:val="212529"/>
          <w:spacing w:val="0"/>
          <w:sz w:val="16"/>
          <w:szCs w:val="16"/>
          <w:shd w:val="clear" w:fill="FFFFFF"/>
        </w:rPr>
        <w:t> is in the hundreds place.</w:t>
      </w:r>
    </w:p>
    <w:p>
      <w:pPr>
        <w:keepNext w:val="0"/>
        <w:keepLines w:val="0"/>
        <w:widowControl/>
        <w:numPr>
          <w:ilvl w:val="1"/>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So </w:t>
      </w:r>
      <w:r>
        <w:rPr>
          <w:rStyle w:val="44"/>
          <w:rFonts w:hint="default" w:ascii="var(--bs-font-monospace)" w:hAnsi="var(--bs-font-monospace)" w:eastAsia="var(--bs-font-monospace)" w:cs="var(--bs-font-monospace)"/>
          <w:i w:val="0"/>
          <w:iCs w:val="0"/>
          <w:caps w:val="0"/>
          <w:color w:val="212529"/>
          <w:spacing w:val="0"/>
          <w:sz w:val="18"/>
          <w:szCs w:val="18"/>
          <w:shd w:val="clear" w:fill="F8F9FA"/>
        </w:rPr>
        <w:t>123</w:t>
      </w:r>
      <w:r>
        <w:rPr>
          <w:rFonts w:hint="default" w:ascii="PT Sans" w:hAnsi="PT Sans" w:eastAsia="PT Sans" w:cs="PT Sans"/>
          <w:i w:val="0"/>
          <w:iCs w:val="0"/>
          <w:caps w:val="0"/>
          <w:color w:val="212529"/>
          <w:spacing w:val="0"/>
          <w:sz w:val="16"/>
          <w:szCs w:val="16"/>
          <w:shd w:val="clear" w:fill="FFFFFF"/>
        </w:rPr>
        <w:t> is </w:t>
      </w:r>
      <w:r>
        <w:rPr>
          <w:rStyle w:val="44"/>
          <w:rFonts w:hint="default" w:ascii="var(--bs-font-monospace)" w:hAnsi="var(--bs-font-monospace)" w:eastAsia="var(--bs-font-monospace)" w:cs="var(--bs-font-monospace)"/>
          <w:i w:val="0"/>
          <w:iCs w:val="0"/>
          <w:caps w:val="0"/>
          <w:color w:val="212529"/>
          <w:spacing w:val="0"/>
          <w:sz w:val="18"/>
          <w:szCs w:val="18"/>
          <w:shd w:val="clear" w:fill="F8F9FA"/>
        </w:rPr>
        <w:t>100×1 + 10×2 + 1×3 = 100 + 20 + 3 = 123</w:t>
      </w:r>
      <w:r>
        <w:rPr>
          <w:rFonts w:hint="default" w:ascii="PT Sans" w:hAnsi="PT Sans" w:eastAsia="PT Sans" w:cs="PT Sans"/>
          <w:i w:val="0"/>
          <w:iCs w:val="0"/>
          <w:caps w:val="0"/>
          <w:color w:val="212529"/>
          <w:spacing w:val="0"/>
          <w:sz w:val="16"/>
          <w:szCs w:val="16"/>
          <w:shd w:val="clear" w:fill="FFFFFF"/>
        </w:rPr>
        <w:t>.</w:t>
      </w:r>
    </w:p>
    <w:p>
      <w:pPr>
        <w:keepNext w:val="0"/>
        <w:keepLines w:val="0"/>
        <w:widowControl/>
        <w:numPr>
          <w:ilvl w:val="1"/>
          <w:numId w:val="13"/>
        </w:numPr>
        <w:suppressLineNumbers w:val="0"/>
        <w:spacing w:before="0" w:beforeAutospacing="1" w:after="0" w:afterAutospacing="0"/>
        <w:ind w:left="2104" w:hanging="360"/>
      </w:pPr>
      <w:r>
        <w:rPr>
          <w:rFonts w:hint="default" w:ascii="PT Sans" w:hAnsi="PT Sans" w:eastAsia="PT Sans" w:cs="PT Sans"/>
          <w:i w:val="0"/>
          <w:iCs w:val="0"/>
          <w:caps w:val="0"/>
          <w:color w:val="212529"/>
          <w:spacing w:val="0"/>
          <w:sz w:val="16"/>
          <w:szCs w:val="16"/>
          <w:shd w:val="clear" w:fill="FFFFFF"/>
        </w:rPr>
        <w:t>Each place for a digit represents a power of ten, since there are ten possible digits for each place. The rightmost place is for 10</w:t>
      </w:r>
      <w:r>
        <w:rPr>
          <w:rFonts w:hint="default" w:ascii="PT Sans" w:hAnsi="PT Sans" w:eastAsia="PT Sans" w:cs="PT Sans"/>
          <w:i w:val="0"/>
          <w:iCs w:val="0"/>
          <w:caps w:val="0"/>
          <w:color w:val="212529"/>
          <w:spacing w:val="0"/>
          <w:sz w:val="15"/>
          <w:szCs w:val="15"/>
          <w:shd w:val="clear" w:fill="FFFFFF"/>
          <w:vertAlign w:val="baseline"/>
        </w:rPr>
        <w:t>0</w:t>
      </w:r>
      <w:r>
        <w:rPr>
          <w:rFonts w:hint="default" w:ascii="PT Sans" w:hAnsi="PT Sans" w:eastAsia="PT Sans" w:cs="PT Sans"/>
          <w:i w:val="0"/>
          <w:iCs w:val="0"/>
          <w:caps w:val="0"/>
          <w:color w:val="212529"/>
          <w:spacing w:val="0"/>
          <w:sz w:val="16"/>
          <w:szCs w:val="16"/>
          <w:shd w:val="clear" w:fill="FFFFFF"/>
        </w:rPr>
        <w:t>, the middle one 10</w:t>
      </w:r>
      <w:r>
        <w:rPr>
          <w:rFonts w:hint="default" w:ascii="PT Sans" w:hAnsi="PT Sans" w:eastAsia="PT Sans" w:cs="PT Sans"/>
          <w:i w:val="0"/>
          <w:iCs w:val="0"/>
          <w:caps w:val="0"/>
          <w:color w:val="212529"/>
          <w:spacing w:val="0"/>
          <w:sz w:val="15"/>
          <w:szCs w:val="15"/>
          <w:shd w:val="clear" w:fill="FFFFFF"/>
          <w:vertAlign w:val="baseline"/>
        </w:rPr>
        <w:t>1</w:t>
      </w:r>
      <w:r>
        <w:rPr>
          <w:rFonts w:hint="default" w:ascii="PT Sans" w:hAnsi="PT Sans" w:eastAsia="PT Sans" w:cs="PT Sans"/>
          <w:i w:val="0"/>
          <w:iCs w:val="0"/>
          <w:caps w:val="0"/>
          <w:color w:val="212529"/>
          <w:spacing w:val="0"/>
          <w:sz w:val="16"/>
          <w:szCs w:val="16"/>
          <w:shd w:val="clear" w:fill="FFFFFF"/>
        </w:rPr>
        <w:t>, and the leftmost place 10</w:t>
      </w:r>
      <w:r>
        <w:rPr>
          <w:rFonts w:hint="default" w:ascii="PT Sans" w:hAnsi="PT Sans" w:eastAsia="PT Sans" w:cs="PT Sans"/>
          <w:i w:val="0"/>
          <w:iCs w:val="0"/>
          <w:caps w:val="0"/>
          <w:color w:val="212529"/>
          <w:spacing w:val="0"/>
          <w:sz w:val="15"/>
          <w:szCs w:val="15"/>
          <w:shd w:val="clear" w:fill="FFFFFF"/>
          <w:vertAlign w:val="baseline"/>
        </w:rPr>
        <w:t>2</w:t>
      </w:r>
      <w:r>
        <w:rPr>
          <w:rFonts w:hint="default" w:ascii="PT Sans" w:hAnsi="PT Sans" w:eastAsia="PT Sans" w:cs="PT Sans"/>
          <w:i w:val="0"/>
          <w:iCs w:val="0"/>
          <w:caps w:val="0"/>
          <w:color w:val="212529"/>
          <w:spacing w:val="0"/>
          <w:sz w:val="16"/>
          <w:szCs w:val="16"/>
          <w:shd w:val="clear" w:fill="FFFFFF"/>
        </w:rPr>
        <w:t>:</w:t>
      </w:r>
    </w:p>
    <w:p>
      <w:pPr>
        <w:pStyle w:val="47"/>
        <w:keepNext w:val="0"/>
        <w:keepLines w:val="0"/>
        <w:widowControl/>
        <w:suppressLineNumbers w:val="0"/>
        <w:shd w:val="clear" w:fill="F8F9FA"/>
        <w:ind w:left="1052"/>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10</w:t>
      </w:r>
      <w:r>
        <w:rPr>
          <w:rFonts w:hint="default" w:ascii="var(--bs-font-monospace)" w:hAnsi="var(--bs-font-monospace)" w:eastAsia="var(--bs-font-monospace)" w:cs="var(--bs-font-monospace)"/>
          <w:i w:val="0"/>
          <w:iCs w:val="0"/>
          <w:caps w:val="0"/>
          <w:color w:val="212529"/>
          <w:spacing w:val="0"/>
          <w:sz w:val="15"/>
          <w:szCs w:val="15"/>
          <w:shd w:val="clear" w:fill="F8F9FA"/>
          <w:vertAlign w:val="baseline"/>
        </w:rPr>
        <w:t>2</w:t>
      </w:r>
      <w:r>
        <w:rPr>
          <w:rFonts w:hint="default" w:ascii="var(--bs-font-monospace)" w:hAnsi="var(--bs-font-monospace)" w:eastAsia="var(--bs-font-monospace)" w:cs="var(--bs-font-monospace)"/>
          <w:i w:val="0"/>
          <w:iCs w:val="0"/>
          <w:caps w:val="0"/>
          <w:color w:val="212529"/>
          <w:spacing w:val="0"/>
          <w:sz w:val="18"/>
          <w:szCs w:val="18"/>
          <w:shd w:val="clear" w:fill="F8F9FA"/>
        </w:rPr>
        <w:t xml:space="preserve"> 10</w:t>
      </w:r>
      <w:r>
        <w:rPr>
          <w:rFonts w:hint="default" w:ascii="var(--bs-font-monospace)" w:hAnsi="var(--bs-font-monospace)" w:eastAsia="var(--bs-font-monospace)" w:cs="var(--bs-font-monospace)"/>
          <w:i w:val="0"/>
          <w:iCs w:val="0"/>
          <w:caps w:val="0"/>
          <w:color w:val="212529"/>
          <w:spacing w:val="0"/>
          <w:sz w:val="15"/>
          <w:szCs w:val="15"/>
          <w:shd w:val="clear" w:fill="F8F9FA"/>
          <w:vertAlign w:val="baseline"/>
        </w:rPr>
        <w:t>1</w:t>
      </w:r>
      <w:r>
        <w:rPr>
          <w:rFonts w:hint="default" w:ascii="var(--bs-font-monospace)" w:hAnsi="var(--bs-font-monospace)" w:eastAsia="var(--bs-font-monospace)" w:cs="var(--bs-font-monospace)"/>
          <w:i w:val="0"/>
          <w:iCs w:val="0"/>
          <w:caps w:val="0"/>
          <w:color w:val="212529"/>
          <w:spacing w:val="0"/>
          <w:sz w:val="18"/>
          <w:szCs w:val="18"/>
          <w:shd w:val="clear" w:fill="F8F9FA"/>
        </w:rPr>
        <w:t xml:space="preserve"> 10</w:t>
      </w:r>
      <w:r>
        <w:rPr>
          <w:rFonts w:hint="default" w:ascii="var(--bs-font-monospace)" w:hAnsi="var(--bs-font-monospace)" w:eastAsia="var(--bs-font-monospace)" w:cs="var(--bs-font-monospace)"/>
          <w:i w:val="0"/>
          <w:iCs w:val="0"/>
          <w:caps w:val="0"/>
          <w:color w:val="212529"/>
          <w:spacing w:val="0"/>
          <w:sz w:val="15"/>
          <w:szCs w:val="15"/>
          <w:shd w:val="clear" w:fill="F8F9FA"/>
          <w:vertAlign w:val="baseline"/>
        </w:rPr>
        <w:t>0</w:t>
      </w:r>
    </w:p>
    <w:p>
      <w:pPr>
        <w:pStyle w:val="47"/>
        <w:keepNext w:val="0"/>
        <w:keepLines w:val="0"/>
        <w:widowControl/>
        <w:suppressLineNumbers w:val="0"/>
        <w:shd w:val="clear" w:fill="F8F9FA"/>
        <w:ind w:left="1052"/>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1   2   3</w:t>
      </w:r>
    </w:p>
    <w:p>
      <w:pPr>
        <w:keepNext w:val="0"/>
        <w:keepLines w:val="0"/>
        <w:widowControl/>
        <w:numPr>
          <w:ilvl w:val="1"/>
          <w:numId w:val="13"/>
        </w:numPr>
        <w:suppressLineNumbers w:val="0"/>
        <w:spacing w:before="0" w:beforeAutospacing="1" w:after="0" w:afterAutospacing="0"/>
        <w:ind w:left="2104" w:hanging="360"/>
      </w:pP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In binary, with just two digits, we have powers of two for each place value: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2</w:t>
      </w:r>
      <w:r>
        <w:rPr>
          <w:rFonts w:hint="default" w:ascii="var(--bs-font-monospace)" w:hAnsi="var(--bs-font-monospace)" w:eastAsia="var(--bs-font-monospace)" w:cs="var(--bs-font-monospace)"/>
          <w:i w:val="0"/>
          <w:iCs w:val="0"/>
          <w:caps w:val="0"/>
          <w:color w:val="212529"/>
          <w:spacing w:val="0"/>
          <w:sz w:val="15"/>
          <w:szCs w:val="15"/>
          <w:shd w:val="clear" w:fill="F8F9FA"/>
          <w:vertAlign w:val="baseline"/>
        </w:rPr>
        <w:t>2</w:t>
      </w:r>
      <w:r>
        <w:rPr>
          <w:rFonts w:hint="default" w:ascii="var(--bs-font-monospace)" w:hAnsi="var(--bs-font-monospace)" w:eastAsia="var(--bs-font-monospace)" w:cs="var(--bs-font-monospace)"/>
          <w:i w:val="0"/>
          <w:iCs w:val="0"/>
          <w:caps w:val="0"/>
          <w:color w:val="212529"/>
          <w:spacing w:val="0"/>
          <w:sz w:val="18"/>
          <w:szCs w:val="18"/>
          <w:shd w:val="clear" w:fill="F8F9FA"/>
        </w:rPr>
        <w:t xml:space="preserve"> 2</w:t>
      </w:r>
      <w:r>
        <w:rPr>
          <w:rFonts w:hint="default" w:ascii="var(--bs-font-monospace)" w:hAnsi="var(--bs-font-monospace)" w:eastAsia="var(--bs-font-monospace)" w:cs="var(--bs-font-monospace)"/>
          <w:i w:val="0"/>
          <w:iCs w:val="0"/>
          <w:caps w:val="0"/>
          <w:color w:val="212529"/>
          <w:spacing w:val="0"/>
          <w:sz w:val="15"/>
          <w:szCs w:val="15"/>
          <w:shd w:val="clear" w:fill="F8F9FA"/>
          <w:vertAlign w:val="baseline"/>
        </w:rPr>
        <w:t>1</w:t>
      </w:r>
      <w:r>
        <w:rPr>
          <w:rFonts w:hint="default" w:ascii="var(--bs-font-monospace)" w:hAnsi="var(--bs-font-monospace)" w:eastAsia="var(--bs-font-monospace)" w:cs="var(--bs-font-monospace)"/>
          <w:i w:val="0"/>
          <w:iCs w:val="0"/>
          <w:caps w:val="0"/>
          <w:color w:val="212529"/>
          <w:spacing w:val="0"/>
          <w:sz w:val="18"/>
          <w:szCs w:val="18"/>
          <w:shd w:val="clear" w:fill="F8F9FA"/>
        </w:rPr>
        <w:t xml:space="preserve"> 2</w:t>
      </w:r>
      <w:r>
        <w:rPr>
          <w:rFonts w:hint="default" w:ascii="var(--bs-font-monospace)" w:hAnsi="var(--bs-font-monospace)" w:eastAsia="var(--bs-font-monospace)" w:cs="var(--bs-font-monospace)"/>
          <w:i w:val="0"/>
          <w:iCs w:val="0"/>
          <w:caps w:val="0"/>
          <w:color w:val="212529"/>
          <w:spacing w:val="0"/>
          <w:sz w:val="15"/>
          <w:szCs w:val="15"/>
          <w:shd w:val="clear" w:fill="F8F9FA"/>
          <w:vertAlign w:val="baseline"/>
        </w:rPr>
        <w:t>0</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  #  #</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1"/>
          <w:numId w:val="15"/>
        </w:numPr>
        <w:suppressLineNumbers w:val="0"/>
        <w:tabs>
          <w:tab w:val="left" w:pos="1440"/>
        </w:tabs>
        <w:spacing w:before="0" w:beforeAutospacing="1" w:after="0" w:afterAutospacing="0"/>
        <w:ind w:left="2104" w:hanging="360"/>
      </w:pPr>
      <w:r>
        <w:rPr>
          <w:rFonts w:hint="default" w:ascii="PT Sans" w:hAnsi="PT Sans" w:eastAsia="PT Sans" w:cs="PT Sans"/>
          <w:i w:val="0"/>
          <w:iCs w:val="0"/>
          <w:caps w:val="0"/>
          <w:color w:val="212529"/>
          <w:spacing w:val="0"/>
          <w:sz w:val="16"/>
          <w:szCs w:val="16"/>
          <w:shd w:val="clear" w:fill="FFFFFF"/>
        </w:rPr>
        <w:t>This is equivalent to:</w:t>
      </w:r>
    </w:p>
    <w:p>
      <w:pPr>
        <w:pStyle w:val="47"/>
        <w:keepNext w:val="0"/>
        <w:keepLines w:val="0"/>
        <w:widowControl/>
        <w:suppressLineNumbers w:val="0"/>
        <w:shd w:val="clear" w:fill="F8F9FA"/>
        <w:ind w:left="1052"/>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4  2  1</w:t>
      </w:r>
    </w:p>
    <w:p>
      <w:pPr>
        <w:pStyle w:val="47"/>
        <w:keepNext w:val="0"/>
        <w:keepLines w:val="0"/>
        <w:widowControl/>
        <w:suppressLineNumbers w:val="0"/>
        <w:shd w:val="clear" w:fill="F8F9FA"/>
        <w:ind w:left="1052"/>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  #  #</w:t>
      </w:r>
    </w:p>
    <w:p>
      <w:pPr>
        <w:keepNext w:val="0"/>
        <w:keepLines w:val="0"/>
        <w:widowControl/>
        <w:numPr>
          <w:ilvl w:val="1"/>
          <w:numId w:val="15"/>
        </w:numPr>
        <w:suppressLineNumbers w:val="0"/>
        <w:tabs>
          <w:tab w:val="left" w:pos="1440"/>
        </w:tabs>
        <w:spacing w:before="0" w:beforeAutospacing="1" w:after="0" w:afterAutospacing="0"/>
        <w:ind w:left="2104" w:hanging="360"/>
      </w:pP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With all the light bulbs or switches off, we would still have a value of 0:</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4 2 1</w:t>
      </w:r>
      <w:r>
        <w:rPr>
          <w:rFonts w:hint="default" w:ascii="var(--bs-font-monospace)" w:hAnsi="var(--bs-font-monospace)" w:eastAsia="var(--bs-font-monospace)" w:cs="var(--bs-font-monospace)"/>
          <w:b/>
          <w:bCs/>
          <w:i w:val="0"/>
          <w:iCs w:val="0"/>
          <w:caps w:val="0"/>
          <w:color w:val="212529"/>
          <w:spacing w:val="0"/>
          <w:sz w:val="18"/>
          <w:szCs w:val="18"/>
          <w:shd w:val="clear" w:fill="F8F9FA"/>
        </w:rPr>
        <w:t>0 0 0</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0"/>
          <w:numId w:val="1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Now if we change the binary value to, say, </w:t>
      </w:r>
      <w:r>
        <w:rPr>
          <w:rStyle w:val="44"/>
          <w:rFonts w:hint="default" w:ascii="var(--bs-font-monospace)" w:hAnsi="var(--bs-font-monospace)" w:eastAsia="var(--bs-font-monospace)" w:cs="var(--bs-font-monospace)"/>
          <w:i w:val="0"/>
          <w:iCs w:val="0"/>
          <w:caps w:val="0"/>
          <w:color w:val="212529"/>
          <w:spacing w:val="0"/>
          <w:sz w:val="18"/>
          <w:szCs w:val="18"/>
          <w:shd w:val="clear" w:fill="F8F9FA"/>
        </w:rPr>
        <w:t>0 1 1</w:t>
      </w:r>
      <w:r>
        <w:rPr>
          <w:rFonts w:hint="default" w:ascii="PT Sans" w:hAnsi="PT Sans" w:eastAsia="PT Sans" w:cs="PT Sans"/>
          <w:i w:val="0"/>
          <w:iCs w:val="0"/>
          <w:caps w:val="0"/>
          <w:color w:val="212529"/>
          <w:spacing w:val="0"/>
          <w:sz w:val="16"/>
          <w:szCs w:val="16"/>
          <w:shd w:val="clear" w:fill="FFFFFF"/>
        </w:rPr>
        <w:t>, the decimal value would be 3, since we add the 2 and the 1:</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4 2 1</w:t>
      </w:r>
      <w:r>
        <w:rPr>
          <w:rFonts w:hint="default" w:ascii="var(--bs-font-monospace)" w:hAnsi="var(--bs-font-monospace)" w:eastAsia="var(--bs-font-monospace)" w:cs="var(--bs-font-monospace)"/>
          <w:b/>
          <w:bCs/>
          <w:i w:val="0"/>
          <w:iCs w:val="0"/>
          <w:caps w:val="0"/>
          <w:color w:val="212529"/>
          <w:spacing w:val="0"/>
          <w:sz w:val="18"/>
          <w:szCs w:val="18"/>
          <w:shd w:val="clear" w:fill="F8F9FA"/>
        </w:rPr>
        <w:t>0 1 1</w:t>
      </w:r>
    </w:p>
    <w:p>
      <w:pPr>
        <w:keepNext w:val="0"/>
        <w:keepLines w:val="0"/>
        <w:widowControl/>
        <w:numPr>
          <w:ilvl w:val="0"/>
          <w:numId w:val="13"/>
        </w:numPr>
        <w:suppressLineNumbers w:val="0"/>
        <w:spacing w:before="0" w:beforeAutospacing="1" w:after="0" w:afterAutospacing="1"/>
        <w:ind w:left="1052" w:hanging="360"/>
      </w:pPr>
    </w:p>
    <w:p>
      <w:pPr>
        <w:keepNext w:val="0"/>
        <w:keepLines w:val="0"/>
        <w:widowControl/>
        <w:numPr>
          <w:ilvl w:val="0"/>
          <w:numId w:val="13"/>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To count higher than 7, we would need another bit to the left to represent the number 8.</w:t>
      </w:r>
    </w:p>
    <w:p>
      <w:pPr>
        <w:keepNext w:val="0"/>
        <w:keepLines w:val="0"/>
        <w:widowControl/>
        <w:numPr>
          <w:ilvl w:val="0"/>
          <w:numId w:val="13"/>
        </w:numPr>
        <w:suppressLineNumbers w:val="0"/>
        <w:spacing w:before="0" w:beforeAutospacing="1" w:after="0" w:afterAutospacing="0"/>
        <w:ind w:left="526" w:hanging="360"/>
      </w:pPr>
      <w:r>
        <w:rPr>
          <w:rFonts w:hint="default" w:ascii="PT Sans" w:hAnsi="PT Sans" w:eastAsia="PT Sans" w:cs="PT Sans"/>
          <w:i w:val="0"/>
          <w:iCs w:val="0"/>
          <w:caps w:val="0"/>
          <w:color w:val="212529"/>
          <w:spacing w:val="0"/>
          <w:sz w:val="16"/>
          <w:szCs w:val="16"/>
          <w:shd w:val="clear" w:fill="FFFFFF"/>
        </w:rPr>
        <w:t>Most computers use 8 bits at a time, like </w:t>
      </w:r>
      <w:r>
        <w:rPr>
          <w:rStyle w:val="44"/>
          <w:rFonts w:hint="default" w:ascii="var(--bs-font-monospace)" w:hAnsi="var(--bs-font-monospace)" w:eastAsia="var(--bs-font-monospace)" w:cs="var(--bs-font-monospace)"/>
          <w:i w:val="0"/>
          <w:iCs w:val="0"/>
          <w:caps w:val="0"/>
          <w:color w:val="212529"/>
          <w:spacing w:val="0"/>
          <w:sz w:val="18"/>
          <w:szCs w:val="18"/>
          <w:shd w:val="clear" w:fill="F8F9FA"/>
        </w:rPr>
        <w:t>00000011</w:t>
      </w:r>
      <w:r>
        <w:rPr>
          <w:rFonts w:hint="default" w:ascii="PT Sans" w:hAnsi="PT Sans" w:eastAsia="PT Sans" w:cs="PT Sans"/>
          <w:i w:val="0"/>
          <w:iCs w:val="0"/>
          <w:caps w:val="0"/>
          <w:color w:val="212529"/>
          <w:spacing w:val="0"/>
          <w:sz w:val="16"/>
          <w:szCs w:val="16"/>
          <w:shd w:val="clear" w:fill="FFFFFF"/>
        </w:rPr>
        <w:t> for the number 3.</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"text"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Text</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16"/>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To represent letters, all we need to do is decide how numbers map to letters. Some humans, many years ago, collectively decided on a standard mapping of numbers to letters. The letter “A”, for example, is the number 65, and “B” is 66, and so on. In binary, the letter “A” is the pattern </w:t>
      </w:r>
      <w:r>
        <w:rPr>
          <w:rStyle w:val="44"/>
          <w:rFonts w:hint="default" w:ascii="var(--bs-font-monospace)" w:hAnsi="var(--bs-font-monospace)" w:eastAsia="var(--bs-font-monospace)" w:cs="var(--bs-font-monospace)"/>
          <w:i w:val="0"/>
          <w:iCs w:val="0"/>
          <w:caps w:val="0"/>
          <w:color w:val="212529"/>
          <w:spacing w:val="0"/>
          <w:sz w:val="18"/>
          <w:szCs w:val="18"/>
          <w:shd w:val="clear" w:fill="F8F9FA"/>
        </w:rPr>
        <w:t>01000001</w:t>
      </w:r>
      <w:r>
        <w:rPr>
          <w:rFonts w:hint="default" w:ascii="PT Sans" w:hAnsi="PT Sans" w:eastAsia="PT Sans" w:cs="PT Sans"/>
          <w:i w:val="0"/>
          <w:iCs w:val="0"/>
          <w:caps w:val="0"/>
          <w:color w:val="212529"/>
          <w:spacing w:val="0"/>
          <w:sz w:val="16"/>
          <w:szCs w:val="16"/>
          <w:shd w:val="clear" w:fill="FFFFFF"/>
        </w:rPr>
        <w:t>. By using context, like the file format, different programs can interpret and display the same bits as numbers or text.</w:t>
      </w:r>
    </w:p>
    <w:p>
      <w:pPr>
        <w:keepNext w:val="0"/>
        <w:keepLines w:val="0"/>
        <w:widowControl/>
        <w:numPr>
          <w:ilvl w:val="0"/>
          <w:numId w:val="16"/>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The standard mapping,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"https://en.wikipedia.org/wiki/ASCII"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b/>
          <w:bCs/>
          <w:i w:val="0"/>
          <w:iCs w:val="0"/>
          <w:caps w:val="0"/>
          <w:spacing w:val="0"/>
          <w:sz w:val="16"/>
          <w:szCs w:val="16"/>
          <w:shd w:val="clear" w:fill="FFFFFF"/>
        </w:rPr>
        <w:t>ASCII</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also includes lowercase letters and punctuation.</w:t>
      </w:r>
    </w:p>
    <w:p>
      <w:pPr>
        <w:keepNext w:val="0"/>
        <w:keepLines w:val="0"/>
        <w:widowControl/>
        <w:numPr>
          <w:ilvl w:val="0"/>
          <w:numId w:val="16"/>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When we receive a text message, we might be getting patterns of bits that have the decimal values </w:t>
      </w:r>
      <w:r>
        <w:rPr>
          <w:rStyle w:val="44"/>
          <w:rFonts w:hint="default" w:ascii="var(--bs-font-monospace)" w:hAnsi="var(--bs-font-monospace)" w:eastAsia="var(--bs-font-monospace)" w:cs="var(--bs-font-monospace)"/>
          <w:i w:val="0"/>
          <w:iCs w:val="0"/>
          <w:caps w:val="0"/>
          <w:color w:val="212529"/>
          <w:spacing w:val="0"/>
          <w:sz w:val="18"/>
          <w:szCs w:val="18"/>
          <w:shd w:val="clear" w:fill="F8F9FA"/>
        </w:rPr>
        <w:t>72</w:t>
      </w:r>
      <w:r>
        <w:rPr>
          <w:rFonts w:hint="default" w:ascii="PT Sans" w:hAnsi="PT Sans" w:eastAsia="PT Sans" w:cs="PT Sans"/>
          <w:i w:val="0"/>
          <w:iCs w:val="0"/>
          <w:caps w:val="0"/>
          <w:color w:val="212529"/>
          <w:spacing w:val="0"/>
          <w:sz w:val="16"/>
          <w:szCs w:val="16"/>
          <w:shd w:val="clear" w:fill="FFFFFF"/>
        </w:rPr>
        <w:t>, </w:t>
      </w:r>
      <w:r>
        <w:rPr>
          <w:rStyle w:val="44"/>
          <w:rFonts w:hint="default" w:ascii="var(--bs-font-monospace)" w:hAnsi="var(--bs-font-monospace)" w:eastAsia="var(--bs-font-monospace)" w:cs="var(--bs-font-monospace)"/>
          <w:i w:val="0"/>
          <w:iCs w:val="0"/>
          <w:caps w:val="0"/>
          <w:color w:val="212529"/>
          <w:spacing w:val="0"/>
          <w:sz w:val="18"/>
          <w:szCs w:val="18"/>
          <w:shd w:val="clear" w:fill="F8F9FA"/>
        </w:rPr>
        <w:t>73</w:t>
      </w:r>
      <w:r>
        <w:rPr>
          <w:rFonts w:hint="default" w:ascii="PT Sans" w:hAnsi="PT Sans" w:eastAsia="PT Sans" w:cs="PT Sans"/>
          <w:i w:val="0"/>
          <w:iCs w:val="0"/>
          <w:caps w:val="0"/>
          <w:color w:val="212529"/>
          <w:spacing w:val="0"/>
          <w:sz w:val="16"/>
          <w:szCs w:val="16"/>
          <w:shd w:val="clear" w:fill="FFFFFF"/>
        </w:rPr>
        <w:t>, and </w:t>
      </w:r>
      <w:r>
        <w:rPr>
          <w:rStyle w:val="44"/>
          <w:rFonts w:hint="default" w:ascii="var(--bs-font-monospace)" w:hAnsi="var(--bs-font-monospace)" w:eastAsia="var(--bs-font-monospace)" w:cs="var(--bs-font-monospace)"/>
          <w:i w:val="0"/>
          <w:iCs w:val="0"/>
          <w:caps w:val="0"/>
          <w:color w:val="212529"/>
          <w:spacing w:val="0"/>
          <w:sz w:val="18"/>
          <w:szCs w:val="18"/>
          <w:shd w:val="clear" w:fill="F8F9FA"/>
        </w:rPr>
        <w:t>33</w:t>
      </w:r>
      <w:r>
        <w:rPr>
          <w:rFonts w:hint="default" w:ascii="PT Sans" w:hAnsi="PT Sans" w:eastAsia="PT Sans" w:cs="PT Sans"/>
          <w:i w:val="0"/>
          <w:iCs w:val="0"/>
          <w:caps w:val="0"/>
          <w:color w:val="212529"/>
          <w:spacing w:val="0"/>
          <w:sz w:val="16"/>
          <w:szCs w:val="16"/>
          <w:shd w:val="clear" w:fill="FFFFFF"/>
        </w:rPr>
        <w:t>. Those bits would map to the letters </w:t>
      </w:r>
      <w:r>
        <w:rPr>
          <w:rStyle w:val="44"/>
          <w:rFonts w:hint="default" w:ascii="var(--bs-font-monospace)" w:hAnsi="var(--bs-font-monospace)" w:eastAsia="var(--bs-font-monospace)" w:cs="var(--bs-font-monospace)"/>
          <w:i w:val="0"/>
          <w:iCs w:val="0"/>
          <w:caps w:val="0"/>
          <w:color w:val="212529"/>
          <w:spacing w:val="0"/>
          <w:sz w:val="18"/>
          <w:szCs w:val="18"/>
          <w:shd w:val="clear" w:fill="F8F9FA"/>
        </w:rPr>
        <w:t>HI!</w:t>
      </w:r>
      <w:r>
        <w:rPr>
          <w:rFonts w:hint="default" w:ascii="PT Sans" w:hAnsi="PT Sans" w:eastAsia="PT Sans" w:cs="PT Sans"/>
          <w:i w:val="0"/>
          <w:iCs w:val="0"/>
          <w:caps w:val="0"/>
          <w:color w:val="212529"/>
          <w:spacing w:val="0"/>
          <w:sz w:val="16"/>
          <w:szCs w:val="16"/>
          <w:shd w:val="clear" w:fill="FFFFFF"/>
        </w:rPr>
        <w:t>. And the sequences of bits we receive would look like </w:t>
      </w:r>
      <w:r>
        <w:rPr>
          <w:rStyle w:val="44"/>
          <w:rFonts w:hint="default" w:ascii="var(--bs-font-monospace)" w:hAnsi="var(--bs-font-monospace)" w:eastAsia="var(--bs-font-monospace)" w:cs="var(--bs-font-monospace)"/>
          <w:i w:val="0"/>
          <w:iCs w:val="0"/>
          <w:caps w:val="0"/>
          <w:color w:val="212529"/>
          <w:spacing w:val="0"/>
          <w:sz w:val="18"/>
          <w:szCs w:val="18"/>
          <w:shd w:val="clear" w:fill="F8F9FA"/>
        </w:rPr>
        <w:t>01001000</w:t>
      </w:r>
      <w:r>
        <w:rPr>
          <w:rFonts w:hint="default" w:ascii="PT Sans" w:hAnsi="PT Sans" w:eastAsia="PT Sans" w:cs="PT Sans"/>
          <w:i w:val="0"/>
          <w:iCs w:val="0"/>
          <w:caps w:val="0"/>
          <w:color w:val="212529"/>
          <w:spacing w:val="0"/>
          <w:sz w:val="16"/>
          <w:szCs w:val="16"/>
          <w:shd w:val="clear" w:fill="FFFFFF"/>
        </w:rPr>
        <w:t>, </w:t>
      </w:r>
      <w:r>
        <w:rPr>
          <w:rStyle w:val="44"/>
          <w:rFonts w:hint="default" w:ascii="var(--bs-font-monospace)" w:hAnsi="var(--bs-font-monospace)" w:eastAsia="var(--bs-font-monospace)" w:cs="var(--bs-font-monospace)"/>
          <w:i w:val="0"/>
          <w:iCs w:val="0"/>
          <w:caps w:val="0"/>
          <w:color w:val="212529"/>
          <w:spacing w:val="0"/>
          <w:sz w:val="18"/>
          <w:szCs w:val="18"/>
          <w:shd w:val="clear" w:fill="F8F9FA"/>
        </w:rPr>
        <w:t>01001001</w:t>
      </w:r>
      <w:r>
        <w:rPr>
          <w:rFonts w:hint="default" w:ascii="PT Sans" w:hAnsi="PT Sans" w:eastAsia="PT Sans" w:cs="PT Sans"/>
          <w:i w:val="0"/>
          <w:iCs w:val="0"/>
          <w:caps w:val="0"/>
          <w:color w:val="212529"/>
          <w:spacing w:val="0"/>
          <w:sz w:val="16"/>
          <w:szCs w:val="16"/>
          <w:shd w:val="clear" w:fill="FFFFFF"/>
        </w:rPr>
        <w:t>, and </w:t>
      </w:r>
      <w:r>
        <w:rPr>
          <w:rStyle w:val="44"/>
          <w:rFonts w:hint="default" w:ascii="var(--bs-font-monospace)" w:hAnsi="var(--bs-font-monospace)" w:eastAsia="var(--bs-font-monospace)" w:cs="var(--bs-font-monospace)"/>
          <w:i w:val="0"/>
          <w:iCs w:val="0"/>
          <w:caps w:val="0"/>
          <w:color w:val="212529"/>
          <w:spacing w:val="0"/>
          <w:sz w:val="18"/>
          <w:szCs w:val="18"/>
          <w:shd w:val="clear" w:fill="F8F9FA"/>
        </w:rPr>
        <w:t>00100001</w:t>
      </w:r>
      <w:r>
        <w:rPr>
          <w:rFonts w:hint="default" w:ascii="PT Sans" w:hAnsi="PT Sans" w:eastAsia="PT Sans" w:cs="PT Sans"/>
          <w:i w:val="0"/>
          <w:iCs w:val="0"/>
          <w:caps w:val="0"/>
          <w:color w:val="212529"/>
          <w:spacing w:val="0"/>
          <w:sz w:val="16"/>
          <w:szCs w:val="16"/>
          <w:shd w:val="clear" w:fill="FFFFFF"/>
        </w:rPr>
        <w:t>, with 8 bits for each character.</w:t>
      </w:r>
    </w:p>
    <w:p>
      <w:pPr>
        <w:keepNext w:val="0"/>
        <w:keepLines w:val="0"/>
        <w:widowControl/>
        <w:numPr>
          <w:ilvl w:val="0"/>
          <w:numId w:val="16"/>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With eight bits, or one byte, we can have 2</w:t>
      </w:r>
      <w:r>
        <w:rPr>
          <w:rFonts w:hint="default" w:ascii="PT Sans" w:hAnsi="PT Sans" w:eastAsia="PT Sans" w:cs="PT Sans"/>
          <w:i w:val="0"/>
          <w:iCs w:val="0"/>
          <w:caps w:val="0"/>
          <w:color w:val="212529"/>
          <w:spacing w:val="0"/>
          <w:sz w:val="15"/>
          <w:szCs w:val="15"/>
          <w:shd w:val="clear" w:fill="FFFFFF"/>
          <w:vertAlign w:val="baseline"/>
        </w:rPr>
        <w:t>8</w:t>
      </w:r>
      <w:r>
        <w:rPr>
          <w:rFonts w:hint="default" w:ascii="PT Sans" w:hAnsi="PT Sans" w:eastAsia="PT Sans" w:cs="PT Sans"/>
          <w:i w:val="0"/>
          <w:iCs w:val="0"/>
          <w:caps w:val="0"/>
          <w:color w:val="212529"/>
          <w:spacing w:val="0"/>
          <w:sz w:val="16"/>
          <w:szCs w:val="16"/>
          <w:shd w:val="clear" w:fill="FFFFFF"/>
        </w:rPr>
        <w:t>, or 256 different values (including zero). (The highest </w:t>
      </w:r>
      <w:r>
        <w:rPr>
          <w:rStyle w:val="31"/>
          <w:rFonts w:hint="default" w:ascii="PT Sans" w:hAnsi="PT Sans" w:eastAsia="PT Sans" w:cs="PT Sans"/>
          <w:i w:val="0"/>
          <w:iCs w:val="0"/>
          <w:caps w:val="0"/>
          <w:color w:val="212529"/>
          <w:spacing w:val="0"/>
          <w:sz w:val="16"/>
          <w:szCs w:val="16"/>
          <w:shd w:val="clear" w:fill="FFFFFF"/>
        </w:rPr>
        <w:t>value</w:t>
      </w:r>
      <w:r>
        <w:rPr>
          <w:rFonts w:hint="default" w:ascii="PT Sans" w:hAnsi="PT Sans" w:eastAsia="PT Sans" w:cs="PT Sans"/>
          <w:i w:val="0"/>
          <w:iCs w:val="0"/>
          <w:caps w:val="0"/>
          <w:color w:val="212529"/>
          <w:spacing w:val="0"/>
          <w:sz w:val="16"/>
          <w:szCs w:val="16"/>
          <w:shd w:val="clear" w:fill="FFFFFF"/>
        </w:rPr>
        <w:t> we can count up to would be 255.)</w:t>
      </w:r>
    </w:p>
    <w:p>
      <w:pPr>
        <w:keepNext w:val="0"/>
        <w:keepLines w:val="0"/>
        <w:widowControl/>
        <w:numPr>
          <w:ilvl w:val="0"/>
          <w:numId w:val="16"/>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And we might already be familiar with using bytes as a unit of measurement for data, as in megabytes or gigabytes, for millions or billions of bytes.</w:t>
      </w:r>
    </w:p>
    <w:p>
      <w:pPr>
        <w:keepNext w:val="0"/>
        <w:keepLines w:val="0"/>
        <w:widowControl/>
        <w:numPr>
          <w:ilvl w:val="0"/>
          <w:numId w:val="16"/>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Other characters, such as letters with accent marks and symbols in other languages, are part of a standard called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"https://en.wikipedia.org/wiki/Unicode"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b/>
          <w:bCs/>
          <w:i w:val="0"/>
          <w:iCs w:val="0"/>
          <w:caps w:val="0"/>
          <w:spacing w:val="0"/>
          <w:sz w:val="16"/>
          <w:szCs w:val="16"/>
          <w:shd w:val="clear" w:fill="FFFFFF"/>
        </w:rPr>
        <w:t>Unicode</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which uses more bits than ASCII to accommodate all these characters.</w:t>
      </w:r>
    </w:p>
    <w:p>
      <w:pPr>
        <w:keepNext w:val="0"/>
        <w:keepLines w:val="0"/>
        <w:widowControl/>
        <w:numPr>
          <w:ilvl w:val="0"/>
          <w:numId w:val="16"/>
        </w:numPr>
        <w:suppressLineNumbers w:val="0"/>
        <w:spacing w:before="0" w:beforeAutospacing="1" w:after="0" w:afterAutospacing="0"/>
        <w:ind w:left="526" w:hanging="360"/>
      </w:pPr>
      <w:r>
        <w:rPr>
          <w:rFonts w:hint="default" w:ascii="PT Sans" w:hAnsi="PT Sans" w:eastAsia="PT Sans" w:cs="PT Sans"/>
          <w:i w:val="0"/>
          <w:iCs w:val="0"/>
          <w:caps w:val="0"/>
          <w:color w:val="212529"/>
          <w:spacing w:val="0"/>
          <w:sz w:val="16"/>
          <w:szCs w:val="16"/>
          <w:shd w:val="clear" w:fill="FFFFFF"/>
        </w:rPr>
        <w:t>When we receive an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"https://en.wikipedia.org/wiki/Emoji"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emoji</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our computer is actually just receiving a number in binary that it then maps to the image of the emoji based on the Unicode standard.</w:t>
      </w:r>
    </w:p>
    <w:p>
      <w:pPr>
        <w:keepNext w:val="0"/>
        <w:keepLines w:val="0"/>
        <w:widowControl/>
        <w:numPr>
          <w:ilvl w:val="1"/>
          <w:numId w:val="17"/>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For example, the “face with medical mask” emoji is just the four bytes </w:t>
      </w:r>
      <w:r>
        <w:rPr>
          <w:rStyle w:val="44"/>
          <w:rFonts w:hint="default" w:ascii="var(--bs-font-monospace)" w:hAnsi="var(--bs-font-monospace)" w:eastAsia="var(--bs-font-monospace)" w:cs="var(--bs-font-monospace)"/>
          <w:i w:val="0"/>
          <w:iCs w:val="0"/>
          <w:caps w:val="0"/>
          <w:color w:val="212529"/>
          <w:spacing w:val="0"/>
          <w:sz w:val="18"/>
          <w:szCs w:val="18"/>
          <w:shd w:val="clear" w:fill="F8F9FA"/>
        </w:rPr>
        <w:t>11110000 10011111 10011000 10110111</w:t>
      </w:r>
      <w:r>
        <w:rPr>
          <w:rFonts w:hint="default" w:ascii="PT Sans" w:hAnsi="PT Sans" w:eastAsia="PT Sans" w:cs="PT Sans"/>
          <w:i w:val="0"/>
          <w:iCs w:val="0"/>
          <w:caps w:val="0"/>
          <w:color w:val="212529"/>
          <w:spacing w:val="0"/>
          <w:sz w:val="16"/>
          <w:szCs w:val="16"/>
          <w:shd w:val="clear" w:fill="FFFFFF"/>
        </w:rPr>
        <w:t>:</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3810000" cy="1914525"/>
            <wp:effectExtent l="0" t="0" r="0" b="3175"/>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6"/>
                    <a:stretch>
                      <a:fillRect/>
                    </a:stretch>
                  </pic:blipFill>
                  <pic:spPr>
                    <a:xfrm>
                      <a:off x="0" y="0"/>
                      <a:ext cx="3810000" cy="1914525"/>
                    </a:xfrm>
                    <a:prstGeom prst="rect">
                      <a:avLst/>
                    </a:prstGeom>
                    <a:noFill/>
                    <a:ln w="9525">
                      <a:noFill/>
                    </a:ln>
                  </pic:spPr>
                </pic:pic>
              </a:graphicData>
            </a:graphic>
          </wp:inline>
        </w:drawing>
      </w:r>
    </w:p>
    <w:p>
      <w:pPr>
        <w:keepNext w:val="0"/>
        <w:keepLines w:val="0"/>
        <w:widowControl/>
        <w:numPr>
          <w:ilvl w:val="1"/>
          <w:numId w:val="17"/>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And it turns out that different companies that create software for their devices will have slightly different images that represent each emoji, since only the descriptions have been standardized.</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"images-video-sounds"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Images, video, sounds</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18"/>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With bits, we can map numbers to colors as well. There are many different systems to represent colors, but a common one is </w:t>
      </w:r>
      <w:r>
        <w:rPr>
          <w:rStyle w:val="92"/>
          <w:rFonts w:hint="default" w:ascii="PT Sans" w:hAnsi="PT Sans" w:eastAsia="PT Sans" w:cs="PT Sans"/>
          <w:b/>
          <w:bCs/>
          <w:i w:val="0"/>
          <w:iCs w:val="0"/>
          <w:caps w:val="0"/>
          <w:color w:val="212529"/>
          <w:spacing w:val="0"/>
          <w:sz w:val="16"/>
          <w:szCs w:val="16"/>
          <w:shd w:val="clear" w:fill="FFFFFF"/>
        </w:rPr>
        <w:t>RGB</w:t>
      </w:r>
      <w:r>
        <w:rPr>
          <w:rFonts w:hint="default" w:ascii="PT Sans" w:hAnsi="PT Sans" w:eastAsia="PT Sans" w:cs="PT Sans"/>
          <w:i w:val="0"/>
          <w:iCs w:val="0"/>
          <w:caps w:val="0"/>
          <w:color w:val="212529"/>
          <w:spacing w:val="0"/>
          <w:sz w:val="16"/>
          <w:szCs w:val="16"/>
          <w:shd w:val="clear" w:fill="FFFFFF"/>
        </w:rPr>
        <w:t>, which represents colors by indicating the amount of red, green, and blue within each color.</w:t>
      </w:r>
    </w:p>
    <w:p>
      <w:pPr>
        <w:keepNext w:val="0"/>
        <w:keepLines w:val="0"/>
        <w:widowControl/>
        <w:numPr>
          <w:ilvl w:val="0"/>
          <w:numId w:val="18"/>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For example, our pattern of bits earlier, </w:t>
      </w:r>
      <w:r>
        <w:rPr>
          <w:rStyle w:val="44"/>
          <w:rFonts w:hint="default" w:ascii="var(--bs-font-monospace)" w:hAnsi="var(--bs-font-monospace)" w:eastAsia="var(--bs-font-monospace)" w:cs="var(--bs-font-monospace)"/>
          <w:i w:val="0"/>
          <w:iCs w:val="0"/>
          <w:caps w:val="0"/>
          <w:color w:val="212529"/>
          <w:spacing w:val="0"/>
          <w:sz w:val="18"/>
          <w:szCs w:val="18"/>
          <w:shd w:val="clear" w:fill="F8F9FA"/>
        </w:rPr>
        <w:t>72</w:t>
      </w:r>
      <w:r>
        <w:rPr>
          <w:rFonts w:hint="default" w:ascii="PT Sans" w:hAnsi="PT Sans" w:eastAsia="PT Sans" w:cs="PT Sans"/>
          <w:i w:val="0"/>
          <w:iCs w:val="0"/>
          <w:caps w:val="0"/>
          <w:color w:val="212529"/>
          <w:spacing w:val="0"/>
          <w:sz w:val="16"/>
          <w:szCs w:val="16"/>
          <w:shd w:val="clear" w:fill="FFFFFF"/>
        </w:rPr>
        <w:t>, </w:t>
      </w:r>
      <w:r>
        <w:rPr>
          <w:rStyle w:val="44"/>
          <w:rFonts w:hint="default" w:ascii="var(--bs-font-monospace)" w:hAnsi="var(--bs-font-monospace)" w:eastAsia="var(--bs-font-monospace)" w:cs="var(--bs-font-monospace)"/>
          <w:i w:val="0"/>
          <w:iCs w:val="0"/>
          <w:caps w:val="0"/>
          <w:color w:val="212529"/>
          <w:spacing w:val="0"/>
          <w:sz w:val="18"/>
          <w:szCs w:val="18"/>
          <w:shd w:val="clear" w:fill="F8F9FA"/>
        </w:rPr>
        <w:t>73</w:t>
      </w:r>
      <w:r>
        <w:rPr>
          <w:rFonts w:hint="default" w:ascii="PT Sans" w:hAnsi="PT Sans" w:eastAsia="PT Sans" w:cs="PT Sans"/>
          <w:i w:val="0"/>
          <w:iCs w:val="0"/>
          <w:caps w:val="0"/>
          <w:color w:val="212529"/>
          <w:spacing w:val="0"/>
          <w:sz w:val="16"/>
          <w:szCs w:val="16"/>
          <w:shd w:val="clear" w:fill="FFFFFF"/>
        </w:rPr>
        <w:t>, and </w:t>
      </w:r>
      <w:r>
        <w:rPr>
          <w:rStyle w:val="44"/>
          <w:rFonts w:hint="default" w:ascii="var(--bs-font-monospace)" w:hAnsi="var(--bs-font-monospace)" w:eastAsia="var(--bs-font-monospace)" w:cs="var(--bs-font-monospace)"/>
          <w:i w:val="0"/>
          <w:iCs w:val="0"/>
          <w:caps w:val="0"/>
          <w:color w:val="212529"/>
          <w:spacing w:val="0"/>
          <w:sz w:val="18"/>
          <w:szCs w:val="18"/>
          <w:shd w:val="clear" w:fill="F8F9FA"/>
        </w:rPr>
        <w:t>33</w:t>
      </w:r>
      <w:r>
        <w:rPr>
          <w:rFonts w:hint="default" w:ascii="PT Sans" w:hAnsi="PT Sans" w:eastAsia="PT Sans" w:cs="PT Sans"/>
          <w:i w:val="0"/>
          <w:iCs w:val="0"/>
          <w:caps w:val="0"/>
          <w:color w:val="212529"/>
          <w:spacing w:val="0"/>
          <w:sz w:val="16"/>
          <w:szCs w:val="16"/>
          <w:shd w:val="clear" w:fill="FFFFFF"/>
        </w:rPr>
        <w:t> might indicate the amount of red, green, and blue in a color. (And our programs would know those bits map to a color if we opened an image file, as opposed to receiving them in a text message.)</w:t>
      </w:r>
    </w:p>
    <w:p>
      <w:pPr>
        <w:keepNext w:val="0"/>
        <w:keepLines w:val="0"/>
        <w:widowControl/>
        <w:numPr>
          <w:ilvl w:val="1"/>
          <w:numId w:val="19"/>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Each number might be 8 bits, with 256 possible values, so with three bytes, or 24 bits, we can represent millions of colors. Our three bytes from above would represent a dark shade of yellow:</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476250" cy="476250"/>
            <wp:effectExtent l="0" t="0" r="6350" b="6350"/>
            <wp:docPr id="6"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9"/>
                    <pic:cNvPicPr>
                      <a:picLocks noChangeAspect="1"/>
                    </pic:cNvPicPr>
                  </pic:nvPicPr>
                  <pic:blipFill>
                    <a:blip r:embed="rId7"/>
                    <a:stretch>
                      <a:fillRect/>
                    </a:stretch>
                  </pic:blipFill>
                  <pic:spPr>
                    <a:xfrm>
                      <a:off x="0" y="0"/>
                      <a:ext cx="476250" cy="476250"/>
                    </a:xfrm>
                    <a:prstGeom prst="rect">
                      <a:avLst/>
                    </a:prstGeom>
                    <a:noFill/>
                    <a:ln w="9525">
                      <a:noFill/>
                    </a:ln>
                  </pic:spPr>
                </pic:pic>
              </a:graphicData>
            </a:graphic>
          </wp:inline>
        </w:drawing>
      </w:r>
    </w:p>
    <w:p>
      <w:pPr>
        <w:keepNext w:val="0"/>
        <w:keepLines w:val="0"/>
        <w:widowControl/>
        <w:numPr>
          <w:ilvl w:val="0"/>
          <w:numId w:val="18"/>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The dots, or squares, on our screens are called </w:t>
      </w:r>
      <w:r>
        <w:rPr>
          <w:rStyle w:val="92"/>
          <w:rFonts w:hint="default" w:ascii="PT Sans" w:hAnsi="PT Sans" w:eastAsia="PT Sans" w:cs="PT Sans"/>
          <w:b/>
          <w:bCs/>
          <w:i w:val="0"/>
          <w:iCs w:val="0"/>
          <w:caps w:val="0"/>
          <w:color w:val="212529"/>
          <w:spacing w:val="0"/>
          <w:sz w:val="16"/>
          <w:szCs w:val="16"/>
          <w:shd w:val="clear" w:fill="FFFFFF"/>
        </w:rPr>
        <w:t>pixels</w:t>
      </w:r>
      <w:r>
        <w:rPr>
          <w:rFonts w:hint="default" w:ascii="PT Sans" w:hAnsi="PT Sans" w:eastAsia="PT Sans" w:cs="PT Sans"/>
          <w:i w:val="0"/>
          <w:iCs w:val="0"/>
          <w:caps w:val="0"/>
          <w:color w:val="212529"/>
          <w:spacing w:val="0"/>
          <w:sz w:val="16"/>
          <w:szCs w:val="16"/>
          <w:shd w:val="clear" w:fill="FFFFFF"/>
        </w:rPr>
        <w:t>, and images are made up of many thousands or millions of those pixels as well. So by using three bytes to represent the color for each pixel, we can create images. We can see pixels in an emoji if we zoom in, for example:</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7620000" cy="2847975"/>
            <wp:effectExtent l="0" t="0" r="0" b="9525"/>
            <wp:docPr id="7"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60"/>
                    <pic:cNvPicPr>
                      <a:picLocks noChangeAspect="1"/>
                    </pic:cNvPicPr>
                  </pic:nvPicPr>
                  <pic:blipFill>
                    <a:blip r:embed="rId8"/>
                    <a:stretch>
                      <a:fillRect/>
                    </a:stretch>
                  </pic:blipFill>
                  <pic:spPr>
                    <a:xfrm>
                      <a:off x="0" y="0"/>
                      <a:ext cx="7620000" cy="2847975"/>
                    </a:xfrm>
                    <a:prstGeom prst="rect">
                      <a:avLst/>
                    </a:prstGeom>
                    <a:noFill/>
                    <a:ln w="9525">
                      <a:noFill/>
                    </a:ln>
                  </pic:spPr>
                </pic:pic>
              </a:graphicData>
            </a:graphic>
          </wp:inline>
        </w:drawing>
      </w:r>
    </w:p>
    <w:p>
      <w:pPr>
        <w:keepNext w:val="0"/>
        <w:keepLines w:val="0"/>
        <w:widowControl/>
        <w:numPr>
          <w:ilvl w:val="0"/>
          <w:numId w:val="18"/>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Videos are sequences of many images, changing multiple times a second to give us the appearance of motion, as a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"https://www.youtube.com/watch?v=sz78_07Xg-U"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flipbook</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might.</w:t>
      </w:r>
    </w:p>
    <w:p>
      <w:pPr>
        <w:keepNext w:val="0"/>
        <w:keepLines w:val="0"/>
        <w:widowControl/>
        <w:numPr>
          <w:ilvl w:val="0"/>
          <w:numId w:val="18"/>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Music can be represented with bits, too.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"https://en.wikipedia.org/wiki/MIDI"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MIDI</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is one such format which represents music with numbers for each of the notes and their duration and volume.</w:t>
      </w:r>
    </w:p>
    <w:p>
      <w:pPr>
        <w:keepNext w:val="0"/>
        <w:keepLines w:val="0"/>
        <w:widowControl/>
        <w:numPr>
          <w:ilvl w:val="0"/>
          <w:numId w:val="18"/>
        </w:numPr>
        <w:suppressLineNumbers w:val="0"/>
        <w:spacing w:before="0" w:beforeAutospacing="1" w:after="0" w:afterAutospacing="0"/>
        <w:ind w:left="526" w:hanging="360"/>
      </w:pPr>
      <w:r>
        <w:rPr>
          <w:rFonts w:hint="default" w:ascii="PT Sans" w:hAnsi="PT Sans" w:eastAsia="PT Sans" w:cs="PT Sans"/>
          <w:i w:val="0"/>
          <w:iCs w:val="0"/>
          <w:caps w:val="0"/>
          <w:color w:val="212529"/>
          <w:spacing w:val="0"/>
          <w:sz w:val="16"/>
          <w:szCs w:val="16"/>
          <w:shd w:val="clear" w:fill="FFFFFF"/>
        </w:rPr>
        <w:t>So all of these ideas are just zeroes and ones, interpreted and used by software we’ve written to interpret them in the ways that we want.</w:t>
      </w:r>
    </w:p>
    <w:p>
      <w:pPr>
        <w:keepNext w:val="0"/>
        <w:keepLines w:val="0"/>
        <w:widowControl/>
        <w:numPr>
          <w:ilvl w:val="1"/>
          <w:numId w:val="20"/>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There are other formats, some of which use compression (mathematical ways to represent some data with fewer bits), or some which might be containers that store multiple types of data together.</w:t>
      </w:r>
    </w:p>
    <w:p>
      <w:pPr>
        <w:keepNext w:val="0"/>
        <w:keepLines w:val="0"/>
        <w:widowControl/>
        <w:numPr>
          <w:ilvl w:val="1"/>
          <w:numId w:val="20"/>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And since there are many companies and groups developing software, we have lots of different file formats in existence, each with their own ways of representing data. But there are also organizations that work on some consensus, like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"https://en.wikipedia.org/wiki/Unicode_Consortium"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the one</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responsible for maintaining the Unicode standard.</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"algorithms"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Algorithms</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21"/>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Now that we can represent inputs and outputs, we can work on problem solving. The black box that transforms inputs to outputs contains </w:t>
      </w:r>
      <w:r>
        <w:rPr>
          <w:rStyle w:val="92"/>
          <w:rFonts w:hint="default" w:ascii="PT Sans" w:hAnsi="PT Sans" w:eastAsia="PT Sans" w:cs="PT Sans"/>
          <w:b/>
          <w:bCs/>
          <w:i w:val="0"/>
          <w:iCs w:val="0"/>
          <w:caps w:val="0"/>
          <w:color w:val="212529"/>
          <w:spacing w:val="0"/>
          <w:sz w:val="16"/>
          <w:szCs w:val="16"/>
          <w:shd w:val="clear" w:fill="FFFFFF"/>
        </w:rPr>
        <w:t>algorithms</w:t>
      </w:r>
      <w:r>
        <w:rPr>
          <w:rFonts w:hint="default" w:ascii="PT Sans" w:hAnsi="PT Sans" w:eastAsia="PT Sans" w:cs="PT Sans"/>
          <w:i w:val="0"/>
          <w:iCs w:val="0"/>
          <w:caps w:val="0"/>
          <w:color w:val="212529"/>
          <w:spacing w:val="0"/>
          <w:sz w:val="16"/>
          <w:szCs w:val="16"/>
          <w:shd w:val="clear" w:fill="FFFFFF"/>
        </w:rPr>
        <w:t>, step-by-step instructions for solving problems:</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1905000" cy="1905000"/>
            <wp:effectExtent l="0" t="0" r="0" b="0"/>
            <wp:docPr id="8"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1"/>
                    <pic:cNvPicPr>
                      <a:picLocks noChangeAspect="1"/>
                    </pic:cNvPicPr>
                  </pic:nvPicPr>
                  <pic:blipFill>
                    <a:blip r:embed="rId9"/>
                    <a:stretch>
                      <a:fillRect/>
                    </a:stretch>
                  </pic:blipFill>
                  <pic:spPr>
                    <a:xfrm>
                      <a:off x="0" y="0"/>
                      <a:ext cx="1905000" cy="1905000"/>
                    </a:xfrm>
                    <a:prstGeom prst="rect">
                      <a:avLst/>
                    </a:prstGeom>
                    <a:noFill/>
                    <a:ln w="9525">
                      <a:noFill/>
                    </a:ln>
                  </pic:spPr>
                </pic:pic>
              </a:graphicData>
            </a:graphic>
          </wp:inline>
        </w:drawing>
      </w:r>
    </w:p>
    <w:p>
      <w:pPr>
        <w:keepNext w:val="0"/>
        <w:keepLines w:val="0"/>
        <w:widowControl/>
        <w:numPr>
          <w:ilvl w:val="0"/>
          <w:numId w:val="21"/>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We might have an application on our phones that store our contacts, with their names and phone numbers sorted alphabetically. The old-school equivalent might be a phone book, a printed copy of names and phone numbers.</w:t>
      </w:r>
    </w:p>
    <w:p>
      <w:pPr>
        <w:keepNext w:val="0"/>
        <w:keepLines w:val="0"/>
        <w:widowControl/>
        <w:numPr>
          <w:ilvl w:val="0"/>
          <w:numId w:val="21"/>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We might open the book and start from the first page, looking for a name one page at a time. This algorithm would be correct, since we will eventually find the name if it’s in the book.</w:t>
      </w:r>
    </w:p>
    <w:p>
      <w:pPr>
        <w:keepNext w:val="0"/>
        <w:keepLines w:val="0"/>
        <w:widowControl/>
        <w:numPr>
          <w:ilvl w:val="0"/>
          <w:numId w:val="21"/>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We might flip through the book two pages at a time, but this algorithm will not be correct since we might skip the page with our name on it.</w:t>
      </w:r>
    </w:p>
    <w:p>
      <w:pPr>
        <w:keepNext w:val="0"/>
        <w:keepLines w:val="0"/>
        <w:widowControl/>
        <w:numPr>
          <w:ilvl w:val="0"/>
          <w:numId w:val="21"/>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Another algorithm would be opening the phone book to the middle, decide whether our name will be in the left half or right half of the book (because the book is alphabetized), and reduce the size of our problem by half. We can repeat this until we find our name, dividing the problem in half each time.</w:t>
      </w:r>
    </w:p>
    <w:p>
      <w:pPr>
        <w:keepNext w:val="0"/>
        <w:keepLines w:val="0"/>
        <w:widowControl/>
        <w:numPr>
          <w:ilvl w:val="0"/>
          <w:numId w:val="21"/>
        </w:numPr>
        <w:suppressLineNumbers w:val="0"/>
        <w:spacing w:before="0" w:beforeAutospacing="1" w:after="0" w:afterAutospacing="0"/>
        <w:ind w:left="526" w:hanging="360"/>
      </w:pPr>
      <w:r>
        <w:rPr>
          <w:rFonts w:hint="default" w:ascii="PT Sans" w:hAnsi="PT Sans" w:eastAsia="PT Sans" w:cs="PT Sans"/>
          <w:i w:val="0"/>
          <w:iCs w:val="0"/>
          <w:caps w:val="0"/>
          <w:color w:val="212529"/>
          <w:spacing w:val="0"/>
          <w:sz w:val="16"/>
          <w:szCs w:val="16"/>
          <w:shd w:val="clear" w:fill="FFFFFF"/>
        </w:rPr>
        <w:t>We can visualize the efficiency of each of those algorithms with a chart:</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7620000" cy="4762500"/>
            <wp:effectExtent l="0" t="0" r="0" b="0"/>
            <wp:docPr id="2"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2"/>
                    <pic:cNvPicPr>
                      <a:picLocks noChangeAspect="1"/>
                    </pic:cNvPicPr>
                  </pic:nvPicPr>
                  <pic:blipFill>
                    <a:blip r:embed="rId10"/>
                    <a:stretch>
                      <a:fillRect/>
                    </a:stretch>
                  </pic:blipFill>
                  <pic:spPr>
                    <a:xfrm>
                      <a:off x="0" y="0"/>
                      <a:ext cx="7620000" cy="4762500"/>
                    </a:xfrm>
                    <a:prstGeom prst="rect">
                      <a:avLst/>
                    </a:prstGeom>
                    <a:noFill/>
                    <a:ln w="9525">
                      <a:noFill/>
                    </a:ln>
                  </pic:spPr>
                </pic:pic>
              </a:graphicData>
            </a:graphic>
          </wp:inline>
        </w:drawing>
      </w:r>
    </w:p>
    <w:p>
      <w:pPr>
        <w:keepNext w:val="0"/>
        <w:keepLines w:val="0"/>
        <w:widowControl/>
        <w:numPr>
          <w:ilvl w:val="1"/>
          <w:numId w:val="22"/>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Our first algorithm, searching one page at a time, can be represented by the red line: our time to solve increases linearly as the size of the problem increases. </w:t>
      </w:r>
      <w:r>
        <w:rPr>
          <w:rStyle w:val="31"/>
          <w:rFonts w:hint="default" w:ascii="PT Sans" w:hAnsi="PT Sans" w:eastAsia="PT Sans" w:cs="PT Sans"/>
          <w:i w:val="0"/>
          <w:iCs w:val="0"/>
          <w:caps w:val="0"/>
          <w:color w:val="212529"/>
          <w:spacing w:val="0"/>
          <w:sz w:val="16"/>
          <w:szCs w:val="16"/>
          <w:shd w:val="clear" w:fill="FFFFFF"/>
        </w:rPr>
        <w:t>n</w:t>
      </w:r>
      <w:r>
        <w:rPr>
          <w:rFonts w:hint="default" w:ascii="PT Sans" w:hAnsi="PT Sans" w:eastAsia="PT Sans" w:cs="PT Sans"/>
          <w:i w:val="0"/>
          <w:iCs w:val="0"/>
          <w:caps w:val="0"/>
          <w:color w:val="212529"/>
          <w:spacing w:val="0"/>
          <w:sz w:val="16"/>
          <w:szCs w:val="16"/>
          <w:shd w:val="clear" w:fill="FFFFFF"/>
        </w:rPr>
        <w:t> is a number representing the size of the problem, so with </w:t>
      </w:r>
      <w:r>
        <w:rPr>
          <w:rStyle w:val="31"/>
          <w:rFonts w:hint="default" w:ascii="PT Sans" w:hAnsi="PT Sans" w:eastAsia="PT Sans" w:cs="PT Sans"/>
          <w:i w:val="0"/>
          <w:iCs w:val="0"/>
          <w:caps w:val="0"/>
          <w:color w:val="212529"/>
          <w:spacing w:val="0"/>
          <w:sz w:val="16"/>
          <w:szCs w:val="16"/>
          <w:shd w:val="clear" w:fill="FFFFFF"/>
        </w:rPr>
        <w:t>n</w:t>
      </w:r>
      <w:r>
        <w:rPr>
          <w:rFonts w:hint="default" w:ascii="PT Sans" w:hAnsi="PT Sans" w:eastAsia="PT Sans" w:cs="PT Sans"/>
          <w:i w:val="0"/>
          <w:iCs w:val="0"/>
          <w:caps w:val="0"/>
          <w:color w:val="212529"/>
          <w:spacing w:val="0"/>
          <w:sz w:val="16"/>
          <w:szCs w:val="16"/>
          <w:shd w:val="clear" w:fill="FFFFFF"/>
        </w:rPr>
        <w:t> pages in our phone books, we have to take up to </w:t>
      </w:r>
      <w:r>
        <w:rPr>
          <w:rStyle w:val="31"/>
          <w:rFonts w:hint="default" w:ascii="PT Sans" w:hAnsi="PT Sans" w:eastAsia="PT Sans" w:cs="PT Sans"/>
          <w:i w:val="0"/>
          <w:iCs w:val="0"/>
          <w:caps w:val="0"/>
          <w:color w:val="212529"/>
          <w:spacing w:val="0"/>
          <w:sz w:val="16"/>
          <w:szCs w:val="16"/>
          <w:shd w:val="clear" w:fill="FFFFFF"/>
        </w:rPr>
        <w:t>n</w:t>
      </w:r>
      <w:r>
        <w:rPr>
          <w:rFonts w:hint="default" w:ascii="PT Sans" w:hAnsi="PT Sans" w:eastAsia="PT Sans" w:cs="PT Sans"/>
          <w:i w:val="0"/>
          <w:iCs w:val="0"/>
          <w:caps w:val="0"/>
          <w:color w:val="212529"/>
          <w:spacing w:val="0"/>
          <w:sz w:val="16"/>
          <w:szCs w:val="16"/>
          <w:shd w:val="clear" w:fill="FFFFFF"/>
        </w:rPr>
        <w:t> steps to find a name.</w:t>
      </w:r>
    </w:p>
    <w:p>
      <w:pPr>
        <w:keepNext w:val="0"/>
        <w:keepLines w:val="0"/>
        <w:widowControl/>
        <w:numPr>
          <w:ilvl w:val="1"/>
          <w:numId w:val="22"/>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The second algorithm, searching two pages at a time, can be represented by the yellow line: our slope is less steep, but still linear. Now, we only need (roughly) </w:t>
      </w:r>
      <w:r>
        <w:rPr>
          <w:rStyle w:val="31"/>
          <w:rFonts w:hint="default" w:ascii="PT Sans" w:hAnsi="PT Sans" w:eastAsia="PT Sans" w:cs="PT Sans"/>
          <w:i w:val="0"/>
          <w:iCs w:val="0"/>
          <w:caps w:val="0"/>
          <w:color w:val="212529"/>
          <w:spacing w:val="0"/>
          <w:sz w:val="16"/>
          <w:szCs w:val="16"/>
          <w:shd w:val="clear" w:fill="FFFFFF"/>
        </w:rPr>
        <w:t>n</w:t>
      </w:r>
      <w:r>
        <w:rPr>
          <w:rFonts w:hint="default" w:ascii="PT Sans" w:hAnsi="PT Sans" w:eastAsia="PT Sans" w:cs="PT Sans"/>
          <w:i w:val="0"/>
          <w:iCs w:val="0"/>
          <w:caps w:val="0"/>
          <w:color w:val="212529"/>
          <w:spacing w:val="0"/>
          <w:sz w:val="16"/>
          <w:szCs w:val="16"/>
          <w:shd w:val="clear" w:fill="FFFFFF"/>
        </w:rPr>
        <w:t> / 2 steps, since we flip two pages at a time.</w:t>
      </w:r>
    </w:p>
    <w:p>
      <w:pPr>
        <w:keepNext w:val="0"/>
        <w:keepLines w:val="0"/>
        <w:widowControl/>
        <w:numPr>
          <w:ilvl w:val="1"/>
          <w:numId w:val="22"/>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Our final algorithm, dividing the phone book in half each time, can be represented by the green line, with a fundamentally different relationship between the size of the problem and the time to solve it. If the phone book doubled in size from 1000 to 2000 pages, we would only need one more step to find our name.</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"pseudocode"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Pseudocode</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2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can write </w:t>
      </w:r>
      <w:r>
        <w:rPr>
          <w:rStyle w:val="92"/>
          <w:rFonts w:hint="default" w:ascii="PT Sans" w:hAnsi="PT Sans" w:eastAsia="PT Sans" w:cs="PT Sans"/>
          <w:b/>
          <w:bCs/>
          <w:i w:val="0"/>
          <w:iCs w:val="0"/>
          <w:caps w:val="0"/>
          <w:color w:val="212529"/>
          <w:spacing w:val="0"/>
          <w:sz w:val="16"/>
          <w:szCs w:val="16"/>
          <w:shd w:val="clear" w:fill="FFFFFF"/>
        </w:rPr>
        <w:t>pseudocode</w:t>
      </w:r>
      <w:r>
        <w:rPr>
          <w:rFonts w:hint="default" w:ascii="PT Sans" w:hAnsi="PT Sans" w:eastAsia="PT Sans" w:cs="PT Sans"/>
          <w:i w:val="0"/>
          <w:iCs w:val="0"/>
          <w:caps w:val="0"/>
          <w:color w:val="212529"/>
          <w:spacing w:val="0"/>
          <w:sz w:val="16"/>
          <w:szCs w:val="16"/>
          <w:shd w:val="clear" w:fill="FFFFFF"/>
        </w:rPr>
        <w:t>, which is a representation of our algorithm in precise English (or some other human language):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  Pick up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2  Open to middle of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3  Look at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4  If person is on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5      Call person</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6  Else if person is earlier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7      Open to middle of left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8      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9  Else if person is later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10     Open to middle of right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11     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12 Else</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13     Quit</w:t>
      </w:r>
    </w:p>
    <w:p>
      <w:pPr>
        <w:keepNext w:val="0"/>
        <w:keepLines w:val="0"/>
        <w:widowControl/>
        <w:numPr>
          <w:ilvl w:val="0"/>
          <w:numId w:val="23"/>
        </w:numPr>
        <w:suppressLineNumbers w:val="0"/>
        <w:spacing w:before="0" w:beforeAutospacing="1" w:after="0" w:afterAutospacing="1"/>
        <w:ind w:left="1052" w:hanging="360"/>
      </w:pPr>
    </w:p>
    <w:p>
      <w:pPr>
        <w:keepNext w:val="0"/>
        <w:keepLines w:val="0"/>
        <w:widowControl/>
        <w:numPr>
          <w:ilvl w:val="1"/>
          <w:numId w:val="24"/>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With these steps, we check the middle page, decide what to do, and repeat. If the person isn’t on the page, and there’s no more pages in the book left, then we stop. And that final case is particularly important to remember. When programs or code don’t include that final case, they might appear to freeze or stop responding, or continue to repeat the same work over and over without making any progress.</w:t>
      </w:r>
    </w:p>
    <w:p>
      <w:pPr>
        <w:keepNext w:val="0"/>
        <w:keepLines w:val="0"/>
        <w:widowControl/>
        <w:numPr>
          <w:ilvl w:val="0"/>
          <w:numId w:val="2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Some of these lines start with actions or verbs that solve a smaller problem. We’ll start calling these </w:t>
      </w:r>
      <w:r>
        <w:rPr>
          <w:rStyle w:val="31"/>
          <w:rFonts w:hint="default" w:ascii="PT Sans" w:hAnsi="PT Sans" w:eastAsia="PT Sans" w:cs="PT Sans"/>
          <w:i w:val="0"/>
          <w:iCs w:val="0"/>
          <w:caps w:val="0"/>
          <w:color w:val="212529"/>
          <w:spacing w:val="0"/>
          <w:sz w:val="16"/>
          <w:szCs w:val="16"/>
          <w:shd w:val="clear" w:fill="FFFFFF"/>
        </w:rPr>
        <w:t>functions</w:t>
      </w:r>
      <w:r>
        <w:rPr>
          <w:rFonts w:hint="default" w:ascii="PT Sans" w:hAnsi="PT Sans" w:eastAsia="PT Sans" w:cs="PT Sans"/>
          <w:i w:val="0"/>
          <w:iCs w:val="0"/>
          <w:caps w:val="0"/>
          <w:color w:val="212529"/>
          <w:spacing w:val="0"/>
          <w:sz w:val="16"/>
          <w:szCs w:val="16"/>
          <w:shd w:val="clear" w:fill="FFFFFF"/>
        </w:rPr>
        <w:t>:</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1  </w:t>
      </w:r>
      <w:r>
        <w:rPr>
          <w:rFonts w:hint="default" w:ascii="var(--bs-font-monospace)" w:hAnsi="var(--bs-font-monospace)" w:eastAsia="var(--bs-font-monospace)" w:cs="var(--bs-font-monospace)"/>
          <w:b/>
          <w:bCs/>
          <w:i w:val="0"/>
          <w:iCs w:val="0"/>
          <w:caps w:val="0"/>
          <w:color w:val="212529"/>
          <w:spacing w:val="0"/>
          <w:sz w:val="18"/>
          <w:szCs w:val="18"/>
          <w:shd w:val="clear" w:fill="F8F9FA"/>
        </w:rPr>
        <w:t>Pick up</w:t>
      </w:r>
      <w:r>
        <w:rPr>
          <w:rFonts w:hint="default" w:ascii="var(--bs-font-monospace)" w:hAnsi="var(--bs-font-monospace)" w:eastAsia="var(--bs-font-monospace)" w:cs="var(--bs-font-monospace)"/>
          <w:i w:val="0"/>
          <w:iCs w:val="0"/>
          <w:caps w:val="0"/>
          <w:color w:val="212529"/>
          <w:spacing w:val="0"/>
          <w:sz w:val="18"/>
          <w:szCs w:val="18"/>
          <w:shd w:val="clear" w:fill="F8F9FA"/>
        </w:rPr>
        <w:t xml:space="preserve">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2  </w:t>
      </w:r>
      <w:r>
        <w:rPr>
          <w:rFonts w:hint="default" w:ascii="var(--bs-font-monospace)" w:hAnsi="var(--bs-font-monospace)" w:eastAsia="var(--bs-font-monospace)" w:cs="var(--bs-font-monospace)"/>
          <w:b/>
          <w:bCs/>
          <w:i w:val="0"/>
          <w:iCs w:val="0"/>
          <w:caps w:val="0"/>
          <w:color w:val="212529"/>
          <w:spacing w:val="0"/>
          <w:sz w:val="18"/>
          <w:szCs w:val="18"/>
          <w:shd w:val="clear" w:fill="F8F9FA"/>
        </w:rPr>
        <w:t>Open to</w:t>
      </w:r>
      <w:r>
        <w:rPr>
          <w:rFonts w:hint="default" w:ascii="var(--bs-font-monospace)" w:hAnsi="var(--bs-font-monospace)" w:eastAsia="var(--bs-font-monospace)" w:cs="var(--bs-font-monospace)"/>
          <w:i w:val="0"/>
          <w:iCs w:val="0"/>
          <w:caps w:val="0"/>
          <w:color w:val="212529"/>
          <w:spacing w:val="0"/>
          <w:sz w:val="18"/>
          <w:szCs w:val="18"/>
          <w:shd w:val="clear" w:fill="F8F9FA"/>
        </w:rPr>
        <w:t xml:space="preserve"> middle of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3  </w:t>
      </w:r>
      <w:r>
        <w:rPr>
          <w:rFonts w:hint="default" w:ascii="var(--bs-font-monospace)" w:hAnsi="var(--bs-font-monospace)" w:eastAsia="var(--bs-font-monospace)" w:cs="var(--bs-font-monospace)"/>
          <w:b/>
          <w:bCs/>
          <w:i w:val="0"/>
          <w:iCs w:val="0"/>
          <w:caps w:val="0"/>
          <w:color w:val="212529"/>
          <w:spacing w:val="0"/>
          <w:sz w:val="18"/>
          <w:szCs w:val="18"/>
          <w:shd w:val="clear" w:fill="F8F9FA"/>
        </w:rPr>
        <w:t>Look at</w:t>
      </w:r>
      <w:r>
        <w:rPr>
          <w:rFonts w:hint="default" w:ascii="var(--bs-font-monospace)" w:hAnsi="var(--bs-font-monospace)" w:eastAsia="var(--bs-font-monospace)" w:cs="var(--bs-font-monospace)"/>
          <w:i w:val="0"/>
          <w:iCs w:val="0"/>
          <w:caps w:val="0"/>
          <w:color w:val="212529"/>
          <w:spacing w:val="0"/>
          <w:sz w:val="18"/>
          <w:szCs w:val="18"/>
          <w:shd w:val="clear" w:fill="F8F9FA"/>
        </w:rPr>
        <w:t xml:space="preserve">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4  If person is on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5      </w:t>
      </w:r>
      <w:r>
        <w:rPr>
          <w:rFonts w:hint="default" w:ascii="var(--bs-font-monospace)" w:hAnsi="var(--bs-font-monospace)" w:eastAsia="var(--bs-font-monospace)" w:cs="var(--bs-font-monospace)"/>
          <w:b/>
          <w:bCs/>
          <w:i w:val="0"/>
          <w:iCs w:val="0"/>
          <w:caps w:val="0"/>
          <w:color w:val="212529"/>
          <w:spacing w:val="0"/>
          <w:sz w:val="18"/>
          <w:szCs w:val="18"/>
          <w:shd w:val="clear" w:fill="F8F9FA"/>
        </w:rPr>
        <w:t>Call</w:t>
      </w:r>
      <w:r>
        <w:rPr>
          <w:rFonts w:hint="default" w:ascii="var(--bs-font-monospace)" w:hAnsi="var(--bs-font-monospace)" w:eastAsia="var(--bs-font-monospace)" w:cs="var(--bs-font-monospace)"/>
          <w:i w:val="0"/>
          <w:iCs w:val="0"/>
          <w:caps w:val="0"/>
          <w:color w:val="212529"/>
          <w:spacing w:val="0"/>
          <w:sz w:val="18"/>
          <w:szCs w:val="18"/>
          <w:shd w:val="clear" w:fill="F8F9FA"/>
        </w:rPr>
        <w:t xml:space="preserve"> person</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6  Else if person is earlier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7      </w:t>
      </w:r>
      <w:r>
        <w:rPr>
          <w:rFonts w:hint="default" w:ascii="var(--bs-font-monospace)" w:hAnsi="var(--bs-font-monospace)" w:eastAsia="var(--bs-font-monospace)" w:cs="var(--bs-font-monospace)"/>
          <w:b/>
          <w:bCs/>
          <w:i w:val="0"/>
          <w:iCs w:val="0"/>
          <w:caps w:val="0"/>
          <w:color w:val="212529"/>
          <w:spacing w:val="0"/>
          <w:sz w:val="18"/>
          <w:szCs w:val="18"/>
          <w:shd w:val="clear" w:fill="F8F9FA"/>
        </w:rPr>
        <w:t>Open to</w:t>
      </w:r>
      <w:r>
        <w:rPr>
          <w:rFonts w:hint="default" w:ascii="var(--bs-font-monospace)" w:hAnsi="var(--bs-font-monospace)" w:eastAsia="var(--bs-font-monospace)" w:cs="var(--bs-font-monospace)"/>
          <w:i w:val="0"/>
          <w:iCs w:val="0"/>
          <w:caps w:val="0"/>
          <w:color w:val="212529"/>
          <w:spacing w:val="0"/>
          <w:sz w:val="18"/>
          <w:szCs w:val="18"/>
          <w:shd w:val="clear" w:fill="F8F9FA"/>
        </w:rPr>
        <w:t xml:space="preserve"> middle of left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8      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9  Else if person is later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10     </w:t>
      </w:r>
      <w:r>
        <w:rPr>
          <w:rFonts w:hint="default" w:ascii="var(--bs-font-monospace)" w:hAnsi="var(--bs-font-monospace)" w:eastAsia="var(--bs-font-monospace)" w:cs="var(--bs-font-monospace)"/>
          <w:b/>
          <w:bCs/>
          <w:i w:val="0"/>
          <w:iCs w:val="0"/>
          <w:caps w:val="0"/>
          <w:color w:val="212529"/>
          <w:spacing w:val="0"/>
          <w:sz w:val="18"/>
          <w:szCs w:val="18"/>
          <w:shd w:val="clear" w:fill="F8F9FA"/>
        </w:rPr>
        <w:t>Open to</w:t>
      </w:r>
      <w:r>
        <w:rPr>
          <w:rFonts w:hint="default" w:ascii="var(--bs-font-monospace)" w:hAnsi="var(--bs-font-monospace)" w:eastAsia="var(--bs-font-monospace)" w:cs="var(--bs-font-monospace)"/>
          <w:i w:val="0"/>
          <w:iCs w:val="0"/>
          <w:caps w:val="0"/>
          <w:color w:val="212529"/>
          <w:spacing w:val="0"/>
          <w:sz w:val="18"/>
          <w:szCs w:val="18"/>
          <w:shd w:val="clear" w:fill="F8F9FA"/>
        </w:rPr>
        <w:t xml:space="preserve"> middle of right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11     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12 Else</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13     </w:t>
      </w:r>
      <w:r>
        <w:rPr>
          <w:rFonts w:hint="default" w:ascii="var(--bs-font-monospace)" w:hAnsi="var(--bs-font-monospace)" w:eastAsia="var(--bs-font-monospace)" w:cs="var(--bs-font-monospace)"/>
          <w:b/>
          <w:bCs/>
          <w:i w:val="0"/>
          <w:iCs w:val="0"/>
          <w:caps w:val="0"/>
          <w:color w:val="212529"/>
          <w:spacing w:val="0"/>
          <w:sz w:val="18"/>
          <w:szCs w:val="18"/>
          <w:shd w:val="clear" w:fill="F8F9FA"/>
        </w:rPr>
        <w:t>Quit</w:t>
      </w:r>
    </w:p>
    <w:p>
      <w:pPr>
        <w:keepNext w:val="0"/>
        <w:keepLines w:val="0"/>
        <w:widowControl/>
        <w:numPr>
          <w:ilvl w:val="0"/>
          <w:numId w:val="23"/>
        </w:numPr>
        <w:suppressLineNumbers w:val="0"/>
        <w:spacing w:before="0" w:beforeAutospacing="1" w:after="0" w:afterAutospacing="1"/>
        <w:ind w:left="1052" w:hanging="360"/>
      </w:pPr>
    </w:p>
    <w:p>
      <w:pPr>
        <w:keepNext w:val="0"/>
        <w:keepLines w:val="0"/>
        <w:widowControl/>
        <w:numPr>
          <w:ilvl w:val="0"/>
          <w:numId w:val="2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also have branches that lead to different paths, like forks in the road, which we’ll call </w:t>
      </w:r>
      <w:r>
        <w:rPr>
          <w:rStyle w:val="31"/>
          <w:rFonts w:hint="default" w:ascii="PT Sans" w:hAnsi="PT Sans" w:eastAsia="PT Sans" w:cs="PT Sans"/>
          <w:i w:val="0"/>
          <w:iCs w:val="0"/>
          <w:caps w:val="0"/>
          <w:color w:val="212529"/>
          <w:spacing w:val="0"/>
          <w:sz w:val="16"/>
          <w:szCs w:val="16"/>
          <w:shd w:val="clear" w:fill="FFFFFF"/>
        </w:rPr>
        <w:t>conditionals</w:t>
      </w:r>
      <w:r>
        <w:rPr>
          <w:rFonts w:hint="default" w:ascii="PT Sans" w:hAnsi="PT Sans" w:eastAsia="PT Sans" w:cs="PT Sans"/>
          <w:i w:val="0"/>
          <w:iCs w:val="0"/>
          <w:caps w:val="0"/>
          <w:color w:val="212529"/>
          <w:spacing w:val="0"/>
          <w:sz w:val="16"/>
          <w:szCs w:val="16"/>
          <w:shd w:val="clear" w:fill="FFFFFF"/>
        </w:rPr>
        <w:t>:</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  Pick up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2  Open to middle of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3  Look at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4  </w:t>
      </w:r>
      <w:r>
        <w:rPr>
          <w:rFonts w:hint="default" w:ascii="var(--bs-font-monospace)" w:hAnsi="var(--bs-font-monospace)" w:eastAsia="var(--bs-font-monospace)" w:cs="var(--bs-font-monospace)"/>
          <w:b/>
          <w:bCs/>
          <w:i w:val="0"/>
          <w:iCs w:val="0"/>
          <w:caps w:val="0"/>
          <w:color w:val="212529"/>
          <w:spacing w:val="0"/>
          <w:sz w:val="18"/>
          <w:szCs w:val="18"/>
          <w:shd w:val="clear" w:fill="F8F9FA"/>
        </w:rPr>
        <w:t>If</w:t>
      </w:r>
      <w:r>
        <w:rPr>
          <w:rFonts w:hint="default" w:ascii="var(--bs-font-monospace)" w:hAnsi="var(--bs-font-monospace)" w:eastAsia="var(--bs-font-monospace)" w:cs="var(--bs-font-monospace)"/>
          <w:i w:val="0"/>
          <w:iCs w:val="0"/>
          <w:caps w:val="0"/>
          <w:color w:val="212529"/>
          <w:spacing w:val="0"/>
          <w:sz w:val="18"/>
          <w:szCs w:val="18"/>
          <w:shd w:val="clear" w:fill="F8F9FA"/>
        </w:rPr>
        <w:t xml:space="preserve"> person is on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5      Call person</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6  </w:t>
      </w:r>
      <w:r>
        <w:rPr>
          <w:rFonts w:hint="default" w:ascii="var(--bs-font-monospace)" w:hAnsi="var(--bs-font-monospace)" w:eastAsia="var(--bs-font-monospace)" w:cs="var(--bs-font-monospace)"/>
          <w:b/>
          <w:bCs/>
          <w:i w:val="0"/>
          <w:iCs w:val="0"/>
          <w:caps w:val="0"/>
          <w:color w:val="212529"/>
          <w:spacing w:val="0"/>
          <w:sz w:val="18"/>
          <w:szCs w:val="18"/>
          <w:shd w:val="clear" w:fill="F8F9FA"/>
        </w:rPr>
        <w:t>Else if</w:t>
      </w:r>
      <w:r>
        <w:rPr>
          <w:rFonts w:hint="default" w:ascii="var(--bs-font-monospace)" w:hAnsi="var(--bs-font-monospace)" w:eastAsia="var(--bs-font-monospace)" w:cs="var(--bs-font-monospace)"/>
          <w:i w:val="0"/>
          <w:iCs w:val="0"/>
          <w:caps w:val="0"/>
          <w:color w:val="212529"/>
          <w:spacing w:val="0"/>
          <w:sz w:val="18"/>
          <w:szCs w:val="18"/>
          <w:shd w:val="clear" w:fill="F8F9FA"/>
        </w:rPr>
        <w:t xml:space="preserve"> person is earlier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7      Open to middle of left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8      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9  </w:t>
      </w:r>
      <w:r>
        <w:rPr>
          <w:rFonts w:hint="default" w:ascii="var(--bs-font-monospace)" w:hAnsi="var(--bs-font-monospace)" w:eastAsia="var(--bs-font-monospace)" w:cs="var(--bs-font-monospace)"/>
          <w:b/>
          <w:bCs/>
          <w:i w:val="0"/>
          <w:iCs w:val="0"/>
          <w:caps w:val="0"/>
          <w:color w:val="212529"/>
          <w:spacing w:val="0"/>
          <w:sz w:val="18"/>
          <w:szCs w:val="18"/>
          <w:shd w:val="clear" w:fill="F8F9FA"/>
        </w:rPr>
        <w:t>Else if</w:t>
      </w:r>
      <w:r>
        <w:rPr>
          <w:rFonts w:hint="default" w:ascii="var(--bs-font-monospace)" w:hAnsi="var(--bs-font-monospace)" w:eastAsia="var(--bs-font-monospace)" w:cs="var(--bs-font-monospace)"/>
          <w:i w:val="0"/>
          <w:iCs w:val="0"/>
          <w:caps w:val="0"/>
          <w:color w:val="212529"/>
          <w:spacing w:val="0"/>
          <w:sz w:val="18"/>
          <w:szCs w:val="18"/>
          <w:shd w:val="clear" w:fill="F8F9FA"/>
        </w:rPr>
        <w:t xml:space="preserve"> person is later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10     Open to middle of right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11     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12 </w:t>
      </w:r>
      <w:r>
        <w:rPr>
          <w:rFonts w:hint="default" w:ascii="var(--bs-font-monospace)" w:hAnsi="var(--bs-font-monospace)" w:eastAsia="var(--bs-font-monospace)" w:cs="var(--bs-font-monospace)"/>
          <w:b/>
          <w:bCs/>
          <w:i w:val="0"/>
          <w:iCs w:val="0"/>
          <w:caps w:val="0"/>
          <w:color w:val="212529"/>
          <w:spacing w:val="0"/>
          <w:sz w:val="18"/>
          <w:szCs w:val="18"/>
          <w:shd w:val="clear" w:fill="F8F9FA"/>
        </w:rPr>
        <w:t>Else</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13     Quit</w:t>
      </w:r>
    </w:p>
    <w:p>
      <w:pPr>
        <w:keepNext w:val="0"/>
        <w:keepLines w:val="0"/>
        <w:widowControl/>
        <w:numPr>
          <w:ilvl w:val="0"/>
          <w:numId w:val="23"/>
        </w:numPr>
        <w:suppressLineNumbers w:val="0"/>
        <w:spacing w:before="0" w:beforeAutospacing="1" w:after="0" w:afterAutospacing="1"/>
        <w:ind w:left="1052" w:hanging="360"/>
      </w:pPr>
    </w:p>
    <w:p>
      <w:pPr>
        <w:keepNext w:val="0"/>
        <w:keepLines w:val="0"/>
        <w:widowControl/>
        <w:numPr>
          <w:ilvl w:val="0"/>
          <w:numId w:val="2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And the questions that decide where we go are called </w:t>
      </w:r>
      <w:r>
        <w:rPr>
          <w:rStyle w:val="31"/>
          <w:rFonts w:hint="default" w:ascii="PT Sans" w:hAnsi="PT Sans" w:eastAsia="PT Sans" w:cs="PT Sans"/>
          <w:i w:val="0"/>
          <w:iCs w:val="0"/>
          <w:caps w:val="0"/>
          <w:color w:val="212529"/>
          <w:spacing w:val="0"/>
          <w:sz w:val="16"/>
          <w:szCs w:val="16"/>
          <w:shd w:val="clear" w:fill="FFFFFF"/>
        </w:rPr>
        <w:t>Boolean expressions</w:t>
      </w:r>
      <w:r>
        <w:rPr>
          <w:rFonts w:hint="default" w:ascii="PT Sans" w:hAnsi="PT Sans" w:eastAsia="PT Sans" w:cs="PT Sans"/>
          <w:i w:val="0"/>
          <w:iCs w:val="0"/>
          <w:caps w:val="0"/>
          <w:color w:val="212529"/>
          <w:spacing w:val="0"/>
          <w:sz w:val="16"/>
          <w:szCs w:val="16"/>
          <w:shd w:val="clear" w:fill="FFFFFF"/>
        </w:rPr>
        <w:t>, which eventually result in answers of yes or no, or true or false: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  Pick up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2  Open to middle of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3  Look at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4  If </w:t>
      </w:r>
      <w:r>
        <w:rPr>
          <w:rFonts w:hint="default" w:ascii="var(--bs-font-monospace)" w:hAnsi="var(--bs-font-monospace)" w:eastAsia="var(--bs-font-monospace)" w:cs="var(--bs-font-monospace)"/>
          <w:b/>
          <w:bCs/>
          <w:i w:val="0"/>
          <w:iCs w:val="0"/>
          <w:caps w:val="0"/>
          <w:color w:val="212529"/>
          <w:spacing w:val="0"/>
          <w:sz w:val="18"/>
          <w:szCs w:val="18"/>
          <w:shd w:val="clear" w:fill="F8F9FA"/>
        </w:rPr>
        <w:t>person is on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5      Call person</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6  Else if </w:t>
      </w:r>
      <w:r>
        <w:rPr>
          <w:rFonts w:hint="default" w:ascii="var(--bs-font-monospace)" w:hAnsi="var(--bs-font-monospace)" w:eastAsia="var(--bs-font-monospace)" w:cs="var(--bs-font-monospace)"/>
          <w:b/>
          <w:bCs/>
          <w:i w:val="0"/>
          <w:iCs w:val="0"/>
          <w:caps w:val="0"/>
          <w:color w:val="212529"/>
          <w:spacing w:val="0"/>
          <w:sz w:val="18"/>
          <w:szCs w:val="18"/>
          <w:shd w:val="clear" w:fill="F8F9FA"/>
        </w:rPr>
        <w:t>person is earlier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7      Open to middle of left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8      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9  Else if </w:t>
      </w:r>
      <w:r>
        <w:rPr>
          <w:rFonts w:hint="default" w:ascii="var(--bs-font-monospace)" w:hAnsi="var(--bs-font-monospace)" w:eastAsia="var(--bs-font-monospace)" w:cs="var(--bs-font-monospace)"/>
          <w:b/>
          <w:bCs/>
          <w:i w:val="0"/>
          <w:iCs w:val="0"/>
          <w:caps w:val="0"/>
          <w:color w:val="212529"/>
          <w:spacing w:val="0"/>
          <w:sz w:val="18"/>
          <w:szCs w:val="18"/>
          <w:shd w:val="clear" w:fill="F8F9FA"/>
        </w:rPr>
        <w:t>person is later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10     Open to middle of right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11     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12 Else</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13     Quit</w:t>
      </w:r>
    </w:p>
    <w:p>
      <w:pPr>
        <w:keepNext w:val="0"/>
        <w:keepLines w:val="0"/>
        <w:widowControl/>
        <w:numPr>
          <w:ilvl w:val="0"/>
          <w:numId w:val="23"/>
        </w:numPr>
        <w:suppressLineNumbers w:val="0"/>
        <w:spacing w:before="0" w:beforeAutospacing="1" w:after="0" w:afterAutospacing="1"/>
        <w:ind w:left="1052" w:hanging="360"/>
      </w:pPr>
    </w:p>
    <w:p>
      <w:pPr>
        <w:keepNext w:val="0"/>
        <w:keepLines w:val="0"/>
        <w:widowControl/>
        <w:numPr>
          <w:ilvl w:val="0"/>
          <w:numId w:val="23"/>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Lastly, we have words that create cycles, where we can repeat parts of our program, called </w:t>
      </w:r>
      <w:r>
        <w:rPr>
          <w:rStyle w:val="31"/>
          <w:rFonts w:hint="default" w:ascii="PT Sans" w:hAnsi="PT Sans" w:eastAsia="PT Sans" w:cs="PT Sans"/>
          <w:i w:val="0"/>
          <w:iCs w:val="0"/>
          <w:caps w:val="0"/>
          <w:color w:val="212529"/>
          <w:spacing w:val="0"/>
          <w:sz w:val="16"/>
          <w:szCs w:val="16"/>
          <w:shd w:val="clear" w:fill="FFFFFF"/>
        </w:rPr>
        <w:t>loops</w:t>
      </w:r>
      <w:r>
        <w:rPr>
          <w:rFonts w:hint="default" w:ascii="PT Sans" w:hAnsi="PT Sans" w:eastAsia="PT Sans" w:cs="PT Sans"/>
          <w:i w:val="0"/>
          <w:iCs w:val="0"/>
          <w:caps w:val="0"/>
          <w:color w:val="212529"/>
          <w:spacing w:val="0"/>
          <w:sz w:val="16"/>
          <w:szCs w:val="16"/>
          <w:shd w:val="clear" w:fill="FFFFFF"/>
        </w:rPr>
        <w:t>:</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  Pick up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2  Open to middle of phone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3  Look at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4  If person is on page</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5      Call person</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6  Else if person is earlier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7      Open to middle of left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8      </w:t>
      </w:r>
      <w:r>
        <w:rPr>
          <w:rFonts w:hint="default" w:ascii="var(--bs-font-monospace)" w:hAnsi="var(--bs-font-monospace)" w:eastAsia="var(--bs-font-monospace)" w:cs="var(--bs-font-monospace)"/>
          <w:b/>
          <w:bCs/>
          <w:i w:val="0"/>
          <w:iCs w:val="0"/>
          <w:caps w:val="0"/>
          <w:color w:val="212529"/>
          <w:spacing w:val="0"/>
          <w:sz w:val="18"/>
          <w:szCs w:val="18"/>
          <w:shd w:val="clear" w:fill="F8F9FA"/>
        </w:rPr>
        <w:t>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9  Else if person is later in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10     Open to middle of right half of book</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 xml:space="preserve">11     </w:t>
      </w:r>
      <w:r>
        <w:rPr>
          <w:rFonts w:hint="default" w:ascii="var(--bs-font-monospace)" w:hAnsi="var(--bs-font-monospace)" w:eastAsia="var(--bs-font-monospace)" w:cs="var(--bs-font-monospace)"/>
          <w:b/>
          <w:bCs/>
          <w:i w:val="0"/>
          <w:iCs w:val="0"/>
          <w:caps w:val="0"/>
          <w:color w:val="212529"/>
          <w:spacing w:val="0"/>
          <w:sz w:val="18"/>
          <w:szCs w:val="18"/>
          <w:shd w:val="clear" w:fill="F8F9FA"/>
        </w:rPr>
        <w:t>Go back to line 3</w:t>
      </w:r>
    </w:p>
    <w:p>
      <w:pPr>
        <w:pStyle w:val="47"/>
        <w:keepNext w:val="0"/>
        <w:keepLines w:val="0"/>
        <w:widowControl/>
        <w:suppressLineNumbers w:val="0"/>
        <w:shd w:val="clear" w:fill="F8F9FA"/>
        <w:ind w:left="526"/>
        <w:rPr>
          <w:rFonts w:hint="default" w:ascii="var(--bs-font-monospace)" w:hAnsi="var(--bs-font-monospace)" w:eastAsia="var(--bs-font-monospace)" w:cs="var(--bs-font-monospace)"/>
          <w:i w:val="0"/>
          <w:iCs w:val="0"/>
          <w:caps w:val="0"/>
          <w:color w:val="212529"/>
          <w:spacing w:val="0"/>
          <w:sz w:val="18"/>
          <w:szCs w:val="18"/>
          <w:shd w:val="clear" w:fill="F8F9FA"/>
        </w:rPr>
      </w:pPr>
      <w:r>
        <w:rPr>
          <w:rFonts w:hint="default" w:ascii="var(--bs-font-monospace)" w:hAnsi="var(--bs-font-monospace)" w:eastAsia="var(--bs-font-monospace)" w:cs="var(--bs-font-monospace)"/>
          <w:i w:val="0"/>
          <w:iCs w:val="0"/>
          <w:caps w:val="0"/>
          <w:color w:val="212529"/>
          <w:spacing w:val="0"/>
          <w:sz w:val="18"/>
          <w:szCs w:val="18"/>
          <w:shd w:val="clear" w:fill="F8F9FA"/>
        </w:rPr>
        <w:t>12 Else</w:t>
      </w:r>
    </w:p>
    <w:p>
      <w:pPr>
        <w:pStyle w:val="47"/>
        <w:keepNext w:val="0"/>
        <w:keepLines w:val="0"/>
        <w:widowControl/>
        <w:suppressLineNumbers w:val="0"/>
        <w:shd w:val="clear" w:fill="F8F9FA"/>
        <w:ind w:left="526"/>
        <w:rPr>
          <w:rFonts w:hint="default" w:ascii="var(--bs-font-monospace)" w:hAnsi="var(--bs-font-monospace)" w:eastAsia="var(--bs-font-monospace)" w:cs="var(--bs-font-monospace)"/>
          <w:sz w:val="18"/>
          <w:szCs w:val="18"/>
        </w:rPr>
      </w:pPr>
      <w:r>
        <w:rPr>
          <w:rFonts w:hint="default" w:ascii="var(--bs-font-monospace)" w:hAnsi="var(--bs-font-monospace)" w:eastAsia="var(--bs-font-monospace)" w:cs="var(--bs-font-monospace)"/>
          <w:i w:val="0"/>
          <w:iCs w:val="0"/>
          <w:caps w:val="0"/>
          <w:color w:val="212529"/>
          <w:spacing w:val="0"/>
          <w:sz w:val="18"/>
          <w:szCs w:val="18"/>
          <w:shd w:val="clear" w:fill="F8F9FA"/>
        </w:rPr>
        <w:t>13     Quit</w:t>
      </w:r>
    </w:p>
    <w:p>
      <w:pPr>
        <w:keepNext w:val="0"/>
        <w:keepLines w:val="0"/>
        <w:widowControl/>
        <w:numPr>
          <w:ilvl w:val="0"/>
          <w:numId w:val="23"/>
        </w:numPr>
        <w:suppressLineNumbers w:val="0"/>
        <w:spacing w:before="0" w:beforeAutospacing="1" w:after="0" w:afterAutospacing="1"/>
        <w:ind w:left="1052" w:hanging="360"/>
      </w:pPr>
    </w:p>
    <w:p>
      <w:pPr>
        <w:keepNext w:val="0"/>
        <w:keepLines w:val="0"/>
        <w:widowControl/>
        <w:numPr>
          <w:ilvl w:val="0"/>
          <w:numId w:val="23"/>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We’ll soon encounter other ideas, too:</w:t>
      </w:r>
    </w:p>
    <w:p>
      <w:pPr>
        <w:keepNext w:val="0"/>
        <w:keepLines w:val="0"/>
        <w:widowControl/>
        <w:numPr>
          <w:ilvl w:val="1"/>
          <w:numId w:val="25"/>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functions</w:t>
      </w:r>
    </w:p>
    <w:p>
      <w:pPr>
        <w:keepNext w:val="0"/>
        <w:keepLines w:val="0"/>
        <w:widowControl/>
        <w:numPr>
          <w:ilvl w:val="2"/>
          <w:numId w:val="26"/>
        </w:numPr>
        <w:suppressLineNumbers w:val="0"/>
        <w:tabs>
          <w:tab w:val="left" w:pos="2160"/>
        </w:tabs>
        <w:spacing w:before="0" w:beforeAutospacing="1" w:after="0" w:afterAutospacing="0"/>
        <w:ind w:left="1578" w:hanging="360"/>
      </w:pPr>
      <w:r>
        <w:rPr>
          <w:rFonts w:hint="default" w:ascii="PT Sans" w:hAnsi="PT Sans" w:eastAsia="PT Sans" w:cs="PT Sans"/>
          <w:i w:val="0"/>
          <w:iCs w:val="0"/>
          <w:caps w:val="0"/>
          <w:color w:val="212529"/>
          <w:spacing w:val="0"/>
          <w:sz w:val="16"/>
          <w:szCs w:val="16"/>
          <w:shd w:val="clear" w:fill="FFFFFF"/>
        </w:rPr>
        <w:t>arguments, return values</w:t>
      </w:r>
    </w:p>
    <w:p>
      <w:pPr>
        <w:keepNext w:val="0"/>
        <w:keepLines w:val="0"/>
        <w:widowControl/>
        <w:numPr>
          <w:ilvl w:val="1"/>
          <w:numId w:val="25"/>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conditionals</w:t>
      </w:r>
    </w:p>
    <w:p>
      <w:pPr>
        <w:keepNext w:val="0"/>
        <w:keepLines w:val="0"/>
        <w:widowControl/>
        <w:numPr>
          <w:ilvl w:val="1"/>
          <w:numId w:val="25"/>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Boolean expressions</w:t>
      </w:r>
    </w:p>
    <w:p>
      <w:pPr>
        <w:keepNext w:val="0"/>
        <w:keepLines w:val="0"/>
        <w:widowControl/>
        <w:numPr>
          <w:ilvl w:val="1"/>
          <w:numId w:val="25"/>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loops</w:t>
      </w:r>
    </w:p>
    <w:p>
      <w:pPr>
        <w:keepNext w:val="0"/>
        <w:keepLines w:val="0"/>
        <w:widowControl/>
        <w:numPr>
          <w:ilvl w:val="1"/>
          <w:numId w:val="25"/>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variables</w:t>
      </w:r>
    </w:p>
    <w:p>
      <w:pPr>
        <w:keepNext w:val="0"/>
        <w:keepLines w:val="0"/>
        <w:widowControl/>
        <w:numPr>
          <w:ilvl w:val="1"/>
          <w:numId w:val="25"/>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t>
      </w:r>
    </w:p>
    <w:p>
      <w:pPr>
        <w:keepNext w:val="0"/>
        <w:keepLines w:val="0"/>
        <w:widowControl/>
        <w:numPr>
          <w:ilvl w:val="0"/>
          <w:numId w:val="23"/>
        </w:numPr>
        <w:suppressLineNumbers w:val="0"/>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And David’s first program just printed “hello, world” to the screen:</w:t>
      </w:r>
    </w:p>
    <w:p>
      <w:pPr>
        <w:pStyle w:val="47"/>
        <w:keepNext w:val="0"/>
        <w:keepLines w:val="0"/>
        <w:widowControl/>
        <w:suppressLineNumbers w:val="0"/>
        <w:shd w:val="clear" w:fill="F8F9FA"/>
        <w:spacing w:after="0" w:afterAutospacing="0"/>
        <w:ind w:left="526"/>
        <w:rPr>
          <w:rStyle w:val="44"/>
          <w:rFonts w:hint="default" w:ascii="var(--bs-font-monospace)" w:hAnsi="var(--bs-font-monospace)" w:eastAsia="var(--bs-font-monospace)" w:cs="var(--bs-font-monospace)"/>
          <w:i w:val="0"/>
          <w:iCs w:val="0"/>
          <w:caps w:val="0"/>
          <w:color w:val="444444"/>
          <w:spacing w:val="0"/>
          <w:sz w:val="18"/>
          <w:szCs w:val="18"/>
          <w:shd w:val="clear" w:fill="F8F9FA"/>
        </w:rPr>
      </w:pPr>
      <w:r>
        <w:rPr>
          <w:rStyle w:val="44"/>
          <w:rFonts w:hint="default" w:ascii="var(--bs-font-monospace)" w:hAnsi="var(--bs-font-monospace)" w:eastAsia="var(--bs-font-monospace)" w:cs="var(--bs-font-monospace)"/>
          <w:i w:val="0"/>
          <w:iCs w:val="0"/>
          <w:caps w:val="0"/>
          <w:color w:val="444444"/>
          <w:spacing w:val="0"/>
          <w:sz w:val="18"/>
          <w:szCs w:val="18"/>
          <w:shd w:val="clear" w:fill="F8F9FA"/>
        </w:rPr>
        <w:t>#include &lt;stdio.h&gt;</w:t>
      </w:r>
    </w:p>
    <w:p>
      <w:pPr>
        <w:pStyle w:val="47"/>
        <w:keepNext w:val="0"/>
        <w:keepLines w:val="0"/>
        <w:widowControl/>
        <w:suppressLineNumbers w:val="0"/>
        <w:shd w:val="clear" w:fill="F8F9FA"/>
        <w:spacing w:after="0" w:afterAutospacing="0"/>
        <w:ind w:left="526"/>
        <w:rPr>
          <w:rStyle w:val="44"/>
          <w:rFonts w:hint="default" w:ascii="var(--bs-font-monospace)" w:hAnsi="var(--bs-font-monospace)" w:eastAsia="var(--bs-font-monospace)" w:cs="var(--bs-font-monospace)"/>
          <w:i w:val="0"/>
          <w:iCs w:val="0"/>
          <w:caps w:val="0"/>
          <w:color w:val="444444"/>
          <w:spacing w:val="0"/>
          <w:sz w:val="18"/>
          <w:szCs w:val="18"/>
          <w:shd w:val="clear" w:fill="F8F9FA"/>
        </w:rPr>
      </w:pPr>
    </w:p>
    <w:p>
      <w:pPr>
        <w:pStyle w:val="47"/>
        <w:keepNext w:val="0"/>
        <w:keepLines w:val="0"/>
        <w:widowControl/>
        <w:suppressLineNumbers w:val="0"/>
        <w:shd w:val="clear" w:fill="F8F9FA"/>
        <w:spacing w:after="0" w:afterAutospacing="0"/>
        <w:ind w:left="526"/>
        <w:rPr>
          <w:rStyle w:val="44"/>
          <w:rFonts w:hint="default" w:ascii="var(--bs-font-monospace)" w:hAnsi="var(--bs-font-monospace)" w:eastAsia="var(--bs-font-monospace)" w:cs="var(--bs-font-monospace)"/>
          <w:i w:val="0"/>
          <w:iCs w:val="0"/>
          <w:caps w:val="0"/>
          <w:color w:val="444444"/>
          <w:spacing w:val="0"/>
          <w:sz w:val="18"/>
          <w:szCs w:val="18"/>
          <w:shd w:val="clear" w:fill="F8F9FA"/>
        </w:rPr>
      </w:pPr>
      <w:r>
        <w:rPr>
          <w:rStyle w:val="44"/>
          <w:rFonts w:hint="default" w:ascii="var(--bs-font-monospace)" w:hAnsi="var(--bs-font-monospace)" w:eastAsia="var(--bs-font-monospace)" w:cs="var(--bs-font-monospace)"/>
          <w:i w:val="0"/>
          <w:iCs w:val="0"/>
          <w:caps w:val="0"/>
          <w:color w:val="444444"/>
          <w:spacing w:val="0"/>
          <w:sz w:val="18"/>
          <w:szCs w:val="18"/>
          <w:shd w:val="clear" w:fill="F8F9FA"/>
        </w:rPr>
        <w:t>int main(void)</w:t>
      </w:r>
    </w:p>
    <w:p>
      <w:pPr>
        <w:pStyle w:val="47"/>
        <w:keepNext w:val="0"/>
        <w:keepLines w:val="0"/>
        <w:widowControl/>
        <w:suppressLineNumbers w:val="0"/>
        <w:shd w:val="clear" w:fill="F8F9FA"/>
        <w:spacing w:after="0" w:afterAutospacing="0"/>
        <w:ind w:left="526"/>
        <w:rPr>
          <w:rStyle w:val="44"/>
          <w:rFonts w:hint="default" w:ascii="var(--bs-font-monospace)" w:hAnsi="var(--bs-font-monospace)" w:eastAsia="var(--bs-font-monospace)" w:cs="var(--bs-font-monospace)"/>
          <w:i w:val="0"/>
          <w:iCs w:val="0"/>
          <w:caps w:val="0"/>
          <w:color w:val="444444"/>
          <w:spacing w:val="0"/>
          <w:sz w:val="18"/>
          <w:szCs w:val="18"/>
          <w:shd w:val="clear" w:fill="F8F9FA"/>
        </w:rPr>
      </w:pPr>
      <w:r>
        <w:rPr>
          <w:rStyle w:val="44"/>
          <w:rFonts w:hint="default" w:ascii="var(--bs-font-monospace)" w:hAnsi="var(--bs-font-monospace)" w:eastAsia="var(--bs-font-monospace)" w:cs="var(--bs-font-monospace)"/>
          <w:i w:val="0"/>
          <w:iCs w:val="0"/>
          <w:caps w:val="0"/>
          <w:color w:val="444444"/>
          <w:spacing w:val="0"/>
          <w:sz w:val="18"/>
          <w:szCs w:val="18"/>
          <w:shd w:val="clear" w:fill="F8F9FA"/>
        </w:rPr>
        <w:t>{</w:t>
      </w:r>
    </w:p>
    <w:p>
      <w:pPr>
        <w:pStyle w:val="47"/>
        <w:keepNext w:val="0"/>
        <w:keepLines w:val="0"/>
        <w:widowControl/>
        <w:suppressLineNumbers w:val="0"/>
        <w:shd w:val="clear" w:fill="F8F9FA"/>
        <w:spacing w:after="0" w:afterAutospacing="0"/>
        <w:ind w:left="526"/>
        <w:rPr>
          <w:rStyle w:val="44"/>
          <w:rFonts w:hint="default" w:ascii="var(--bs-font-monospace)" w:hAnsi="var(--bs-font-monospace)" w:eastAsia="var(--bs-font-monospace)" w:cs="var(--bs-font-monospace)"/>
          <w:i w:val="0"/>
          <w:iCs w:val="0"/>
          <w:caps w:val="0"/>
          <w:color w:val="444444"/>
          <w:spacing w:val="0"/>
          <w:sz w:val="18"/>
          <w:szCs w:val="18"/>
          <w:shd w:val="clear" w:fill="F8F9FA"/>
        </w:rPr>
      </w:pPr>
      <w:r>
        <w:rPr>
          <w:rStyle w:val="44"/>
          <w:rFonts w:hint="default" w:ascii="var(--bs-font-monospace)" w:hAnsi="var(--bs-font-monospace)" w:eastAsia="var(--bs-font-monospace)" w:cs="var(--bs-font-monospace)"/>
          <w:i w:val="0"/>
          <w:iCs w:val="0"/>
          <w:caps w:val="0"/>
          <w:color w:val="444444"/>
          <w:spacing w:val="0"/>
          <w:sz w:val="18"/>
          <w:szCs w:val="18"/>
          <w:shd w:val="clear" w:fill="F8F9FA"/>
        </w:rPr>
        <w:t xml:space="preserve">    printf("hello, world\n");</w:t>
      </w:r>
    </w:p>
    <w:p>
      <w:pPr>
        <w:pStyle w:val="47"/>
        <w:keepNext w:val="0"/>
        <w:keepLines w:val="0"/>
        <w:widowControl/>
        <w:suppressLineNumbers w:val="0"/>
        <w:shd w:val="clear" w:fill="F8F9FA"/>
        <w:spacing w:after="0" w:afterAutospacing="0"/>
        <w:ind w:left="526"/>
        <w:rPr>
          <w:rFonts w:hint="default" w:ascii="var(--bs-font-monospace)" w:hAnsi="var(--bs-font-monospace)" w:eastAsia="var(--bs-font-monospace)" w:cs="var(--bs-font-monospace)"/>
          <w:color w:val="444444"/>
          <w:sz w:val="18"/>
          <w:szCs w:val="18"/>
        </w:rPr>
      </w:pPr>
      <w:r>
        <w:rPr>
          <w:rStyle w:val="44"/>
          <w:rFonts w:hint="default" w:ascii="var(--bs-font-monospace)" w:hAnsi="var(--bs-font-monospace)" w:eastAsia="var(--bs-font-monospace)" w:cs="var(--bs-font-monospace)"/>
          <w:i w:val="0"/>
          <w:iCs w:val="0"/>
          <w:caps w:val="0"/>
          <w:color w:val="444444"/>
          <w:spacing w:val="0"/>
          <w:sz w:val="18"/>
          <w:szCs w:val="18"/>
          <w:shd w:val="clear" w:fill="F8F9FA"/>
        </w:rPr>
        <w:t>}</w:t>
      </w:r>
    </w:p>
    <w:p>
      <w:pPr>
        <w:keepNext w:val="0"/>
        <w:keepLines w:val="0"/>
        <w:widowControl/>
        <w:numPr>
          <w:ilvl w:val="0"/>
          <w:numId w:val="23"/>
        </w:numPr>
        <w:suppressLineNumbers w:val="0"/>
        <w:spacing w:before="0" w:beforeAutospacing="1" w:after="0" w:afterAutospacing="0"/>
        <w:ind w:left="1052" w:hanging="360"/>
      </w:pPr>
    </w:p>
    <w:p>
      <w:pPr>
        <w:keepNext w:val="0"/>
        <w:keepLines w:val="0"/>
        <w:widowControl/>
        <w:numPr>
          <w:ilvl w:val="1"/>
          <w:numId w:val="27"/>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But this program, written in a language called C, has lots of other syntax that keeps us from focusing on these core ideas.</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"scratch-basics"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Scratch basics</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28"/>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We’ll start programming with a graphical programming language called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Scratch</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where we’ll drag and drop blocks that contain instructions.</w:t>
      </w:r>
    </w:p>
    <w:p>
      <w:pPr>
        <w:keepNext w:val="0"/>
        <w:keepLines w:val="0"/>
        <w:widowControl/>
        <w:numPr>
          <w:ilvl w:val="0"/>
          <w:numId w:val="28"/>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The programming environment for Scratch is a little more friendly:</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7620000" cy="4276725"/>
            <wp:effectExtent l="0" t="0" r="0" b="3175"/>
            <wp:docPr id="1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63"/>
                    <pic:cNvPicPr>
                      <a:picLocks noChangeAspect="1"/>
                    </pic:cNvPicPr>
                  </pic:nvPicPr>
                  <pic:blipFill>
                    <a:blip r:embed="rId11"/>
                    <a:stretch>
                      <a:fillRect/>
                    </a:stretch>
                  </pic:blipFill>
                  <pic:spPr>
                    <a:xfrm>
                      <a:off x="0" y="0"/>
                      <a:ext cx="7620000" cy="4276725"/>
                    </a:xfrm>
                    <a:prstGeom prst="rect">
                      <a:avLst/>
                    </a:prstGeom>
                    <a:noFill/>
                    <a:ln w="9525">
                      <a:noFill/>
                    </a:ln>
                  </pic:spPr>
                </pic:pic>
              </a:graphicData>
            </a:graphic>
          </wp:inline>
        </w:drawing>
      </w:r>
    </w:p>
    <w:p>
      <w:pPr>
        <w:keepNext w:val="0"/>
        <w:keepLines w:val="0"/>
        <w:widowControl/>
        <w:numPr>
          <w:ilvl w:val="1"/>
          <w:numId w:val="29"/>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On the left, we have puzzle pieces that represent functions or variables, or other concepts, that we can drag and drop into the big area in the center.</w:t>
      </w:r>
    </w:p>
    <w:p>
      <w:pPr>
        <w:keepNext w:val="0"/>
        <w:keepLines w:val="0"/>
        <w:widowControl/>
        <w:numPr>
          <w:ilvl w:val="1"/>
          <w:numId w:val="29"/>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On the bottom right, we can add more characters, or sprites, for our program to use.</w:t>
      </w:r>
    </w:p>
    <w:p>
      <w:pPr>
        <w:keepNext w:val="0"/>
        <w:keepLines w:val="0"/>
        <w:widowControl/>
        <w:numPr>
          <w:ilvl w:val="1"/>
          <w:numId w:val="29"/>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On the top right, we have a stage, or the world that will be shown by our program.</w:t>
      </w:r>
    </w:p>
    <w:p>
      <w:pPr>
        <w:keepNext w:val="0"/>
        <w:keepLines w:val="0"/>
        <w:widowControl/>
        <w:numPr>
          <w:ilvl w:val="0"/>
          <w:numId w:val="28"/>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The world in Scratch has a coordinate-based system for positioning things on the screen:</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5715000" cy="4324350"/>
            <wp:effectExtent l="0" t="0" r="0" b="6350"/>
            <wp:docPr id="5"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IMG_264"/>
                    <pic:cNvPicPr>
                      <a:picLocks noChangeAspect="1"/>
                    </pic:cNvPicPr>
                  </pic:nvPicPr>
                  <pic:blipFill>
                    <a:blip r:embed="rId12"/>
                    <a:stretch>
                      <a:fillRect/>
                    </a:stretch>
                  </pic:blipFill>
                  <pic:spPr>
                    <a:xfrm>
                      <a:off x="0" y="0"/>
                      <a:ext cx="5715000" cy="4324350"/>
                    </a:xfrm>
                    <a:prstGeom prst="rect">
                      <a:avLst/>
                    </a:prstGeom>
                    <a:noFill/>
                    <a:ln w="9525">
                      <a:noFill/>
                    </a:ln>
                  </pic:spPr>
                </pic:pic>
              </a:graphicData>
            </a:graphic>
          </wp:inline>
        </w:drawing>
      </w:r>
    </w:p>
    <w:p>
      <w:pPr>
        <w:keepNext w:val="0"/>
        <w:keepLines w:val="0"/>
        <w:widowControl/>
        <w:numPr>
          <w:ilvl w:val="1"/>
          <w:numId w:val="30"/>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The center of the screen is a coordinate of 0 for x and 0 for y, and the top of screen would be 0 for x and 180 for y. The bottom of the screen would still be 0 for x, and -180 for y. The left of the screen would be -240 for x and 0 for y, and the right of the screen would be 240 for x and 0 for y.</w:t>
      </w:r>
    </w:p>
    <w:p>
      <w:pPr>
        <w:keepNext w:val="0"/>
        <w:keepLines w:val="0"/>
        <w:widowControl/>
        <w:numPr>
          <w:ilvl w:val="0"/>
          <w:numId w:val="28"/>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Scratch also categorizes its pieces, each of which might be a function, conditional, or more:</w:t>
      </w:r>
    </w:p>
    <w:p>
      <w:pPr>
        <w:keepNext w:val="0"/>
        <w:keepLines w:val="0"/>
        <w:widowControl/>
        <w:numPr>
          <w:ilvl w:val="1"/>
          <w:numId w:val="31"/>
        </w:numPr>
        <w:suppressLineNumbers w:val="0"/>
        <w:tabs>
          <w:tab w:val="left" w:pos="1440"/>
        </w:tabs>
        <w:spacing w:before="0" w:beforeAutospacing="1" w:after="0" w:afterAutospacing="1"/>
        <w:ind w:left="2104" w:hanging="360"/>
      </w:pPr>
      <w:r>
        <w:rPr>
          <w:rFonts w:hint="default" w:ascii="PT Sans" w:hAnsi="PT Sans" w:eastAsia="PT Sans" w:cs="PT Sans"/>
          <w:i w:val="0"/>
          <w:iCs w:val="0"/>
          <w:caps w:val="0"/>
          <w:color w:val="212529"/>
          <w:spacing w:val="0"/>
          <w:sz w:val="16"/>
          <w:szCs w:val="16"/>
          <w:shd w:val="clear" w:fill="FFFFFF"/>
        </w:rPr>
        <w:t>The “Motion” category has functions like the “move” block that will do something:</w:t>
      </w:r>
    </w:p>
    <w:p>
      <w:pPr>
        <w:keepNext w:val="0"/>
        <w:keepLines w:val="0"/>
        <w:widowControl/>
        <w:suppressLineNumbers w:val="0"/>
        <w:pBdr>
          <w:left w:val="none" w:color="auto" w:sz="0" w:space="0"/>
        </w:pBdr>
        <w:shd w:val="clear" w:fill="FFFFFF"/>
        <w:spacing w:before="0" w:beforeAutospacing="0" w:after="0" w:afterAutospacing="0"/>
        <w:ind w:left="1052"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movesteps</w:t>
      </w:r>
    </w:p>
    <w:p>
      <w:pPr>
        <w:keepNext w:val="0"/>
        <w:keepLines w:val="0"/>
        <w:widowControl/>
        <w:numPr>
          <w:ilvl w:val="1"/>
          <w:numId w:val="31"/>
        </w:numPr>
        <w:suppressLineNumbers w:val="0"/>
        <w:tabs>
          <w:tab w:val="left" w:pos="1440"/>
        </w:tabs>
        <w:spacing w:before="0" w:beforeAutospacing="1" w:after="0" w:afterAutospacing="1"/>
        <w:ind w:left="2104" w:hanging="360"/>
      </w:pPr>
    </w:p>
    <w:p>
      <w:pPr>
        <w:keepNext w:val="0"/>
        <w:keepLines w:val="0"/>
        <w:widowControl/>
        <w:numPr>
          <w:ilvl w:val="1"/>
          <w:numId w:val="31"/>
        </w:numPr>
        <w:suppressLineNumbers w:val="0"/>
        <w:tabs>
          <w:tab w:val="left" w:pos="1440"/>
        </w:tabs>
        <w:spacing w:before="0" w:beforeAutospacing="1" w:after="0" w:afterAutospacing="1"/>
        <w:ind w:left="2104" w:hanging="360"/>
      </w:pPr>
      <w:r>
        <w:rPr>
          <w:rFonts w:hint="default" w:ascii="PT Sans" w:hAnsi="PT Sans" w:eastAsia="PT Sans" w:cs="PT Sans"/>
          <w:i w:val="0"/>
          <w:iCs w:val="0"/>
          <w:caps w:val="0"/>
          <w:color w:val="212529"/>
          <w:spacing w:val="0"/>
          <w:sz w:val="16"/>
          <w:szCs w:val="16"/>
          <w:shd w:val="clear" w:fill="FFFFFF"/>
        </w:rPr>
        <w:t>In the “Events” category, we can see blocks that will activate when something happens, like when the green flag on top of the stage is clicked:</w:t>
      </w:r>
    </w:p>
    <w:p>
      <w:pPr>
        <w:keepNext w:val="0"/>
        <w:keepLines w:val="0"/>
        <w:widowControl/>
        <w:suppressLineNumbers w:val="0"/>
        <w:pBdr>
          <w:left w:val="none" w:color="auto" w:sz="0" w:space="0"/>
        </w:pBdr>
        <w:shd w:val="clear" w:fill="FFFFFF"/>
        <w:spacing w:before="0" w:beforeAutospacing="0" w:after="0" w:afterAutospacing="0"/>
        <w:ind w:left="1052"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w:t>
      </w:r>
    </w:p>
    <w:p>
      <w:pPr>
        <w:keepNext w:val="0"/>
        <w:keepLines w:val="0"/>
        <w:widowControl/>
        <w:numPr>
          <w:ilvl w:val="1"/>
          <w:numId w:val="31"/>
        </w:numPr>
        <w:suppressLineNumbers w:val="0"/>
        <w:tabs>
          <w:tab w:val="left" w:pos="1440"/>
        </w:tabs>
        <w:spacing w:before="0" w:beforeAutospacing="1" w:after="0" w:afterAutospacing="1"/>
        <w:ind w:left="2104" w:hanging="360"/>
      </w:pPr>
    </w:p>
    <w:p>
      <w:pPr>
        <w:keepNext w:val="0"/>
        <w:keepLines w:val="0"/>
        <w:widowControl/>
        <w:numPr>
          <w:ilvl w:val="1"/>
          <w:numId w:val="31"/>
        </w:numPr>
        <w:suppressLineNumbers w:val="0"/>
        <w:tabs>
          <w:tab w:val="left" w:pos="1440"/>
        </w:tabs>
        <w:spacing w:before="0" w:beforeAutospacing="1" w:after="0" w:afterAutospacing="1"/>
        <w:ind w:left="2104" w:hanging="360"/>
      </w:pPr>
      <w:r>
        <w:rPr>
          <w:rFonts w:hint="default" w:ascii="PT Sans" w:hAnsi="PT Sans" w:eastAsia="PT Sans" w:cs="PT Sans"/>
          <w:i w:val="0"/>
          <w:iCs w:val="0"/>
          <w:caps w:val="0"/>
          <w:color w:val="212529"/>
          <w:spacing w:val="0"/>
          <w:sz w:val="16"/>
          <w:szCs w:val="16"/>
          <w:shd w:val="clear" w:fill="FFFFFF"/>
        </w:rPr>
        <w:t>“Control” has conditionals, each of which will only do something if the Boolean expression inside is true:</w:t>
      </w:r>
    </w:p>
    <w:p>
      <w:pPr>
        <w:keepNext w:val="0"/>
        <w:keepLines w:val="0"/>
        <w:widowControl/>
        <w:suppressLineNumbers w:val="0"/>
        <w:pBdr>
          <w:left w:val="none" w:color="auto" w:sz="0" w:space="0"/>
        </w:pBdr>
        <w:shd w:val="clear" w:fill="FFFFFF"/>
        <w:spacing w:before="0" w:beforeAutospacing="0" w:after="0" w:afterAutospacing="0"/>
        <w:ind w:left="1052"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ifthen</w:t>
      </w:r>
    </w:p>
    <w:p>
      <w:pPr>
        <w:keepNext w:val="0"/>
        <w:keepLines w:val="0"/>
        <w:widowControl/>
        <w:numPr>
          <w:ilvl w:val="1"/>
          <w:numId w:val="31"/>
        </w:numPr>
        <w:suppressLineNumbers w:val="0"/>
        <w:tabs>
          <w:tab w:val="left" w:pos="1440"/>
        </w:tabs>
        <w:spacing w:before="0" w:beforeAutospacing="1" w:after="0" w:afterAutospacing="1"/>
        <w:ind w:left="2104" w:hanging="360"/>
      </w:pPr>
    </w:p>
    <w:p>
      <w:pPr>
        <w:keepNext w:val="0"/>
        <w:keepLines w:val="0"/>
        <w:widowControl/>
        <w:numPr>
          <w:ilvl w:val="1"/>
          <w:numId w:val="31"/>
        </w:numPr>
        <w:suppressLineNumbers w:val="0"/>
        <w:tabs>
          <w:tab w:val="left" w:pos="1440"/>
        </w:tabs>
        <w:spacing w:before="0" w:beforeAutospacing="1" w:after="0" w:afterAutospacing="1"/>
        <w:ind w:left="2104" w:hanging="360"/>
      </w:pPr>
      <w:r>
        <w:rPr>
          <w:rFonts w:hint="default" w:ascii="PT Sans" w:hAnsi="PT Sans" w:eastAsia="PT Sans" w:cs="PT Sans"/>
          <w:i w:val="0"/>
          <w:iCs w:val="0"/>
          <w:caps w:val="0"/>
          <w:color w:val="212529"/>
          <w:spacing w:val="0"/>
          <w:sz w:val="16"/>
          <w:szCs w:val="16"/>
          <w:shd w:val="clear" w:fill="FFFFFF"/>
        </w:rPr>
        <w:t>“Sensing” includes those Boolean expressions, or questions like whether the sprite is touching the mouse pointer:</w:t>
      </w:r>
    </w:p>
    <w:p>
      <w:pPr>
        <w:keepNext w:val="0"/>
        <w:keepLines w:val="0"/>
        <w:widowControl/>
        <w:suppressLineNumbers w:val="0"/>
        <w:pBdr>
          <w:left w:val="none" w:color="auto" w:sz="0" w:space="0"/>
        </w:pBdr>
        <w:shd w:val="clear" w:fill="FFFFFF"/>
        <w:spacing w:before="0" w:beforeAutospacing="0" w:after="0" w:afterAutospacing="0"/>
        <w:ind w:left="1052"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touchingmouse-pointer?</w:t>
      </w:r>
    </w:p>
    <w:p>
      <w:pPr>
        <w:keepNext w:val="0"/>
        <w:keepLines w:val="0"/>
        <w:widowControl/>
        <w:numPr>
          <w:ilvl w:val="1"/>
          <w:numId w:val="31"/>
        </w:numPr>
        <w:suppressLineNumbers w:val="0"/>
        <w:tabs>
          <w:tab w:val="left" w:pos="1440"/>
        </w:tabs>
        <w:spacing w:before="0" w:beforeAutospacing="1" w:after="0" w:afterAutospacing="1"/>
        <w:ind w:left="2104" w:hanging="360"/>
      </w:pPr>
    </w:p>
    <w:p>
      <w:pPr>
        <w:keepNext w:val="0"/>
        <w:keepLines w:val="0"/>
        <w:widowControl/>
        <w:numPr>
          <w:ilvl w:val="1"/>
          <w:numId w:val="31"/>
        </w:numPr>
        <w:suppressLineNumbers w:val="0"/>
        <w:tabs>
          <w:tab w:val="left" w:pos="1440"/>
        </w:tabs>
        <w:spacing w:before="0" w:beforeAutospacing="1" w:after="0" w:afterAutospacing="1"/>
        <w:ind w:left="2104" w:hanging="360"/>
      </w:pPr>
      <w:r>
        <w:rPr>
          <w:rFonts w:hint="default" w:ascii="PT Sans" w:hAnsi="PT Sans" w:eastAsia="PT Sans" w:cs="PT Sans"/>
          <w:i w:val="0"/>
          <w:iCs w:val="0"/>
          <w:caps w:val="0"/>
          <w:color w:val="212529"/>
          <w:spacing w:val="0"/>
          <w:sz w:val="16"/>
          <w:szCs w:val="16"/>
          <w:shd w:val="clear" w:fill="FFFFFF"/>
        </w:rPr>
        <w:t>“Operators” contains blocks that let us do math or pick random numbers, or combine multiple Boolean expressions:</w:t>
      </w:r>
    </w:p>
    <w:p>
      <w:pPr>
        <w:keepNext w:val="0"/>
        <w:keepLines w:val="0"/>
        <w:widowControl/>
        <w:suppressLineNumbers w:val="0"/>
        <w:pBdr>
          <w:left w:val="none" w:color="auto" w:sz="0" w:space="0"/>
        </w:pBdr>
        <w:shd w:val="clear" w:fill="FFFFFF"/>
        <w:spacing w:before="0" w:beforeAutospacing="0" w:after="0" w:afterAutospacing="0"/>
        <w:ind w:left="1052"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and</w:t>
      </w:r>
    </w:p>
    <w:p>
      <w:pPr>
        <w:keepNext w:val="0"/>
        <w:keepLines w:val="0"/>
        <w:widowControl/>
        <w:numPr>
          <w:ilvl w:val="1"/>
          <w:numId w:val="31"/>
        </w:numPr>
        <w:suppressLineNumbers w:val="0"/>
        <w:tabs>
          <w:tab w:val="left" w:pos="1440"/>
        </w:tabs>
        <w:spacing w:before="0" w:beforeAutospacing="1" w:after="0" w:afterAutospacing="1"/>
        <w:ind w:left="2104" w:hanging="360"/>
      </w:pPr>
    </w:p>
    <w:p>
      <w:pPr>
        <w:keepNext w:val="0"/>
        <w:keepLines w:val="0"/>
        <w:widowControl/>
        <w:numPr>
          <w:ilvl w:val="1"/>
          <w:numId w:val="31"/>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“Variables” will let us store values like words or numbers, and save them with names like </w:t>
      </w:r>
      <w:r>
        <w:rPr>
          <w:rStyle w:val="44"/>
          <w:rFonts w:hint="default" w:ascii="var(--bs-font-monospace)" w:hAnsi="var(--bs-font-monospace)" w:eastAsia="var(--bs-font-monospace)" w:cs="var(--bs-font-monospace)"/>
          <w:i w:val="0"/>
          <w:iCs w:val="0"/>
          <w:caps w:val="0"/>
          <w:color w:val="212529"/>
          <w:spacing w:val="0"/>
          <w:sz w:val="18"/>
          <w:szCs w:val="18"/>
          <w:shd w:val="clear" w:fill="F8F9FA"/>
        </w:rPr>
        <w:t>x</w:t>
      </w:r>
      <w:r>
        <w:rPr>
          <w:rFonts w:hint="default" w:ascii="PT Sans" w:hAnsi="PT Sans" w:eastAsia="PT Sans" w:cs="PT Sans"/>
          <w:i w:val="0"/>
          <w:iCs w:val="0"/>
          <w:caps w:val="0"/>
          <w:color w:val="212529"/>
          <w:spacing w:val="0"/>
          <w:sz w:val="16"/>
          <w:szCs w:val="16"/>
          <w:shd w:val="clear" w:fill="FFFFFF"/>
        </w:rPr>
        <w:t>, </w:t>
      </w:r>
      <w:r>
        <w:rPr>
          <w:rStyle w:val="44"/>
          <w:rFonts w:hint="default" w:ascii="var(--bs-font-monospace)" w:hAnsi="var(--bs-font-monospace)" w:eastAsia="var(--bs-font-monospace)" w:cs="var(--bs-font-monospace)"/>
          <w:i w:val="0"/>
          <w:iCs w:val="0"/>
          <w:caps w:val="0"/>
          <w:color w:val="212529"/>
          <w:spacing w:val="0"/>
          <w:sz w:val="18"/>
          <w:szCs w:val="18"/>
          <w:shd w:val="clear" w:fill="F8F9FA"/>
        </w:rPr>
        <w:t>y</w:t>
      </w:r>
      <w:r>
        <w:rPr>
          <w:rFonts w:hint="default" w:ascii="PT Sans" w:hAnsi="PT Sans" w:eastAsia="PT Sans" w:cs="PT Sans"/>
          <w:i w:val="0"/>
          <w:iCs w:val="0"/>
          <w:caps w:val="0"/>
          <w:color w:val="212529"/>
          <w:spacing w:val="0"/>
          <w:sz w:val="16"/>
          <w:szCs w:val="16"/>
          <w:shd w:val="clear" w:fill="FFFFFF"/>
        </w:rPr>
        <w:t>, or other full words to describe them.</w:t>
      </w:r>
    </w:p>
    <w:p>
      <w:pPr>
        <w:keepNext w:val="0"/>
        <w:keepLines w:val="0"/>
        <w:widowControl/>
        <w:numPr>
          <w:ilvl w:val="1"/>
          <w:numId w:val="31"/>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We can even combine multiple blocks ourselves into a new puzzle piece, or function, with “My Blocks”.</w:t>
      </w:r>
    </w:p>
    <w:p>
      <w:pPr>
        <w:keepNext w:val="0"/>
        <w:keepLines w:val="0"/>
        <w:widowControl/>
        <w:numPr>
          <w:ilvl w:val="0"/>
          <w:numId w:val="28"/>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can drag a few blocks to make our cat say “hello, world”:</w:t>
      </w:r>
    </w:p>
    <w:p>
      <w:pPr>
        <w:keepNext w:val="0"/>
        <w:keepLines w:val="0"/>
        <w:widowControl/>
        <w:suppressLineNumbers w:val="0"/>
        <w:pBdr>
          <w:left w:val="none" w:color="auto" w:sz="0" w:space="0"/>
        </w:pBdr>
        <w:shd w:val="clear" w:fill="FFFFFF"/>
        <w:spacing w:before="0" w:before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whenclickedsayhello, world</w:t>
      </w:r>
    </w:p>
    <w:p>
      <w:pPr>
        <w:keepNext w:val="0"/>
        <w:keepLines w:val="0"/>
        <w:widowControl/>
        <w:numPr>
          <w:ilvl w:val="0"/>
          <w:numId w:val="28"/>
        </w:numPr>
        <w:suppressLineNumbers w:val="0"/>
        <w:spacing w:before="0" w:beforeAutospacing="1" w:after="0" w:afterAutospacing="1"/>
        <w:ind w:left="1052" w:hanging="360"/>
      </w:pPr>
    </w:p>
    <w:p>
      <w:pPr>
        <w:keepNext w:val="0"/>
        <w:keepLines w:val="0"/>
        <w:widowControl/>
        <w:numPr>
          <w:ilvl w:val="1"/>
          <w:numId w:val="32"/>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The purple block, “say”, is a function that takes some sort of </w:t>
      </w:r>
      <w:r>
        <w:rPr>
          <w:rStyle w:val="31"/>
          <w:rFonts w:hint="default" w:ascii="PT Sans" w:hAnsi="PT Sans" w:eastAsia="PT Sans" w:cs="PT Sans"/>
          <w:i w:val="0"/>
          <w:iCs w:val="0"/>
          <w:caps w:val="0"/>
          <w:color w:val="212529"/>
          <w:spacing w:val="0"/>
          <w:sz w:val="16"/>
          <w:szCs w:val="16"/>
          <w:shd w:val="clear" w:fill="FFFFFF"/>
        </w:rPr>
        <w:t>input</w:t>
      </w:r>
      <w:r>
        <w:rPr>
          <w:rFonts w:hint="default" w:ascii="PT Sans" w:hAnsi="PT Sans" w:eastAsia="PT Sans" w:cs="PT Sans"/>
          <w:i w:val="0"/>
          <w:iCs w:val="0"/>
          <w:caps w:val="0"/>
          <w:color w:val="212529"/>
          <w:spacing w:val="0"/>
          <w:sz w:val="16"/>
          <w:szCs w:val="16"/>
          <w:shd w:val="clear" w:fill="FFFFFF"/>
        </w:rPr>
        <w:t>, the text in the white oval, and makes our cat say it on the stage as its output.</w:t>
      </w:r>
    </w:p>
    <w:p>
      <w:pPr>
        <w:keepNext w:val="0"/>
        <w:keepLines w:val="0"/>
        <w:widowControl/>
        <w:numPr>
          <w:ilvl w:val="0"/>
          <w:numId w:val="28"/>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can also drag in the “ask and wait” block, with a question like “What’s your name?”, and combine it with a “say” block for the answer:</w:t>
      </w:r>
    </w:p>
    <w:p>
      <w:pPr>
        <w:keepNext w:val="0"/>
        <w:keepLines w:val="0"/>
        <w:widowControl/>
        <w:suppressLineNumbers w:val="0"/>
        <w:pBdr>
          <w:left w:val="none" w:color="auto" w:sz="0" w:space="0"/>
        </w:pBdr>
        <w:shd w:val="clear" w:fill="FFFFFF"/>
        <w:spacing w:before="0" w:before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whenclickedaskWhat's your name?andwaitsayhello,sayanswer</w:t>
      </w:r>
    </w:p>
    <w:p>
      <w:pPr>
        <w:keepNext w:val="0"/>
        <w:keepLines w:val="0"/>
        <w:widowControl/>
        <w:numPr>
          <w:ilvl w:val="0"/>
          <w:numId w:val="28"/>
        </w:numPr>
        <w:suppressLineNumbers w:val="0"/>
        <w:spacing w:before="0" w:beforeAutospacing="1" w:after="0" w:afterAutospacing="1"/>
        <w:ind w:left="1052" w:hanging="360"/>
      </w:pPr>
    </w:p>
    <w:p>
      <w:pPr>
        <w:keepNext w:val="0"/>
        <w:keepLines w:val="0"/>
        <w:widowControl/>
        <w:numPr>
          <w:ilvl w:val="1"/>
          <w:numId w:val="33"/>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The “answer” block is a variable, or value, that stores what the program’s user types in, and we can place it in a “say” block by draggind and dropping as well.</w:t>
      </w:r>
    </w:p>
    <w:p>
      <w:pPr>
        <w:keepNext w:val="0"/>
        <w:keepLines w:val="0"/>
        <w:widowControl/>
        <w:numPr>
          <w:ilvl w:val="1"/>
          <w:numId w:val="33"/>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The “ask and wait” block takes in a question as its input (or </w:t>
      </w:r>
      <w:r>
        <w:rPr>
          <w:rStyle w:val="31"/>
          <w:rFonts w:hint="default" w:ascii="PT Sans" w:hAnsi="PT Sans" w:eastAsia="PT Sans" w:cs="PT Sans"/>
          <w:i w:val="0"/>
          <w:iCs w:val="0"/>
          <w:caps w:val="0"/>
          <w:color w:val="212529"/>
          <w:spacing w:val="0"/>
          <w:sz w:val="16"/>
          <w:szCs w:val="16"/>
          <w:shd w:val="clear" w:fill="FFFFFF"/>
        </w:rPr>
        <w:t>argument</w:t>
      </w:r>
      <w:r>
        <w:rPr>
          <w:rFonts w:hint="default" w:ascii="PT Sans" w:hAnsi="PT Sans" w:eastAsia="PT Sans" w:cs="PT Sans"/>
          <w:i w:val="0"/>
          <w:iCs w:val="0"/>
          <w:caps w:val="0"/>
          <w:color w:val="212529"/>
          <w:spacing w:val="0"/>
          <w:sz w:val="16"/>
          <w:szCs w:val="16"/>
          <w:shd w:val="clear" w:fill="FFFFFF"/>
        </w:rPr>
        <w:t>), and stores its </w:t>
      </w:r>
      <w:r>
        <w:rPr>
          <w:rStyle w:val="31"/>
          <w:rFonts w:hint="default" w:ascii="PT Sans" w:hAnsi="PT Sans" w:eastAsia="PT Sans" w:cs="PT Sans"/>
          <w:i w:val="0"/>
          <w:iCs w:val="0"/>
          <w:caps w:val="0"/>
          <w:color w:val="212529"/>
          <w:spacing w:val="0"/>
          <w:sz w:val="16"/>
          <w:szCs w:val="16"/>
          <w:shd w:val="clear" w:fill="FFFFFF"/>
        </w:rPr>
        <w:t>return value</w:t>
      </w:r>
      <w:r>
        <w:rPr>
          <w:rFonts w:hint="default" w:ascii="PT Sans" w:hAnsi="PT Sans" w:eastAsia="PT Sans" w:cs="PT Sans"/>
          <w:i w:val="0"/>
          <w:iCs w:val="0"/>
          <w:caps w:val="0"/>
          <w:color w:val="212529"/>
          <w:spacing w:val="0"/>
          <w:sz w:val="16"/>
          <w:szCs w:val="16"/>
          <w:shd w:val="clear" w:fill="FFFFFF"/>
        </w:rPr>
        <w:t> into the “answer” block as output.</w:t>
      </w:r>
    </w:p>
    <w:p>
      <w:pPr>
        <w:keepNext w:val="0"/>
        <w:keepLines w:val="0"/>
        <w:widowControl/>
        <w:numPr>
          <w:ilvl w:val="0"/>
          <w:numId w:val="28"/>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But we didn’t wait after we said “Hello” with the first block, so we didn’t see the first message of “hello” before it was covered by our name. We can use the “join” block to combine two phrases so our cat can say “hello, David”:</w:t>
      </w:r>
    </w:p>
    <w:p>
      <w:pPr>
        <w:keepNext w:val="0"/>
        <w:keepLines w:val="0"/>
        <w:widowControl/>
        <w:suppressLineNumbers w:val="0"/>
        <w:pBdr>
          <w:left w:val="none" w:color="auto" w:sz="0" w:space="0"/>
        </w:pBdr>
        <w:shd w:val="clear" w:fill="FFFFFF"/>
        <w:spacing w:before="0" w:before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whenclickedaskWhat's your name?andwaitsayjoinhello,answer</w:t>
      </w:r>
    </w:p>
    <w:p>
      <w:pPr>
        <w:keepNext w:val="0"/>
        <w:keepLines w:val="0"/>
        <w:widowControl/>
        <w:numPr>
          <w:ilvl w:val="0"/>
          <w:numId w:val="28"/>
        </w:numPr>
        <w:suppressLineNumbers w:val="0"/>
        <w:spacing w:before="0" w:beforeAutospacing="1" w:after="0" w:afterAutospacing="1"/>
        <w:ind w:left="1052" w:hanging="360"/>
      </w:pPr>
    </w:p>
    <w:p>
      <w:pPr>
        <w:keepNext w:val="0"/>
        <w:keepLines w:val="0"/>
        <w:widowControl/>
        <w:numPr>
          <w:ilvl w:val="1"/>
          <w:numId w:val="34"/>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Note that the “join” block takes not just one, but two arguments, or inputs, and its </w:t>
      </w:r>
      <w:r>
        <w:rPr>
          <w:rStyle w:val="31"/>
          <w:rFonts w:hint="default" w:ascii="PT Sans" w:hAnsi="PT Sans" w:eastAsia="PT Sans" w:cs="PT Sans"/>
          <w:i w:val="0"/>
          <w:iCs w:val="0"/>
          <w:caps w:val="0"/>
          <w:color w:val="212529"/>
          <w:spacing w:val="0"/>
          <w:sz w:val="16"/>
          <w:szCs w:val="16"/>
          <w:shd w:val="clear" w:fill="FFFFFF"/>
        </w:rPr>
        <w:t>output</w:t>
      </w:r>
      <w:r>
        <w:rPr>
          <w:rFonts w:hint="default" w:ascii="PT Sans" w:hAnsi="PT Sans" w:eastAsia="PT Sans" w:cs="PT Sans"/>
          <w:i w:val="0"/>
          <w:iCs w:val="0"/>
          <w:caps w:val="0"/>
          <w:color w:val="212529"/>
          <w:spacing w:val="0"/>
          <w:sz w:val="16"/>
          <w:szCs w:val="16"/>
          <w:shd w:val="clear" w:fill="FFFFFF"/>
        </w:rPr>
        <w:t>, or the combined phrase, is used immediately as the </w:t>
      </w:r>
      <w:r>
        <w:rPr>
          <w:rStyle w:val="31"/>
          <w:rFonts w:hint="default" w:ascii="PT Sans" w:hAnsi="PT Sans" w:eastAsia="PT Sans" w:cs="PT Sans"/>
          <w:i w:val="0"/>
          <w:iCs w:val="0"/>
          <w:caps w:val="0"/>
          <w:color w:val="212529"/>
          <w:spacing w:val="0"/>
          <w:sz w:val="16"/>
          <w:szCs w:val="16"/>
          <w:shd w:val="clear" w:fill="FFFFFF"/>
        </w:rPr>
        <w:t>input</w:t>
      </w:r>
      <w:r>
        <w:rPr>
          <w:rFonts w:hint="default" w:ascii="PT Sans" w:hAnsi="PT Sans" w:eastAsia="PT Sans" w:cs="PT Sans"/>
          <w:i w:val="0"/>
          <w:iCs w:val="0"/>
          <w:caps w:val="0"/>
          <w:color w:val="212529"/>
          <w:spacing w:val="0"/>
          <w:sz w:val="16"/>
          <w:szCs w:val="16"/>
          <w:shd w:val="clear" w:fill="FFFFFF"/>
        </w:rPr>
        <w:t> to another function, the “say” block:</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8572500" cy="1866900"/>
            <wp:effectExtent l="0" t="0" r="0" b="0"/>
            <wp:docPr id="11"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65"/>
                    <pic:cNvPicPr>
                      <a:picLocks noChangeAspect="1"/>
                    </pic:cNvPicPr>
                  </pic:nvPicPr>
                  <pic:blipFill>
                    <a:blip r:embed="rId13"/>
                    <a:stretch>
                      <a:fillRect/>
                    </a:stretch>
                  </pic:blipFill>
                  <pic:spPr>
                    <a:xfrm>
                      <a:off x="0" y="0"/>
                      <a:ext cx="8572500" cy="1866900"/>
                    </a:xfrm>
                    <a:prstGeom prst="rect">
                      <a:avLst/>
                    </a:prstGeom>
                    <a:noFill/>
                    <a:ln w="9525">
                      <a:noFill/>
                    </a:ln>
                  </pic:spPr>
                </pic:pic>
              </a:graphicData>
            </a:graphic>
          </wp:inline>
        </w:drawing>
      </w:r>
    </w:p>
    <w:p>
      <w:pPr>
        <w:keepNext w:val="0"/>
        <w:keepLines w:val="0"/>
        <w:widowControl/>
        <w:numPr>
          <w:ilvl w:val="0"/>
          <w:numId w:val="28"/>
        </w:numPr>
        <w:suppressLineNumbers w:val="0"/>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At the bottom left of the screen, we see an icon for extensions, and one of them is called Text to Speech. After we add it, we can use the “speak” block to hear our cat speak:</w:t>
      </w:r>
    </w:p>
    <w:p>
      <w:pPr>
        <w:keepNext w:val="0"/>
        <w:keepLines w:val="0"/>
        <w:widowControl/>
        <w:suppressLineNumbers w:val="0"/>
        <w:pBdr>
          <w:left w:val="none" w:color="auto" w:sz="0" w:space="0"/>
        </w:pBdr>
        <w:shd w:val="clear" w:fill="FFFFFF"/>
        <w:spacing w:before="0" w:beforeAutospacing="0" w:after="0" w:after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whenclickedaskWhat's your name?andwaitspeakjoinhello,answer</w:t>
      </w:r>
    </w:p>
    <w:p>
      <w:pPr>
        <w:keepNext w:val="0"/>
        <w:keepLines w:val="0"/>
        <w:widowControl/>
        <w:numPr>
          <w:ilvl w:val="0"/>
          <w:numId w:val="28"/>
        </w:numPr>
        <w:suppressLineNumbers w:val="0"/>
        <w:spacing w:before="0" w:beforeAutospacing="1" w:after="0" w:afterAutospacing="0"/>
        <w:ind w:left="1052" w:hanging="360"/>
      </w:pPr>
    </w:p>
    <w:p>
      <w:pPr>
        <w:keepNext w:val="0"/>
        <w:keepLines w:val="0"/>
        <w:widowControl/>
        <w:numPr>
          <w:ilvl w:val="1"/>
          <w:numId w:val="35"/>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The Text to Speech extension, thanks to the cloud, or computer servers on the internet, is converting our text to audio.</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"abstraction"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Abstraction</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36"/>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can try to make the cat say meow:</w:t>
      </w:r>
    </w:p>
    <w:p>
      <w:pPr>
        <w:keepNext w:val="0"/>
        <w:keepLines w:val="0"/>
        <w:widowControl/>
        <w:suppressLineNumbers w:val="0"/>
        <w:pBdr>
          <w:left w:val="none" w:color="auto" w:sz="0" w:space="0"/>
        </w:pBdr>
        <w:shd w:val="clear" w:fill="FFFFFF"/>
        <w:spacing w:before="0" w:before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whenclickedplaysoundMeowuntildonewait1secondsplaysoundMeowuntildonewait1secondsplaysoundMeowuntildone</w:t>
      </w:r>
    </w:p>
    <w:p>
      <w:pPr>
        <w:keepNext w:val="0"/>
        <w:keepLines w:val="0"/>
        <w:widowControl/>
        <w:numPr>
          <w:ilvl w:val="0"/>
          <w:numId w:val="36"/>
        </w:numPr>
        <w:suppressLineNumbers w:val="0"/>
        <w:spacing w:before="0" w:beforeAutospacing="1" w:after="0" w:afterAutospacing="1"/>
        <w:ind w:left="1052" w:hanging="360"/>
      </w:pPr>
    </w:p>
    <w:p>
      <w:pPr>
        <w:keepNext w:val="0"/>
        <w:keepLines w:val="0"/>
        <w:widowControl/>
        <w:numPr>
          <w:ilvl w:val="1"/>
          <w:numId w:val="37"/>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We can have it say meow three times, but now we’re repeating blocks over and over.</w:t>
      </w:r>
    </w:p>
    <w:p>
      <w:pPr>
        <w:keepNext w:val="0"/>
        <w:keepLines w:val="0"/>
        <w:widowControl/>
        <w:numPr>
          <w:ilvl w:val="0"/>
          <w:numId w:val="36"/>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Let’s use a loop, or a “repeat” block:</w:t>
      </w:r>
    </w:p>
    <w:p>
      <w:pPr>
        <w:keepNext w:val="0"/>
        <w:keepLines w:val="0"/>
        <w:widowControl/>
        <w:suppressLineNumbers w:val="0"/>
        <w:pBdr>
          <w:left w:val="none" w:color="auto" w:sz="0" w:space="0"/>
        </w:pBdr>
        <w:shd w:val="clear" w:fill="FFFFFF"/>
        <w:spacing w:before="0" w:before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whenclickedrepeat3playsoundMeowuntildonewait1seconds</w:t>
      </w:r>
    </w:p>
    <w:p>
      <w:pPr>
        <w:keepNext w:val="0"/>
        <w:keepLines w:val="0"/>
        <w:widowControl/>
        <w:numPr>
          <w:ilvl w:val="0"/>
          <w:numId w:val="36"/>
        </w:numPr>
        <w:suppressLineNumbers w:val="0"/>
        <w:spacing w:before="0" w:beforeAutospacing="1" w:after="0" w:afterAutospacing="1"/>
        <w:ind w:left="1052" w:hanging="360"/>
      </w:pPr>
    </w:p>
    <w:p>
      <w:pPr>
        <w:keepNext w:val="0"/>
        <w:keepLines w:val="0"/>
        <w:widowControl/>
        <w:numPr>
          <w:ilvl w:val="1"/>
          <w:numId w:val="38"/>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Now our program achieves the same results, but with fewer blocks. We can consider it to have a better design: if there’s something we wanted to change, we would only need to change it in one place instead of three.</w:t>
      </w:r>
    </w:p>
    <w:p>
      <w:pPr>
        <w:keepNext w:val="0"/>
        <w:keepLines w:val="0"/>
        <w:widowControl/>
        <w:numPr>
          <w:ilvl w:val="0"/>
          <w:numId w:val="36"/>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can use the idea of </w:t>
      </w:r>
      <w:r>
        <w:rPr>
          <w:rStyle w:val="92"/>
          <w:rFonts w:hint="default" w:ascii="PT Sans" w:hAnsi="PT Sans" w:eastAsia="PT Sans" w:cs="PT Sans"/>
          <w:b/>
          <w:bCs/>
          <w:i w:val="0"/>
          <w:iCs w:val="0"/>
          <w:caps w:val="0"/>
          <w:color w:val="212529"/>
          <w:spacing w:val="0"/>
          <w:sz w:val="16"/>
          <w:szCs w:val="16"/>
          <w:shd w:val="clear" w:fill="FFFFFF"/>
        </w:rPr>
        <w:t>abstraction</w:t>
      </w:r>
      <w:r>
        <w:rPr>
          <w:rFonts w:hint="default" w:ascii="PT Sans" w:hAnsi="PT Sans" w:eastAsia="PT Sans" w:cs="PT Sans"/>
          <w:i w:val="0"/>
          <w:iCs w:val="0"/>
          <w:caps w:val="0"/>
          <w:color w:val="212529"/>
          <w:spacing w:val="0"/>
          <w:sz w:val="16"/>
          <w:szCs w:val="16"/>
          <w:shd w:val="clear" w:fill="FFFFFF"/>
        </w:rPr>
        <w:t>, or combining several ideas (or puzzle pieces) into one, so we can use and think about them more easily. We’ll go into the “My Blocks” category, and click “Make a Block”, and call it “meow”:</w:t>
      </w:r>
    </w:p>
    <w:p>
      <w:pPr>
        <w:keepNext w:val="0"/>
        <w:keepLines w:val="0"/>
        <w:widowControl/>
        <w:suppressLineNumbers w:val="0"/>
        <w:pBdr>
          <w:left w:val="none" w:color="auto" w:sz="0" w:space="0"/>
        </w:pBdr>
        <w:shd w:val="clear" w:fill="FFFFFF"/>
        <w:spacing w:before="0" w:before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definemeowplaysoundMeowuntildonewait1secondswhenclickedrepeat3meow</w:t>
      </w:r>
    </w:p>
    <w:p>
      <w:pPr>
        <w:keepNext w:val="0"/>
        <w:keepLines w:val="0"/>
        <w:widowControl/>
        <w:numPr>
          <w:ilvl w:val="0"/>
          <w:numId w:val="36"/>
        </w:numPr>
        <w:suppressLineNumbers w:val="0"/>
        <w:spacing w:before="0" w:beforeAutospacing="1" w:after="0" w:afterAutospacing="1"/>
        <w:ind w:left="1052" w:hanging="360"/>
      </w:pPr>
    </w:p>
    <w:p>
      <w:pPr>
        <w:keepNext w:val="0"/>
        <w:keepLines w:val="0"/>
        <w:widowControl/>
        <w:numPr>
          <w:ilvl w:val="1"/>
          <w:numId w:val="39"/>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Now, our main set of blocks can just use the custom “meow” block, and we’ll be able to read this code later and understand what it does more easily.</w:t>
      </w:r>
    </w:p>
    <w:p>
      <w:pPr>
        <w:keepNext w:val="0"/>
        <w:keepLines w:val="0"/>
        <w:widowControl/>
        <w:numPr>
          <w:ilvl w:val="1"/>
          <w:numId w:val="39"/>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We could even drag the set of blocks with “define meow” to the bottom of the screen so it’s not visible, and this will still work, even if we don’t know the </w:t>
      </w:r>
      <w:r>
        <w:rPr>
          <w:rStyle w:val="92"/>
          <w:rFonts w:hint="default" w:ascii="PT Sans" w:hAnsi="PT Sans" w:eastAsia="PT Sans" w:cs="PT Sans"/>
          <w:b/>
          <w:bCs/>
          <w:i w:val="0"/>
          <w:iCs w:val="0"/>
          <w:caps w:val="0"/>
          <w:color w:val="212529"/>
          <w:spacing w:val="0"/>
          <w:sz w:val="16"/>
          <w:szCs w:val="16"/>
          <w:shd w:val="clear" w:fill="FFFFFF"/>
        </w:rPr>
        <w:t>implementation details</w:t>
      </w:r>
      <w:r>
        <w:rPr>
          <w:rFonts w:hint="default" w:ascii="PT Sans" w:hAnsi="PT Sans" w:eastAsia="PT Sans" w:cs="PT Sans"/>
          <w:i w:val="0"/>
          <w:iCs w:val="0"/>
          <w:caps w:val="0"/>
          <w:color w:val="212529"/>
          <w:spacing w:val="0"/>
          <w:sz w:val="16"/>
          <w:szCs w:val="16"/>
          <w:shd w:val="clear" w:fill="FFFFFF"/>
        </w:rPr>
        <w:t>, or exactly how our custom block works.</w:t>
      </w:r>
    </w:p>
    <w:p>
      <w:pPr>
        <w:keepNext w:val="0"/>
        <w:keepLines w:val="0"/>
        <w:widowControl/>
        <w:numPr>
          <w:ilvl w:val="0"/>
          <w:numId w:val="36"/>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can change the “meow” block to take an input, so it can repeat any number of times:</w:t>
      </w:r>
    </w:p>
    <w:p>
      <w:pPr>
        <w:keepNext w:val="0"/>
        <w:keepLines w:val="0"/>
        <w:widowControl/>
        <w:suppressLineNumbers w:val="0"/>
        <w:pBdr>
          <w:left w:val="none" w:color="auto" w:sz="0" w:space="0"/>
        </w:pBdr>
        <w:shd w:val="clear" w:fill="FFFFFF"/>
        <w:spacing w:before="0" w:before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definemeowntimesrepeatnplaysoundMeowuntildonewait1secondswhenclickedmeow3times</w:t>
      </w:r>
    </w:p>
    <w:p>
      <w:pPr>
        <w:keepNext w:val="0"/>
        <w:keepLines w:val="0"/>
        <w:widowControl/>
        <w:numPr>
          <w:ilvl w:val="0"/>
          <w:numId w:val="36"/>
        </w:numPr>
        <w:suppressLineNumbers w:val="0"/>
        <w:spacing w:before="0" w:beforeAutospacing="1" w:after="0" w:afterAutospacing="1"/>
        <w:ind w:left="1052" w:hanging="360"/>
      </w:pPr>
    </w:p>
    <w:p>
      <w:pPr>
        <w:keepNext w:val="0"/>
        <w:keepLines w:val="0"/>
        <w:widowControl/>
        <w:numPr>
          <w:ilvl w:val="1"/>
          <w:numId w:val="40"/>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Now, our “meow” block achieves the same effect, but we can easily reuse it or change the number of times our cat says meow.</w:t>
      </w:r>
    </w:p>
    <w:p>
      <w:pPr>
        <w:keepNext w:val="0"/>
        <w:keepLines w:val="0"/>
        <w:widowControl/>
        <w:numPr>
          <w:ilvl w:val="0"/>
          <w:numId w:val="36"/>
        </w:numPr>
        <w:suppressLineNumbers w:val="0"/>
        <w:spacing w:before="0" w:beforeAutospacing="1" w:after="0" w:afterAutospacing="0"/>
        <w:ind w:left="526" w:hanging="360"/>
      </w:pPr>
      <w:r>
        <w:rPr>
          <w:rFonts w:hint="default" w:ascii="PT Sans" w:hAnsi="PT Sans" w:eastAsia="PT Sans" w:cs="PT Sans"/>
          <w:i w:val="0"/>
          <w:iCs w:val="0"/>
          <w:caps w:val="0"/>
          <w:color w:val="212529"/>
          <w:spacing w:val="0"/>
          <w:sz w:val="16"/>
          <w:szCs w:val="16"/>
          <w:shd w:val="clear" w:fill="FFFFFF"/>
        </w:rPr>
        <w:t>A good strategy when programming is breaking down a larger problem into smaller subproblems, and solving those first.</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"conditionals-and-more"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Conditionals and more</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41"/>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We’ll try to have our cat make a sound if we “pet” it with our mouse:</w:t>
      </w:r>
    </w:p>
    <w:p>
      <w:pPr>
        <w:keepNext w:val="0"/>
        <w:keepLines w:val="0"/>
        <w:widowControl/>
        <w:suppressLineNumbers w:val="0"/>
        <w:pBdr>
          <w:left w:val="none" w:color="auto" w:sz="0" w:space="0"/>
        </w:pBdr>
        <w:shd w:val="clear" w:fill="FFFFFF"/>
        <w:spacing w:before="0" w:before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whenclickediftouchingmouse-pointer?thenplaysoundMeowuntildone</w:t>
      </w:r>
    </w:p>
    <w:p>
      <w:pPr>
        <w:keepNext w:val="0"/>
        <w:keepLines w:val="0"/>
        <w:widowControl/>
        <w:numPr>
          <w:ilvl w:val="0"/>
          <w:numId w:val="41"/>
        </w:numPr>
        <w:suppressLineNumbers w:val="0"/>
        <w:spacing w:before="0" w:beforeAutospacing="1" w:after="0" w:afterAutospacing="1"/>
        <w:ind w:left="1052" w:hanging="360"/>
      </w:pPr>
    </w:p>
    <w:p>
      <w:pPr>
        <w:keepNext w:val="0"/>
        <w:keepLines w:val="0"/>
        <w:widowControl/>
        <w:numPr>
          <w:ilvl w:val="1"/>
          <w:numId w:val="42"/>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But this doesn’t seem to work. That’s because the cat is checking whether the mouse pointer is touching it right as the green flag is clicked, and nothing happens since we’re clicking the flag.</w:t>
      </w:r>
    </w:p>
    <w:p>
      <w:pPr>
        <w:keepNext w:val="0"/>
        <w:keepLines w:val="0"/>
        <w:widowControl/>
        <w:numPr>
          <w:ilvl w:val="0"/>
          <w:numId w:val="41"/>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can have our cat check over and over with the “forever” block:</w:t>
      </w:r>
    </w:p>
    <w:p>
      <w:pPr>
        <w:keepNext w:val="0"/>
        <w:keepLines w:val="0"/>
        <w:widowControl/>
        <w:suppressLineNumbers w:val="0"/>
        <w:pBdr>
          <w:left w:val="none" w:color="auto" w:sz="0" w:space="0"/>
        </w:pBdr>
        <w:shd w:val="clear" w:fill="FFFFFF"/>
        <w:spacing w:before="0" w:before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whenclickedforeveriftouchingmouse-pointer?thenplaysoundMeowuntildone</w:t>
      </w:r>
    </w:p>
    <w:p>
      <w:pPr>
        <w:keepNext w:val="0"/>
        <w:keepLines w:val="0"/>
        <w:widowControl/>
        <w:numPr>
          <w:ilvl w:val="0"/>
          <w:numId w:val="41"/>
        </w:numPr>
        <w:suppressLineNumbers w:val="0"/>
        <w:spacing w:before="0" w:beforeAutospacing="1" w:after="0" w:afterAutospacing="1"/>
        <w:ind w:left="1052" w:hanging="360"/>
      </w:pPr>
    </w:p>
    <w:p>
      <w:pPr>
        <w:keepNext w:val="0"/>
        <w:keepLines w:val="0"/>
        <w:widowControl/>
        <w:numPr>
          <w:ilvl w:val="0"/>
          <w:numId w:val="41"/>
        </w:numPr>
        <w:suppressLineNumbers w:val="0"/>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We can add another extension, “Video Sensing”:</w:t>
      </w:r>
    </w:p>
    <w:p>
      <w:pPr>
        <w:keepNext w:val="0"/>
        <w:keepLines w:val="0"/>
        <w:widowControl/>
        <w:suppressLineNumbers w:val="0"/>
        <w:pBdr>
          <w:left w:val="none" w:color="auto" w:sz="0" w:space="0"/>
        </w:pBdr>
        <w:shd w:val="clear" w:fill="FFFFFF"/>
        <w:spacing w:before="0" w:beforeAutospacing="0" w:after="0" w:after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whenvideomotion&gt;50playsoundMeowuntildone</w:t>
      </w:r>
    </w:p>
    <w:p>
      <w:pPr>
        <w:keepNext w:val="0"/>
        <w:keepLines w:val="0"/>
        <w:widowControl/>
        <w:numPr>
          <w:ilvl w:val="0"/>
          <w:numId w:val="41"/>
        </w:numPr>
        <w:suppressLineNumbers w:val="0"/>
        <w:spacing w:before="0" w:beforeAutospacing="1" w:after="0" w:afterAutospacing="0"/>
        <w:ind w:left="1052" w:hanging="360"/>
      </w:pPr>
    </w:p>
    <w:p>
      <w:pPr>
        <w:keepNext w:val="0"/>
        <w:keepLines w:val="0"/>
        <w:widowControl/>
        <w:numPr>
          <w:ilvl w:val="1"/>
          <w:numId w:val="43"/>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Now, if we move in view of the camera slowly, our cat won’t make a sound, but if we move quickly, it will.</w:t>
      </w:r>
    </w:p>
    <w:p>
      <w:pPr>
        <w:pStyle w:val="3"/>
        <w:keepNext w:val="0"/>
        <w:keepLines w:val="0"/>
        <w:widowControl/>
        <w:suppressLineNumbers w:val="0"/>
        <w:pBdr>
          <w:bottom w:val="single" w:color="E9ECEF" w:sz="2" w:space="0"/>
        </w:pBdr>
        <w:shd w:val="clear" w:fill="FFFFFF"/>
        <w:spacing w:before="0" w:beforeAutospacing="0" w:line="12" w:lineRule="atLeast"/>
        <w:ind w:left="0" w:firstLine="0"/>
        <w:rPr>
          <w:rFonts w:hint="default" w:ascii="PT Sans" w:hAnsi="PT Sans" w:eastAsia="PT Sans" w:cs="PT Sans"/>
          <w:b/>
          <w:bCs/>
          <w:i w:val="0"/>
          <w:iCs w:val="0"/>
          <w:caps w:val="0"/>
          <w:color w:val="212529"/>
          <w:spacing w:val="0"/>
        </w:rPr>
      </w:pPr>
      <w:r>
        <w:rPr>
          <w:rFonts w:hint="default" w:ascii="PT Sans" w:hAnsi="PT Sans" w:eastAsia="PT Sans" w:cs="PT Sans"/>
          <w:b/>
          <w:bCs/>
          <w:i w:val="0"/>
          <w:iCs w:val="0"/>
          <w:caps w:val="0"/>
          <w:spacing w:val="0"/>
          <w:u w:val="none"/>
          <w:shd w:val="clear" w:fill="FFFFFF"/>
        </w:rPr>
        <w:fldChar w:fldCharType="begin"/>
      </w:r>
      <w:r>
        <w:rPr>
          <w:rFonts w:hint="default" w:ascii="PT Sans" w:hAnsi="PT Sans" w:eastAsia="PT Sans" w:cs="PT Sans"/>
          <w:b/>
          <w:bCs/>
          <w:i w:val="0"/>
          <w:iCs w:val="0"/>
          <w:caps w:val="0"/>
          <w:spacing w:val="0"/>
          <w:u w:val="none"/>
          <w:shd w:val="clear" w:fill="FFFFFF"/>
        </w:rPr>
        <w:instrText xml:space="preserve"> HYPERLINK "https://cs50.harvard.edu/x/2022/notes/0/" \l "demos" </w:instrText>
      </w:r>
      <w:r>
        <w:rPr>
          <w:rFonts w:hint="default" w:ascii="PT Sans" w:hAnsi="PT Sans" w:eastAsia="PT Sans" w:cs="PT Sans"/>
          <w:b/>
          <w:bCs/>
          <w:i w:val="0"/>
          <w:iCs w:val="0"/>
          <w:caps w:val="0"/>
          <w:spacing w:val="0"/>
          <w:u w:val="none"/>
          <w:shd w:val="clear" w:fill="FFFFFF"/>
        </w:rPr>
        <w:fldChar w:fldCharType="separate"/>
      </w:r>
      <w:r>
        <w:rPr>
          <w:rStyle w:val="51"/>
          <w:rFonts w:hint="default" w:ascii="PT Sans" w:hAnsi="PT Sans" w:eastAsia="PT Sans" w:cs="PT Sans"/>
          <w:b/>
          <w:bCs/>
          <w:i w:val="0"/>
          <w:iCs w:val="0"/>
          <w:caps w:val="0"/>
          <w:spacing w:val="0"/>
          <w:u w:val="none"/>
          <w:shd w:val="clear" w:fill="FFFFFF"/>
        </w:rPr>
        <w:t>Demos</w:t>
      </w:r>
      <w:r>
        <w:rPr>
          <w:rFonts w:hint="default" w:ascii="PT Sans" w:hAnsi="PT Sans" w:eastAsia="PT Sans" w:cs="PT Sans"/>
          <w:b/>
          <w:bCs/>
          <w:i w:val="0"/>
          <w:iCs w:val="0"/>
          <w:caps w:val="0"/>
          <w:spacing w:val="0"/>
          <w:u w:val="none"/>
          <w:shd w:val="clear" w:fill="FFFFFF"/>
        </w:rPr>
        <w:fldChar w:fldCharType="end"/>
      </w:r>
    </w:p>
    <w:p>
      <w:pPr>
        <w:keepNext w:val="0"/>
        <w:keepLines w:val="0"/>
        <w:widowControl/>
        <w:numPr>
          <w:ilvl w:val="0"/>
          <w:numId w:val="44"/>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With a volunteer from the audience, we demonstrate a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"https://scratch.mit.edu/projects/565362715"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whack-a-mole</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game.</w:t>
      </w:r>
    </w:p>
    <w:p>
      <w:pPr>
        <w:keepNext w:val="0"/>
        <w:keepLines w:val="0"/>
        <w:widowControl/>
        <w:numPr>
          <w:ilvl w:val="0"/>
          <w:numId w:val="44"/>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We also take a look at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"https://scratch.mit.edu/projects/277537196"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Oscartime</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another game where the player drags trash into a trashcan for points.</w:t>
      </w:r>
    </w:p>
    <w:p>
      <w:pPr>
        <w:keepNext w:val="0"/>
        <w:keepLines w:val="0"/>
        <w:widowControl/>
        <w:numPr>
          <w:ilvl w:val="0"/>
          <w:numId w:val="44"/>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We’ll take a look at how we might have built this program. First, we can add an image of the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"https://scratch.mit.edu/projects/565133620"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lamp post</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as a backdrop:</w:t>
      </w:r>
      <w:r>
        <w:rPr>
          <w:rFonts w:hint="default" w:ascii="PT Sans" w:hAnsi="PT Sans" w:eastAsia="PT Sans" w:cs="PT Sans"/>
          <w:i w:val="0"/>
          <w:iCs w:val="0"/>
          <w:caps w:val="0"/>
          <w:color w:val="212529"/>
          <w:spacing w:val="0"/>
          <w:sz w:val="16"/>
          <w:szCs w:val="16"/>
          <w:shd w:val="clear" w:fill="FFFFFF"/>
        </w:rPr>
        <w:br w:type="textWrapping"/>
      </w:r>
      <w:r>
        <w:rPr>
          <w:rFonts w:hint="default" w:ascii="PT Sans" w:hAnsi="PT Sans" w:eastAsia="PT Sans" w:cs="PT Sans"/>
          <w:i w:val="0"/>
          <w:iCs w:val="0"/>
          <w:caps w:val="0"/>
          <w:color w:val="212529"/>
          <w:spacing w:val="0"/>
          <w:sz w:val="16"/>
          <w:szCs w:val="16"/>
          <w:shd w:val="clear" w:fill="FFFFFF"/>
        </w:rPr>
        <w:drawing>
          <wp:inline distT="0" distB="0" distL="114300" distR="114300">
            <wp:extent cx="3810000" cy="4343400"/>
            <wp:effectExtent l="0" t="0" r="0" b="0"/>
            <wp:docPr id="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_266"/>
                    <pic:cNvPicPr>
                      <a:picLocks noChangeAspect="1"/>
                    </pic:cNvPicPr>
                  </pic:nvPicPr>
                  <pic:blipFill>
                    <a:blip r:embed="rId14"/>
                    <a:stretch>
                      <a:fillRect/>
                    </a:stretch>
                  </pic:blipFill>
                  <pic:spPr>
                    <a:xfrm>
                      <a:off x="0" y="0"/>
                      <a:ext cx="3810000" cy="4343400"/>
                    </a:xfrm>
                    <a:prstGeom prst="rect">
                      <a:avLst/>
                    </a:prstGeom>
                    <a:noFill/>
                    <a:ln w="9525">
                      <a:noFill/>
                    </a:ln>
                  </pic:spPr>
                </pic:pic>
              </a:graphicData>
            </a:graphic>
          </wp:inline>
        </w:drawing>
      </w:r>
    </w:p>
    <w:p>
      <w:pPr>
        <w:keepNext w:val="0"/>
        <w:keepLines w:val="0"/>
        <w:widowControl/>
        <w:numPr>
          <w:ilvl w:val="0"/>
          <w:numId w:val="44"/>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Then, we’ll add images of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"https://scratch.mit.edu/projects/565100517"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trash cans</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with one open and one closed:</w:t>
      </w:r>
    </w:p>
    <w:p>
      <w:pPr>
        <w:keepNext w:val="0"/>
        <w:keepLines w:val="0"/>
        <w:widowControl/>
        <w:suppressLineNumbers w:val="0"/>
        <w:pBdr>
          <w:left w:val="none" w:color="auto" w:sz="0" w:space="0"/>
        </w:pBdr>
        <w:shd w:val="clear" w:fill="FFFFFF"/>
        <w:spacing w:before="0" w:beforeAutospacing="0" w:after="0" w:after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whenclickedswitchcostumetooscar1foreveriftouchingmouse-pointer?thenswitchcostumetooscar2elseswitchcostumetooscar1</w:t>
      </w:r>
    </w:p>
    <w:p>
      <w:pPr>
        <w:keepNext w:val="0"/>
        <w:keepLines w:val="0"/>
        <w:widowControl/>
        <w:numPr>
          <w:ilvl w:val="0"/>
          <w:numId w:val="44"/>
        </w:numPr>
        <w:suppressLineNumbers w:val="0"/>
        <w:spacing w:before="0" w:beforeAutospacing="1" w:after="0" w:afterAutospacing="1"/>
        <w:ind w:left="1052" w:hanging="360"/>
      </w:pPr>
    </w:p>
    <w:p>
      <w:pPr>
        <w:keepNext w:val="0"/>
        <w:keepLines w:val="0"/>
        <w:widowControl/>
        <w:numPr>
          <w:ilvl w:val="1"/>
          <w:numId w:val="45"/>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We name these costumes “oscar1” and “oscar2”, and whenever the mouse is touching it, the trash can will appear to be open.</w:t>
      </w:r>
    </w:p>
    <w:p>
      <w:pPr>
        <w:keepNext w:val="0"/>
        <w:keepLines w:val="0"/>
        <w:widowControl/>
        <w:numPr>
          <w:ilvl w:val="0"/>
          <w:numId w:val="44"/>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Then, we’ll work on a piece of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"https://scratch.mit.edu/projects/565117390"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falling trash</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w:t>
      </w:r>
    </w:p>
    <w:p>
      <w:pPr>
        <w:keepNext w:val="0"/>
        <w:keepLines w:val="0"/>
        <w:widowControl/>
        <w:suppressLineNumbers w:val="0"/>
        <w:pBdr>
          <w:left w:val="none" w:color="auto" w:sz="0" w:space="0"/>
        </w:pBdr>
        <w:shd w:val="clear" w:fill="FFFFFF"/>
        <w:spacing w:before="0" w:beforeAutospacing="0" w:after="0" w:after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whenclickedgotox:pickrandom-240to240y:180foreverifdistancetofloor&gt;0thenchangeyby-3</w:t>
      </w:r>
    </w:p>
    <w:p>
      <w:pPr>
        <w:keepNext w:val="0"/>
        <w:keepLines w:val="0"/>
        <w:widowControl/>
        <w:numPr>
          <w:ilvl w:val="0"/>
          <w:numId w:val="44"/>
        </w:numPr>
        <w:suppressLineNumbers w:val="0"/>
        <w:spacing w:before="0" w:beforeAutospacing="1" w:after="0" w:afterAutospacing="1"/>
        <w:ind w:left="1052" w:hanging="360"/>
      </w:pPr>
    </w:p>
    <w:p>
      <w:pPr>
        <w:keepNext w:val="0"/>
        <w:keepLines w:val="0"/>
        <w:widowControl/>
        <w:numPr>
          <w:ilvl w:val="1"/>
          <w:numId w:val="46"/>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We move the trash sprite to a random horizontal position, and have it move downwards over and over while the distance to the floor (another sprite that’s a black line) is more than 0.</w:t>
      </w:r>
    </w:p>
    <w:p>
      <w:pPr>
        <w:keepNext w:val="0"/>
        <w:keepLines w:val="0"/>
        <w:widowControl/>
        <w:numPr>
          <w:ilvl w:val="0"/>
          <w:numId w:val="44"/>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We’ll allow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"https://scratch.mit.edu/projects/565119737"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dragging trash</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with these blocks:</w:t>
      </w:r>
    </w:p>
    <w:p>
      <w:pPr>
        <w:keepNext w:val="0"/>
        <w:keepLines w:val="0"/>
        <w:widowControl/>
        <w:suppressLineNumbers w:val="0"/>
        <w:pBdr>
          <w:left w:val="none" w:color="auto" w:sz="0" w:space="0"/>
        </w:pBdr>
        <w:shd w:val="clear" w:fill="FFFFFF"/>
        <w:spacing w:before="0" w:beforeAutospacing="0" w:after="0" w:after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whenclickedforeverifmousedown?andtouchingmouse-pointer?thengotomouse-pointer</w:t>
      </w:r>
    </w:p>
    <w:p>
      <w:pPr>
        <w:keepNext w:val="0"/>
        <w:keepLines w:val="0"/>
        <w:widowControl/>
        <w:numPr>
          <w:ilvl w:val="0"/>
          <w:numId w:val="44"/>
        </w:numPr>
        <w:suppressLineNumbers w:val="0"/>
        <w:spacing w:before="0" w:beforeAutospacing="1" w:after="0" w:afterAutospacing="1"/>
        <w:ind w:left="1052" w:hanging="360"/>
      </w:pPr>
    </w:p>
    <w:p>
      <w:pPr>
        <w:keepNext w:val="0"/>
        <w:keepLines w:val="0"/>
        <w:widowControl/>
        <w:numPr>
          <w:ilvl w:val="1"/>
          <w:numId w:val="47"/>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If the mouse is down and touching the trash, then our trash will move to the mouse’s location.</w:t>
      </w:r>
    </w:p>
    <w:p>
      <w:pPr>
        <w:keepNext w:val="0"/>
        <w:keepLines w:val="0"/>
        <w:widowControl/>
        <w:numPr>
          <w:ilvl w:val="0"/>
          <w:numId w:val="44"/>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Finally, we’ll use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"https://scratch.mit.edu/projects/565472267"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variables</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to keep track of our score:</w:t>
      </w:r>
    </w:p>
    <w:p>
      <w:pPr>
        <w:keepNext w:val="0"/>
        <w:keepLines w:val="0"/>
        <w:widowControl/>
        <w:suppressLineNumbers w:val="0"/>
        <w:pBdr>
          <w:left w:val="none" w:color="auto" w:sz="0" w:space="0"/>
        </w:pBdr>
        <w:shd w:val="clear" w:fill="FFFFFF"/>
        <w:spacing w:before="0" w:beforeAutospacing="0" w:after="0" w:after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whenclickedforeveriftouchingOscar?thenchangescoreby1gotox:pickrandom-240to240y:180</w:t>
      </w:r>
    </w:p>
    <w:p>
      <w:pPr>
        <w:keepNext w:val="0"/>
        <w:keepLines w:val="0"/>
        <w:widowControl/>
        <w:numPr>
          <w:ilvl w:val="0"/>
          <w:numId w:val="44"/>
        </w:numPr>
        <w:suppressLineNumbers w:val="0"/>
        <w:spacing w:before="0" w:beforeAutospacing="1" w:after="0" w:afterAutospacing="1"/>
        <w:ind w:left="1052" w:hanging="360"/>
      </w:pPr>
    </w:p>
    <w:p>
      <w:pPr>
        <w:keepNext w:val="0"/>
        <w:keepLines w:val="0"/>
        <w:widowControl/>
        <w:numPr>
          <w:ilvl w:val="1"/>
          <w:numId w:val="48"/>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Now, we have another sprite called “Oscar”, and if the trash is touching it, then it will add 1 to the “score” variable, and move back to the top at a random horizontal position so we can continue the game.</w:t>
      </w:r>
    </w:p>
    <w:p>
      <w:pPr>
        <w:keepNext w:val="0"/>
        <w:keepLines w:val="0"/>
        <w:widowControl/>
        <w:numPr>
          <w:ilvl w:val="0"/>
          <w:numId w:val="44"/>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Now, we’ll take a look at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"https://scratch.mit.edu/projects/565121265"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moving</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Here, we have a few different scripts, one checking for whether keys are being pressed, and one for whether our sprite is touching a wall:</w:t>
      </w:r>
    </w:p>
    <w:p>
      <w:pPr>
        <w:keepNext w:val="0"/>
        <w:keepLines w:val="0"/>
        <w:widowControl/>
        <w:suppressLineNumbers w:val="0"/>
        <w:pBdr>
          <w:left w:val="none" w:color="auto" w:sz="0" w:space="0"/>
        </w:pBdr>
        <w:shd w:val="clear" w:fill="FFFFFF"/>
        <w:spacing w:before="0" w:beforeAutospacing="0" w:after="0" w:after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whenclickedgotox:0y:0foreverlistenforkeyboardfeelforwallsdefinelistenforkeyboardifkeyup arrowpressed?thenchangeyby1ifkeydown arrowpressed?thenchangeyby-1ifkeyright arrowpressed?thenchangexby1ifkeyleft arrowpressed?thenchangexby-1definefeelforwallsiftouchingleft wall?thenchangexby1iftouchingright wall?thenchangexby-1</w:t>
      </w:r>
    </w:p>
    <w:p>
      <w:pPr>
        <w:keepNext w:val="0"/>
        <w:keepLines w:val="0"/>
        <w:widowControl/>
        <w:numPr>
          <w:ilvl w:val="0"/>
          <w:numId w:val="44"/>
        </w:numPr>
        <w:suppressLineNumbers w:val="0"/>
        <w:spacing w:before="0" w:beforeAutospacing="1" w:after="0" w:afterAutospacing="1"/>
        <w:ind w:left="1052" w:hanging="360"/>
      </w:pPr>
    </w:p>
    <w:p>
      <w:pPr>
        <w:keepNext w:val="0"/>
        <w:keepLines w:val="0"/>
        <w:widowControl/>
        <w:numPr>
          <w:ilvl w:val="1"/>
          <w:numId w:val="49"/>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Our main script, when the green flag is clicked, will move our sprite to the center of the stage at 0, 0 and then “listen for keyboard” and “feel for walls” forever.</w:t>
      </w:r>
    </w:p>
    <w:p>
      <w:pPr>
        <w:keepNext w:val="0"/>
        <w:keepLines w:val="0"/>
        <w:widowControl/>
        <w:numPr>
          <w:ilvl w:val="1"/>
          <w:numId w:val="49"/>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The custom “listen for keyboard” script has blocks that will change our sprite’s x- or y-coordinate on the stage for each of the arrow keys, moving it around.</w:t>
      </w:r>
    </w:p>
    <w:p>
      <w:pPr>
        <w:keepNext w:val="0"/>
        <w:keepLines w:val="0"/>
        <w:widowControl/>
        <w:numPr>
          <w:ilvl w:val="1"/>
          <w:numId w:val="49"/>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The “feel for walls” script will check whether the sprite is now touching a wall, and move it back if it is.</w:t>
      </w:r>
    </w:p>
    <w:p>
      <w:pPr>
        <w:keepNext w:val="0"/>
        <w:keepLines w:val="0"/>
        <w:widowControl/>
        <w:numPr>
          <w:ilvl w:val="0"/>
          <w:numId w:val="44"/>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can make another sprite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"https://scratch.mit.edu/projects/565127193"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bounce</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back and forth, like it’s getting in our way:</w:t>
      </w:r>
    </w:p>
    <w:p>
      <w:pPr>
        <w:keepNext w:val="0"/>
        <w:keepLines w:val="0"/>
        <w:widowControl/>
        <w:suppressLineNumbers w:val="0"/>
        <w:pBdr>
          <w:left w:val="none" w:color="auto" w:sz="0" w:space="0"/>
        </w:pBdr>
        <w:shd w:val="clear" w:fill="FFFFFF"/>
        <w:spacing w:before="0" w:beforeAutospacing="0" w:after="0" w:after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whenclickedgotox:0y:0pointindirection90foreveriftouchingleft wall?ortouchingright wall?thenturn180degreesmove1steps</w:t>
      </w:r>
    </w:p>
    <w:p>
      <w:pPr>
        <w:keepNext w:val="0"/>
        <w:keepLines w:val="0"/>
        <w:widowControl/>
        <w:numPr>
          <w:ilvl w:val="0"/>
          <w:numId w:val="44"/>
        </w:numPr>
        <w:suppressLineNumbers w:val="0"/>
        <w:spacing w:before="0" w:beforeAutospacing="1" w:after="0" w:afterAutospacing="1"/>
        <w:ind w:left="1052" w:hanging="360"/>
      </w:pPr>
    </w:p>
    <w:p>
      <w:pPr>
        <w:keepNext w:val="0"/>
        <w:keepLines w:val="0"/>
        <w:widowControl/>
        <w:numPr>
          <w:ilvl w:val="1"/>
          <w:numId w:val="50"/>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First, we’ll move the sprite to the middle and have it point 90 degrees to the right.</w:t>
      </w:r>
    </w:p>
    <w:p>
      <w:pPr>
        <w:keepNext w:val="0"/>
        <w:keepLines w:val="0"/>
        <w:widowControl/>
        <w:numPr>
          <w:ilvl w:val="1"/>
          <w:numId w:val="50"/>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Then, we’ll constantly check if it’s touching a wall and turn 180 degrees (reversing direction) if so, and move 1 step every time.</w:t>
      </w:r>
    </w:p>
    <w:p>
      <w:pPr>
        <w:keepNext w:val="0"/>
        <w:keepLines w:val="0"/>
        <w:widowControl/>
        <w:numPr>
          <w:ilvl w:val="0"/>
          <w:numId w:val="44"/>
        </w:numPr>
        <w:suppressLineNumbers w:val="0"/>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We can have one sprite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"https://scratch.mit.edu/projects/565479840"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follow</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another:</w:t>
      </w:r>
    </w:p>
    <w:p>
      <w:pPr>
        <w:keepNext w:val="0"/>
        <w:keepLines w:val="0"/>
        <w:widowControl/>
        <w:suppressLineNumbers w:val="0"/>
        <w:pBdr>
          <w:left w:val="none" w:color="auto" w:sz="0" w:space="0"/>
        </w:pBdr>
        <w:shd w:val="clear" w:fill="FFFFFF"/>
        <w:spacing w:before="0" w:beforeAutospacing="0" w:after="0" w:afterAutospacing="0"/>
        <w:ind w:left="526" w:firstLine="0"/>
        <w:jc w:val="left"/>
        <w:rPr>
          <w:rFonts w:hint="default" w:ascii="PT Sans" w:hAnsi="PT Sans" w:eastAsia="PT Sans" w:cs="PT Sans"/>
          <w:i w:val="0"/>
          <w:iCs w:val="0"/>
          <w:caps w:val="0"/>
          <w:color w:val="212529"/>
          <w:spacing w:val="0"/>
          <w:sz w:val="16"/>
          <w:szCs w:val="16"/>
        </w:rPr>
      </w:pPr>
      <w:r>
        <w:rPr>
          <w:rFonts w:hint="default" w:ascii="PT Sans" w:hAnsi="PT Sans" w:eastAsia="PT Sans" w:cs="PT Sans"/>
          <w:i w:val="0"/>
          <w:iCs w:val="0"/>
          <w:caps w:val="0"/>
          <w:color w:val="212529"/>
          <w:spacing w:val="0"/>
          <w:kern w:val="0"/>
          <w:sz w:val="16"/>
          <w:szCs w:val="16"/>
          <w:shd w:val="clear" w:fill="FFFFFF"/>
          <w:lang w:val="en-US" w:eastAsia="zh-CN" w:bidi="ar"/>
        </w:rPr>
        <w:t>whenclickedgotorandom positionforeverpointtowardsHarvardmove1steps</w:t>
      </w:r>
    </w:p>
    <w:p>
      <w:pPr>
        <w:keepNext w:val="0"/>
        <w:keepLines w:val="0"/>
        <w:widowControl/>
        <w:numPr>
          <w:ilvl w:val="0"/>
          <w:numId w:val="44"/>
        </w:numPr>
        <w:suppressLineNumbers w:val="0"/>
        <w:spacing w:before="0" w:beforeAutospacing="1" w:after="0" w:afterAutospacing="1"/>
        <w:ind w:left="1052" w:hanging="360"/>
      </w:pPr>
    </w:p>
    <w:p>
      <w:pPr>
        <w:keepNext w:val="0"/>
        <w:keepLines w:val="0"/>
        <w:widowControl/>
        <w:numPr>
          <w:ilvl w:val="1"/>
          <w:numId w:val="51"/>
        </w:numPr>
        <w:suppressLineNumbers w:val="0"/>
        <w:tabs>
          <w:tab w:val="left" w:pos="1440"/>
        </w:tabs>
        <w:spacing w:before="0" w:beforeAutospacing="1" w:after="0" w:afterAutospacing="1"/>
        <w:ind w:left="1052" w:hanging="360"/>
      </w:pPr>
      <w:r>
        <w:rPr>
          <w:rFonts w:hint="default" w:ascii="PT Sans" w:hAnsi="PT Sans" w:eastAsia="PT Sans" w:cs="PT Sans"/>
          <w:i w:val="0"/>
          <w:iCs w:val="0"/>
          <w:caps w:val="0"/>
          <w:color w:val="212529"/>
          <w:spacing w:val="0"/>
          <w:sz w:val="16"/>
          <w:szCs w:val="16"/>
          <w:shd w:val="clear" w:fill="FFFFFF"/>
        </w:rPr>
        <w:t>Our sprite will start at a random position, and move towards our “Harvard” sprite one step at a time.</w:t>
      </w:r>
    </w:p>
    <w:p>
      <w:pPr>
        <w:keepNext w:val="0"/>
        <w:keepLines w:val="0"/>
        <w:widowControl/>
        <w:numPr>
          <w:ilvl w:val="1"/>
          <w:numId w:val="51"/>
        </w:numPr>
        <w:suppressLineNumbers w:val="0"/>
        <w:tabs>
          <w:tab w:val="left" w:pos="1440"/>
        </w:tabs>
        <w:spacing w:before="0" w:beforeAutospacing="1" w:after="0" w:afterAutospacing="0"/>
        <w:ind w:left="1052" w:hanging="360"/>
      </w:pPr>
      <w:r>
        <w:rPr>
          <w:rFonts w:hint="default" w:ascii="PT Sans" w:hAnsi="PT Sans" w:eastAsia="PT Sans" w:cs="PT Sans"/>
          <w:i w:val="0"/>
          <w:iCs w:val="0"/>
          <w:caps w:val="0"/>
          <w:color w:val="212529"/>
          <w:spacing w:val="0"/>
          <w:sz w:val="16"/>
          <w:szCs w:val="16"/>
          <w:shd w:val="clear" w:fill="FFFFFF"/>
        </w:rPr>
        <w:t>We can change the script to move two steps at a time, so it will always catch up.</w:t>
      </w:r>
    </w:p>
    <w:p>
      <w:pPr>
        <w:keepNext w:val="0"/>
        <w:keepLines w:val="0"/>
        <w:widowControl/>
        <w:numPr>
          <w:ilvl w:val="0"/>
          <w:numId w:val="44"/>
        </w:numPr>
        <w:suppressLineNumbers w:val="0"/>
        <w:spacing w:before="0" w:beforeAutospacing="1" w:after="0" w:afterAutospacing="1"/>
        <w:ind w:left="526" w:hanging="360"/>
      </w:pPr>
      <w:r>
        <w:rPr>
          <w:rFonts w:hint="default" w:ascii="PT Sans" w:hAnsi="PT Sans" w:eastAsia="PT Sans" w:cs="PT Sans"/>
          <w:i w:val="0"/>
          <w:iCs w:val="0"/>
          <w:caps w:val="0"/>
          <w:color w:val="212529"/>
          <w:spacing w:val="0"/>
          <w:sz w:val="16"/>
          <w:szCs w:val="16"/>
          <w:shd w:val="clear" w:fill="FFFFFF"/>
        </w:rPr>
        <w:t>We’ll finish by trying out the full </w:t>
      </w:r>
      <w:r>
        <w:rPr>
          <w:rFonts w:hint="default" w:ascii="PT Sans" w:hAnsi="PT Sans" w:eastAsia="PT Sans" w:cs="PT Sans"/>
          <w:i w:val="0"/>
          <w:iCs w:val="0"/>
          <w:caps w:val="0"/>
          <w:spacing w:val="0"/>
          <w:sz w:val="16"/>
          <w:szCs w:val="16"/>
          <w:shd w:val="clear" w:fill="FFFFFF"/>
        </w:rPr>
        <w:fldChar w:fldCharType="begin"/>
      </w:r>
      <w:r>
        <w:rPr>
          <w:rFonts w:hint="default" w:ascii="PT Sans" w:hAnsi="PT Sans" w:eastAsia="PT Sans" w:cs="PT Sans"/>
          <w:i w:val="0"/>
          <w:iCs w:val="0"/>
          <w:caps w:val="0"/>
          <w:spacing w:val="0"/>
          <w:sz w:val="16"/>
          <w:szCs w:val="16"/>
          <w:shd w:val="clear" w:fill="FFFFFF"/>
        </w:rPr>
        <w:instrText xml:space="preserve"> HYPERLINK "https://scratch.mit.edu/projects/565742837" </w:instrText>
      </w:r>
      <w:r>
        <w:rPr>
          <w:rFonts w:hint="default" w:ascii="PT Sans" w:hAnsi="PT Sans" w:eastAsia="PT Sans" w:cs="PT Sans"/>
          <w:i w:val="0"/>
          <w:iCs w:val="0"/>
          <w:caps w:val="0"/>
          <w:spacing w:val="0"/>
          <w:sz w:val="16"/>
          <w:szCs w:val="16"/>
          <w:shd w:val="clear" w:fill="FFFFFF"/>
        </w:rPr>
        <w:fldChar w:fldCharType="separate"/>
      </w:r>
      <w:r>
        <w:rPr>
          <w:rStyle w:val="51"/>
          <w:rFonts w:hint="default" w:ascii="PT Sans" w:hAnsi="PT Sans" w:eastAsia="PT Sans" w:cs="PT Sans"/>
          <w:i w:val="0"/>
          <w:iCs w:val="0"/>
          <w:caps w:val="0"/>
          <w:spacing w:val="0"/>
          <w:sz w:val="16"/>
          <w:szCs w:val="16"/>
          <w:shd w:val="clear" w:fill="FFFFFF"/>
        </w:rPr>
        <w:t>Ivy’s Hardest Game</w:t>
      </w:r>
      <w:r>
        <w:rPr>
          <w:rFonts w:hint="default" w:ascii="PT Sans" w:hAnsi="PT Sans" w:eastAsia="PT Sans" w:cs="PT Sans"/>
          <w:i w:val="0"/>
          <w:iCs w:val="0"/>
          <w:caps w:val="0"/>
          <w:spacing w:val="0"/>
          <w:sz w:val="16"/>
          <w:szCs w:val="16"/>
          <w:shd w:val="clear" w:fill="FFFFFF"/>
        </w:rPr>
        <w:fldChar w:fldCharType="end"/>
      </w:r>
      <w:r>
        <w:rPr>
          <w:rFonts w:hint="default" w:ascii="PT Sans" w:hAnsi="PT Sans" w:eastAsia="PT Sans" w:cs="PT Sans"/>
          <w:i w:val="0"/>
          <w:iCs w:val="0"/>
          <w:caps w:val="0"/>
          <w:color w:val="212529"/>
          <w:spacing w:val="0"/>
          <w:sz w:val="16"/>
          <w:szCs w:val="16"/>
          <w:shd w:val="clear" w:fill="FFFFFF"/>
        </w:rPr>
        <w:t> with a volunteer.</w:t>
      </w:r>
    </w:p>
    <w:p>
      <w:pPr>
        <w:keepNext w:val="0"/>
        <w:keepLines w:val="0"/>
        <w:widowControl/>
        <w:numPr>
          <w:ilvl w:val="0"/>
          <w:numId w:val="44"/>
        </w:numPr>
        <w:suppressLineNumbers w:val="0"/>
        <w:spacing w:before="0" w:beforeAutospacing="1" w:after="0" w:afterAutospacing="0"/>
        <w:ind w:left="526" w:hanging="360"/>
      </w:pPr>
      <w:r>
        <w:rPr>
          <w:rFonts w:hint="default" w:ascii="PT Sans" w:hAnsi="PT Sans" w:eastAsia="PT Sans" w:cs="PT Sans"/>
          <w:i w:val="0"/>
          <w:iCs w:val="0"/>
          <w:caps w:val="0"/>
          <w:color w:val="212529"/>
          <w:spacing w:val="0"/>
          <w:sz w:val="16"/>
          <w:szCs w:val="16"/>
          <w:shd w:val="clear" w:fill="FFFFFF"/>
        </w:rPr>
        <w:t>See you next time!</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oppins">
    <w:panose1 w:val="00000500000000000000"/>
    <w:charset w:val="00"/>
    <w:family w:val="auto"/>
    <w:pitch w:val="default"/>
    <w:sig w:usb0="00008007" w:usb1="00000000" w:usb2="00000000" w:usb3="00000000" w:csb0="20000093" w:csb1="00000000"/>
  </w:font>
  <w:font w:name="PT 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var(--bs-font-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1EFDFB"/>
    <w:multiLevelType w:val="multilevel"/>
    <w:tmpl w:val="931EFD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CF39A376"/>
    <w:multiLevelType w:val="multilevel"/>
    <w:tmpl w:val="CF39A3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F690F8F"/>
    <w:multiLevelType w:val="multilevel"/>
    <w:tmpl w:val="CF690F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60F0963"/>
    <w:multiLevelType w:val="multilevel"/>
    <w:tmpl w:val="D60F09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8B7E1A1"/>
    <w:multiLevelType w:val="multilevel"/>
    <w:tmpl w:val="F8B7E1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FF47A2B"/>
    <w:multiLevelType w:val="multilevel"/>
    <w:tmpl w:val="FFF47A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7">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8">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9">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0">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1">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2">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3">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5">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6">
    <w:nsid w:val="070507CD"/>
    <w:multiLevelType w:val="multilevel"/>
    <w:tmpl w:val="070507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4572278E"/>
    <w:multiLevelType w:val="multilevel"/>
    <w:tmpl w:val="457227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1664C15"/>
    <w:multiLevelType w:val="multilevel"/>
    <w:tmpl w:val="51664C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51F63F88"/>
    <w:multiLevelType w:val="multilevel"/>
    <w:tmpl w:val="51F63F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59C50722"/>
    <w:multiLevelType w:val="multilevel"/>
    <w:tmpl w:val="59C507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5"/>
  </w:num>
  <w:num w:numId="2">
    <w:abstractNumId w:val="13"/>
  </w:num>
  <w:num w:numId="3">
    <w:abstractNumId w:val="12"/>
  </w:num>
  <w:num w:numId="4">
    <w:abstractNumId w:val="11"/>
  </w:num>
  <w:num w:numId="5">
    <w:abstractNumId w:val="10"/>
  </w:num>
  <w:num w:numId="6">
    <w:abstractNumId w:val="14"/>
  </w:num>
  <w:num w:numId="7">
    <w:abstractNumId w:val="9"/>
  </w:num>
  <w:num w:numId="8">
    <w:abstractNumId w:val="8"/>
  </w:num>
  <w:num w:numId="9">
    <w:abstractNumId w:val="7"/>
  </w:num>
  <w:num w:numId="10">
    <w:abstractNumId w:val="6"/>
  </w:num>
  <w:num w:numId="11">
    <w:abstractNumId w:val="1"/>
  </w:num>
  <w:num w:numId="12">
    <w:abstractNumId w:val="17"/>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447322"/>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447C2585"/>
    <w:rsid w:val="743C1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qFormat="1" w:unhideWhenUsed="0" w:uiPriority="0" w:semiHidden="0" w:name="index 3"/>
    <w:lsdException w:unhideWhenUsed="0" w:uiPriority="0" w:semiHidden="0" w:name="index 4"/>
    <w:lsdException w:unhideWhenUsed="0" w:uiPriority="0" w:semiHidden="0" w:name="index 5"/>
    <w:lsdException w:qFormat="1" w:unhideWhenUsed="0" w:uiPriority="0" w:semiHidden="0" w:name="index 6"/>
    <w:lsdException w:unhideWhenUsed="0" w:uiPriority="0" w:semiHidden="0" w:name="index 7"/>
    <w:lsdException w:qFormat="1"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qFormat="1" w:unhideWhenUsed="0" w:uiPriority="0" w:semiHidden="0" w:name="List Continue 2"/>
    <w:lsdException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qFormat="1"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unhideWhenUsed="0" w:uiPriority="0" w:semiHidden="0" w:name="Table Classic 2"/>
    <w:lsdException w:qFormat="1"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qFormat="1"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120" w:after="120" w:line="240" w:lineRule="auto"/>
      <w:jc w:val="left"/>
      <w:outlineLvl w:val="3"/>
    </w:pPr>
    <w:rPr>
      <w:rFonts w:ascii="Poppins" w:hAnsi="Poppins"/>
      <w:b/>
      <w:bCs/>
      <w:color w:val="5B9BD5" w:themeColor="accent1"/>
      <w:sz w:val="24"/>
      <w:szCs w:val="25"/>
      <w14:textFill>
        <w14:solidFill>
          <w14:schemeClr w14:val="accent1"/>
        </w14:solidFill>
      </w14:textFill>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uiPriority w:val="0"/>
    <w:rPr>
      <w:color w:val="0000FF"/>
      <w:u w:val="single"/>
    </w:rPr>
  </w:style>
  <w:style w:type="paragraph" w:styleId="52">
    <w:name w:val="index 1"/>
    <w:basedOn w:val="1"/>
    <w:next w:val="1"/>
    <w:qFormat/>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qFormat/>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2022-09-30T17:54:00Z</dcterms:created>
  <dc:creator>KENUKON</dc:creator>
  <cp:lastModifiedBy>Olugbenga Raymond</cp:lastModifiedBy>
  <dcterms:modified xsi:type="dcterms:W3CDTF">2022-10-01T15:40:38Z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14F983AE04484D67A2929619B18E5F39</vt:lpwstr>
  </property>
</Properties>
</file>